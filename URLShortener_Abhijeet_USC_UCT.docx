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rPr>
          <w:rFonts w:ascii="Times New Roman"/>
          <w:sz w:val="32"/>
        </w:rPr>
      </w:pPr>
    </w:p>
    <w:p>
      <w:pPr>
        <w:pStyle w:val="8"/>
        <w:rPr>
          <w:rFonts w:ascii="Times New Roman"/>
          <w:sz w:val="32"/>
        </w:rPr>
      </w:pPr>
    </w:p>
    <w:p>
      <w:pPr>
        <w:pStyle w:val="8"/>
        <w:spacing w:before="157"/>
        <w:rPr>
          <w:rFonts w:ascii="Times New Roman"/>
          <w:sz w:val="32"/>
        </w:rPr>
      </w:pPr>
    </w:p>
    <w:p>
      <w:pPr>
        <w:spacing w:before="0"/>
        <w:ind w:left="6468" w:right="0" w:firstLine="0"/>
        <w:jc w:val="left"/>
        <w:rPr>
          <w:rFonts w:ascii="Calibri"/>
          <w:b/>
          <w:sz w:val="32"/>
        </w:rPr>
      </w:pPr>
      <w:r>
        <w:rPr>
          <w:rFonts w:ascii="Calibri"/>
          <w:b/>
          <w:sz w:val="32"/>
        </w:rPr>
        <w:t>Industrial</w:t>
      </w:r>
      <w:r>
        <w:rPr>
          <w:rFonts w:ascii="Calibri"/>
          <w:b/>
          <w:spacing w:val="-13"/>
          <w:sz w:val="32"/>
        </w:rPr>
        <w:t xml:space="preserve"> </w:t>
      </w:r>
      <w:r>
        <w:rPr>
          <w:rFonts w:ascii="Calibri"/>
          <w:b/>
          <w:sz w:val="32"/>
        </w:rPr>
        <w:t>Internship</w:t>
      </w:r>
      <w:r>
        <w:rPr>
          <w:rFonts w:ascii="Calibri"/>
          <w:b/>
          <w:spacing w:val="-14"/>
          <w:sz w:val="32"/>
        </w:rPr>
        <w:t xml:space="preserve"> </w:t>
      </w:r>
      <w:r>
        <w:rPr>
          <w:rFonts w:ascii="Calibri"/>
          <w:b/>
          <w:sz w:val="32"/>
        </w:rPr>
        <w:t>Report</w:t>
      </w:r>
      <w:r>
        <w:rPr>
          <w:rFonts w:ascii="Calibri"/>
          <w:b/>
          <w:spacing w:val="-12"/>
          <w:sz w:val="32"/>
        </w:rPr>
        <w:t xml:space="preserve"> </w:t>
      </w:r>
      <w:r>
        <w:rPr>
          <w:rFonts w:ascii="Calibri"/>
          <w:b/>
          <w:spacing w:val="-5"/>
          <w:sz w:val="32"/>
        </w:rPr>
        <w:t>on</w:t>
      </w:r>
    </w:p>
    <w:p>
      <w:pPr>
        <w:spacing w:before="259" w:line="398" w:lineRule="auto"/>
        <w:ind w:left="8955" w:right="1328" w:hanging="308"/>
        <w:jc w:val="right"/>
        <w:rPr>
          <w:rFonts w:ascii="Calibri"/>
          <w:b/>
          <w:sz w:val="32"/>
        </w:rPr>
      </w:pPr>
      <w:r>
        <w:rPr>
          <w:rFonts w:ascii="Calibri"/>
          <w:b/>
          <w:sz w:val="32"/>
        </w:rPr>
        <w:t>URL</w:t>
      </w:r>
      <w:r>
        <w:rPr>
          <w:rFonts w:ascii="Calibri"/>
          <w:b/>
          <w:spacing w:val="-19"/>
          <w:sz w:val="32"/>
        </w:rPr>
        <w:t xml:space="preserve"> </w:t>
      </w:r>
      <w:r>
        <w:rPr>
          <w:rFonts w:ascii="Calibri"/>
          <w:b/>
          <w:sz w:val="32"/>
        </w:rPr>
        <w:t>Shortener Prepared</w:t>
      </w:r>
      <w:r>
        <w:rPr>
          <w:rFonts w:ascii="Calibri"/>
          <w:b/>
          <w:spacing w:val="-18"/>
          <w:sz w:val="32"/>
        </w:rPr>
        <w:t xml:space="preserve"> </w:t>
      </w:r>
      <w:r>
        <w:rPr>
          <w:rFonts w:ascii="Calibri"/>
          <w:b/>
          <w:spacing w:val="-5"/>
          <w:sz w:val="32"/>
        </w:rPr>
        <w:t>by</w:t>
      </w:r>
    </w:p>
    <w:p>
      <w:pPr>
        <w:spacing w:before="3"/>
        <w:ind w:left="7339" w:right="0" w:firstLine="0"/>
        <w:jc w:val="left"/>
        <w:rPr>
          <w:rFonts w:ascii="Calibri"/>
          <w:b/>
          <w:sz w:val="32"/>
        </w:rPr>
      </w:pPr>
      <w:r>
        <w:rPr>
          <w:rFonts w:ascii="Calibri"/>
          <w:b/>
          <w:spacing w:val="-2"/>
          <w:sz w:val="32"/>
        </w:rPr>
        <w:t>ABHIJEET</w:t>
      </w:r>
      <w:r>
        <w:rPr>
          <w:rFonts w:ascii="Calibri"/>
          <w:b/>
          <w:spacing w:val="-3"/>
          <w:sz w:val="32"/>
        </w:rPr>
        <w:t xml:space="preserve"> </w:t>
      </w:r>
      <w:r>
        <w:rPr>
          <w:rFonts w:ascii="Calibri"/>
          <w:b/>
          <w:spacing w:val="-2"/>
          <w:sz w:val="32"/>
        </w:rPr>
        <w:t>SAMANTARAY</w:t>
      </w:r>
    </w:p>
    <w:p>
      <w:pPr>
        <w:pStyle w:val="8"/>
        <w:rPr>
          <w:rFonts w:ascii="Calibri"/>
          <w:b/>
          <w:sz w:val="20"/>
        </w:rPr>
      </w:pPr>
    </w:p>
    <w:p>
      <w:pPr>
        <w:pStyle w:val="8"/>
        <w:rPr>
          <w:rFonts w:ascii="Calibri"/>
          <w:b/>
          <w:sz w:val="20"/>
        </w:rPr>
      </w:pPr>
    </w:p>
    <w:p>
      <w:pPr>
        <w:pStyle w:val="8"/>
        <w:spacing w:before="33"/>
        <w:rPr>
          <w:rFonts w:ascii="Calibri"/>
          <w:b/>
          <w:sz w:val="20"/>
        </w:rPr>
      </w:pPr>
    </w:p>
    <w:tbl>
      <w:tblPr>
        <w:tblStyle w:val="7"/>
        <w:tblW w:w="0" w:type="auto"/>
        <w:tblInd w:w="1128"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9902"/>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48" w:hRule="atLeast"/>
        </w:trPr>
        <w:tc>
          <w:tcPr>
            <w:tcW w:w="9902" w:type="dxa"/>
            <w:shd w:val="clear" w:color="auto" w:fill="D9D9D9"/>
          </w:tcPr>
          <w:p>
            <w:pPr>
              <w:pStyle w:val="13"/>
              <w:spacing w:before="121"/>
              <w:ind w:left="13"/>
              <w:jc w:val="center"/>
              <w:rPr>
                <w:rFonts w:ascii="Calibri"/>
                <w:i/>
                <w:sz w:val="22"/>
              </w:rPr>
            </w:pPr>
            <w:r>
              <w:rPr>
                <w:rFonts w:ascii="Calibri"/>
                <w:i/>
                <w:sz w:val="22"/>
              </w:rPr>
              <w:t>Executive</w:t>
            </w:r>
            <w:r>
              <w:rPr>
                <w:rFonts w:ascii="Calibri"/>
                <w:i/>
                <w:spacing w:val="-7"/>
                <w:sz w:val="22"/>
              </w:rPr>
              <w:t xml:space="preserve"> </w:t>
            </w:r>
            <w:r>
              <w:rPr>
                <w:rFonts w:ascii="Calibri"/>
                <w:i/>
                <w:spacing w:val="-2"/>
                <w:sz w:val="22"/>
              </w:rPr>
              <w:t>Summary</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4874" w:hRule="atLeast"/>
        </w:trPr>
        <w:tc>
          <w:tcPr>
            <w:tcW w:w="9902" w:type="dxa"/>
          </w:tcPr>
          <w:p>
            <w:pPr>
              <w:pStyle w:val="13"/>
              <w:spacing w:before="2" w:line="278" w:lineRule="auto"/>
              <w:ind w:left="107" w:right="130"/>
              <w:rPr>
                <w:sz w:val="22"/>
              </w:rPr>
            </w:pPr>
            <w:r>
              <w:rPr>
                <w:sz w:val="22"/>
              </w:rPr>
              <w:t>This</w:t>
            </w:r>
            <w:r>
              <w:rPr>
                <w:spacing w:val="-2"/>
                <w:sz w:val="22"/>
              </w:rPr>
              <w:t xml:space="preserve"> </w:t>
            </w:r>
            <w:r>
              <w:rPr>
                <w:sz w:val="22"/>
              </w:rPr>
              <w:t>report</w:t>
            </w:r>
            <w:r>
              <w:rPr>
                <w:spacing w:val="-1"/>
                <w:sz w:val="22"/>
              </w:rPr>
              <w:t xml:space="preserve"> </w:t>
            </w:r>
            <w:r>
              <w:rPr>
                <w:sz w:val="22"/>
              </w:rPr>
              <w:t>provides</w:t>
            </w:r>
            <w:r>
              <w:rPr>
                <w:spacing w:val="-2"/>
                <w:sz w:val="22"/>
              </w:rPr>
              <w:t xml:space="preserve"> </w:t>
            </w:r>
            <w:r>
              <w:rPr>
                <w:sz w:val="22"/>
              </w:rPr>
              <w:t>details</w:t>
            </w:r>
            <w:r>
              <w:rPr>
                <w:spacing w:val="-2"/>
                <w:sz w:val="22"/>
              </w:rPr>
              <w:t xml:space="preserve"> </w:t>
            </w:r>
            <w:r>
              <w:rPr>
                <w:sz w:val="22"/>
              </w:rPr>
              <w:t>of</w:t>
            </w:r>
            <w:r>
              <w:rPr>
                <w:spacing w:val="-3"/>
                <w:sz w:val="22"/>
              </w:rPr>
              <w:t xml:space="preserve"> </w:t>
            </w:r>
            <w:r>
              <w:rPr>
                <w:sz w:val="22"/>
              </w:rPr>
              <w:t>the</w:t>
            </w:r>
            <w:r>
              <w:rPr>
                <w:spacing w:val="-4"/>
                <w:sz w:val="22"/>
              </w:rPr>
              <w:t xml:space="preserve"> </w:t>
            </w:r>
            <w:r>
              <w:rPr>
                <w:sz w:val="22"/>
              </w:rPr>
              <w:t>Industrial</w:t>
            </w:r>
            <w:r>
              <w:rPr>
                <w:spacing w:val="-3"/>
                <w:sz w:val="22"/>
              </w:rPr>
              <w:t xml:space="preserve"> </w:t>
            </w:r>
            <w:r>
              <w:rPr>
                <w:sz w:val="22"/>
              </w:rPr>
              <w:t>Internship</w:t>
            </w:r>
            <w:r>
              <w:rPr>
                <w:spacing w:val="-2"/>
                <w:sz w:val="22"/>
              </w:rPr>
              <w:t xml:space="preserve"> </w:t>
            </w:r>
            <w:r>
              <w:rPr>
                <w:sz w:val="22"/>
              </w:rPr>
              <w:t>provided</w:t>
            </w:r>
            <w:r>
              <w:rPr>
                <w:spacing w:val="-2"/>
                <w:sz w:val="22"/>
              </w:rPr>
              <w:t xml:space="preserve"> </w:t>
            </w:r>
            <w:r>
              <w:rPr>
                <w:sz w:val="22"/>
              </w:rPr>
              <w:t>by</w:t>
            </w:r>
            <w:r>
              <w:rPr>
                <w:spacing w:val="-4"/>
                <w:sz w:val="22"/>
              </w:rPr>
              <w:t xml:space="preserve"> </w:t>
            </w:r>
            <w:r>
              <w:rPr>
                <w:sz w:val="22"/>
              </w:rPr>
              <w:t>upskill</w:t>
            </w:r>
            <w:r>
              <w:rPr>
                <w:spacing w:val="-2"/>
                <w:sz w:val="22"/>
              </w:rPr>
              <w:t xml:space="preserve"> </w:t>
            </w:r>
            <w:r>
              <w:rPr>
                <w:sz w:val="22"/>
              </w:rPr>
              <w:t>Campus</w:t>
            </w:r>
            <w:r>
              <w:rPr>
                <w:spacing w:val="-2"/>
                <w:sz w:val="22"/>
              </w:rPr>
              <w:t xml:space="preserve"> </w:t>
            </w:r>
            <w:r>
              <w:rPr>
                <w:sz w:val="22"/>
              </w:rPr>
              <w:t>and</w:t>
            </w:r>
            <w:r>
              <w:rPr>
                <w:spacing w:val="-4"/>
                <w:sz w:val="22"/>
              </w:rPr>
              <w:t xml:space="preserve"> </w:t>
            </w:r>
            <w:r>
              <w:rPr>
                <w:sz w:val="22"/>
              </w:rPr>
              <w:t>The</w:t>
            </w:r>
            <w:r>
              <w:rPr>
                <w:spacing w:val="-4"/>
                <w:sz w:val="22"/>
              </w:rPr>
              <w:t xml:space="preserve"> </w:t>
            </w:r>
            <w:r>
              <w:rPr>
                <w:sz w:val="22"/>
              </w:rPr>
              <w:t>IoT Academy in collaboration with Industrial Partner UniConverge Technologies Pvt Ltd (UCT).</w:t>
            </w:r>
          </w:p>
          <w:p>
            <w:pPr>
              <w:pStyle w:val="13"/>
              <w:spacing w:before="193" w:line="280" w:lineRule="auto"/>
              <w:ind w:left="107" w:right="130"/>
              <w:rPr>
                <w:sz w:val="22"/>
              </w:rPr>
            </w:pPr>
            <w:r>
              <w:rPr>
                <w:sz w:val="22"/>
              </w:rPr>
              <w:t>This</w:t>
            </w:r>
            <w:r>
              <w:rPr>
                <w:spacing w:val="-1"/>
                <w:sz w:val="22"/>
              </w:rPr>
              <w:t xml:space="preserve"> </w:t>
            </w:r>
            <w:r>
              <w:rPr>
                <w:sz w:val="22"/>
              </w:rPr>
              <w:t>internship</w:t>
            </w:r>
            <w:r>
              <w:rPr>
                <w:spacing w:val="-2"/>
                <w:sz w:val="22"/>
              </w:rPr>
              <w:t xml:space="preserve"> </w:t>
            </w:r>
            <w:r>
              <w:rPr>
                <w:sz w:val="22"/>
              </w:rPr>
              <w:t>was</w:t>
            </w:r>
            <w:r>
              <w:rPr>
                <w:spacing w:val="-4"/>
                <w:sz w:val="22"/>
              </w:rPr>
              <w:t xml:space="preserve"> </w:t>
            </w:r>
            <w:r>
              <w:rPr>
                <w:sz w:val="22"/>
              </w:rPr>
              <w:t>focused</w:t>
            </w:r>
            <w:r>
              <w:rPr>
                <w:spacing w:val="-2"/>
                <w:sz w:val="22"/>
              </w:rPr>
              <w:t xml:space="preserve"> </w:t>
            </w:r>
            <w:r>
              <w:rPr>
                <w:sz w:val="22"/>
              </w:rPr>
              <w:t>on</w:t>
            </w:r>
            <w:r>
              <w:rPr>
                <w:spacing w:val="-2"/>
                <w:sz w:val="22"/>
              </w:rPr>
              <w:t xml:space="preserve"> </w:t>
            </w:r>
            <w:r>
              <w:rPr>
                <w:sz w:val="22"/>
              </w:rPr>
              <w:t>a</w:t>
            </w:r>
            <w:r>
              <w:rPr>
                <w:spacing w:val="-4"/>
                <w:sz w:val="22"/>
              </w:rPr>
              <w:t xml:space="preserve"> </w:t>
            </w:r>
            <w:r>
              <w:rPr>
                <w:sz w:val="22"/>
              </w:rPr>
              <w:t>project/problem</w:t>
            </w:r>
            <w:r>
              <w:rPr>
                <w:spacing w:val="-3"/>
                <w:sz w:val="22"/>
              </w:rPr>
              <w:t xml:space="preserve"> </w:t>
            </w:r>
            <w:r>
              <w:rPr>
                <w:sz w:val="22"/>
              </w:rPr>
              <w:t>statement</w:t>
            </w:r>
            <w:r>
              <w:rPr>
                <w:spacing w:val="-3"/>
                <w:sz w:val="22"/>
              </w:rPr>
              <w:t xml:space="preserve"> </w:t>
            </w:r>
            <w:r>
              <w:rPr>
                <w:sz w:val="22"/>
              </w:rPr>
              <w:t>provided</w:t>
            </w:r>
            <w:r>
              <w:rPr>
                <w:spacing w:val="-2"/>
                <w:sz w:val="22"/>
              </w:rPr>
              <w:t xml:space="preserve"> </w:t>
            </w:r>
            <w:r>
              <w:rPr>
                <w:sz w:val="22"/>
              </w:rPr>
              <w:t>by</w:t>
            </w:r>
            <w:r>
              <w:rPr>
                <w:spacing w:val="-1"/>
                <w:sz w:val="22"/>
              </w:rPr>
              <w:t xml:space="preserve"> </w:t>
            </w:r>
            <w:r>
              <w:rPr>
                <w:sz w:val="22"/>
              </w:rPr>
              <w:t>UCT.</w:t>
            </w:r>
            <w:r>
              <w:rPr>
                <w:spacing w:val="-1"/>
                <w:sz w:val="22"/>
              </w:rPr>
              <w:t xml:space="preserve"> </w:t>
            </w:r>
            <w:r>
              <w:rPr>
                <w:sz w:val="22"/>
              </w:rPr>
              <w:t>We</w:t>
            </w:r>
            <w:r>
              <w:rPr>
                <w:spacing w:val="-4"/>
                <w:sz w:val="22"/>
              </w:rPr>
              <w:t xml:space="preserve"> </w:t>
            </w:r>
            <w:r>
              <w:rPr>
                <w:sz w:val="22"/>
              </w:rPr>
              <w:t>had</w:t>
            </w:r>
            <w:r>
              <w:rPr>
                <w:spacing w:val="-4"/>
                <w:sz w:val="22"/>
              </w:rPr>
              <w:t xml:space="preserve"> </w:t>
            </w:r>
            <w:r>
              <w:rPr>
                <w:sz w:val="22"/>
              </w:rPr>
              <w:t>to</w:t>
            </w:r>
            <w:r>
              <w:rPr>
                <w:spacing w:val="-4"/>
                <w:sz w:val="22"/>
              </w:rPr>
              <w:t xml:space="preserve"> </w:t>
            </w:r>
            <w:r>
              <w:rPr>
                <w:sz w:val="22"/>
              </w:rPr>
              <w:t>finish</w:t>
            </w:r>
            <w:r>
              <w:rPr>
                <w:spacing w:val="-4"/>
                <w:sz w:val="22"/>
              </w:rPr>
              <w:t xml:space="preserve"> </w:t>
            </w:r>
            <w:r>
              <w:rPr>
                <w:sz w:val="22"/>
              </w:rPr>
              <w:t>the project including the report in 6 weeks’ time.</w:t>
            </w:r>
          </w:p>
          <w:p>
            <w:pPr>
              <w:pStyle w:val="13"/>
              <w:spacing w:before="191" w:line="276" w:lineRule="auto"/>
              <w:ind w:left="107" w:right="130"/>
              <w:rPr>
                <w:sz w:val="22"/>
              </w:rPr>
            </w:pPr>
            <w:r>
              <w:rPr>
                <w:sz w:val="22"/>
              </w:rPr>
              <w:t>My project was the URL shortener project involves creating a tool that takes long URLs and generates</w:t>
            </w:r>
            <w:r>
              <w:rPr>
                <w:spacing w:val="-6"/>
                <w:sz w:val="22"/>
              </w:rPr>
              <w:t xml:space="preserve"> </w:t>
            </w:r>
            <w:r>
              <w:rPr>
                <w:sz w:val="22"/>
              </w:rPr>
              <w:t>shorter,</w:t>
            </w:r>
            <w:r>
              <w:rPr>
                <w:spacing w:val="-5"/>
                <w:sz w:val="22"/>
              </w:rPr>
              <w:t xml:space="preserve"> </w:t>
            </w:r>
            <w:r>
              <w:rPr>
                <w:sz w:val="22"/>
              </w:rPr>
              <w:t>more</w:t>
            </w:r>
            <w:r>
              <w:rPr>
                <w:spacing w:val="-6"/>
                <w:sz w:val="22"/>
              </w:rPr>
              <w:t xml:space="preserve"> </w:t>
            </w:r>
            <w:r>
              <w:rPr>
                <w:sz w:val="22"/>
              </w:rPr>
              <w:t>manageable</w:t>
            </w:r>
            <w:r>
              <w:rPr>
                <w:spacing w:val="-4"/>
                <w:sz w:val="22"/>
              </w:rPr>
              <w:t xml:space="preserve"> </w:t>
            </w:r>
            <w:r>
              <w:rPr>
                <w:sz w:val="22"/>
              </w:rPr>
              <w:t>versions.</w:t>
            </w:r>
            <w:r>
              <w:rPr>
                <w:spacing w:val="-5"/>
                <w:sz w:val="22"/>
              </w:rPr>
              <w:t xml:space="preserve"> </w:t>
            </w:r>
            <w:r>
              <w:rPr>
                <w:sz w:val="22"/>
              </w:rPr>
              <w:t>The</w:t>
            </w:r>
            <w:r>
              <w:rPr>
                <w:spacing w:val="-4"/>
                <w:sz w:val="22"/>
              </w:rPr>
              <w:t xml:space="preserve"> </w:t>
            </w:r>
            <w:r>
              <w:rPr>
                <w:sz w:val="22"/>
              </w:rPr>
              <w:t>project</w:t>
            </w:r>
            <w:r>
              <w:rPr>
                <w:spacing w:val="-5"/>
                <w:sz w:val="22"/>
              </w:rPr>
              <w:t xml:space="preserve"> </w:t>
            </w:r>
            <w:r>
              <w:rPr>
                <w:sz w:val="22"/>
              </w:rPr>
              <w:t>typically</w:t>
            </w:r>
            <w:r>
              <w:rPr>
                <w:spacing w:val="-3"/>
                <w:sz w:val="22"/>
              </w:rPr>
              <w:t xml:space="preserve"> </w:t>
            </w:r>
            <w:r>
              <w:rPr>
                <w:sz w:val="22"/>
              </w:rPr>
              <w:t>includes</w:t>
            </w:r>
            <w:r>
              <w:rPr>
                <w:spacing w:val="-4"/>
                <w:sz w:val="22"/>
              </w:rPr>
              <w:t xml:space="preserve"> </w:t>
            </w:r>
            <w:r>
              <w:rPr>
                <w:sz w:val="22"/>
              </w:rPr>
              <w:t>backend</w:t>
            </w:r>
            <w:r>
              <w:rPr>
                <w:spacing w:val="-6"/>
                <w:sz w:val="22"/>
              </w:rPr>
              <w:t xml:space="preserve"> </w:t>
            </w:r>
            <w:r>
              <w:rPr>
                <w:sz w:val="22"/>
              </w:rPr>
              <w:t>development tasks such as implementing a URL shortening algorithm, integrating a database for storing URLs, and creating API endpoints for handling shortening requests and redirection. Frontend development, including a user interface and input validation, is optional but can enhance the user experience. Deployment involves hosting the application on a web server and implementing security measures. Overall, the project provides a practical and hands-on experience in solving real-world problems in the realm of web development and data management.</w:t>
            </w:r>
          </w:p>
          <w:p>
            <w:pPr>
              <w:pStyle w:val="13"/>
              <w:spacing w:before="200" w:line="280" w:lineRule="auto"/>
              <w:ind w:left="107" w:right="130"/>
              <w:rPr>
                <w:sz w:val="22"/>
              </w:rPr>
            </w:pPr>
            <w:r>
              <w:rPr>
                <w:sz w:val="22"/>
              </w:rPr>
              <w:t>This internship gave me a very good opportunity to get exposure to Industrial problems and design/implement</w:t>
            </w:r>
            <w:r>
              <w:rPr>
                <w:spacing w:val="-1"/>
                <w:sz w:val="22"/>
              </w:rPr>
              <w:t xml:space="preserve"> </w:t>
            </w:r>
            <w:r>
              <w:rPr>
                <w:sz w:val="22"/>
              </w:rPr>
              <w:t>solution</w:t>
            </w:r>
            <w:r>
              <w:rPr>
                <w:spacing w:val="-3"/>
                <w:sz w:val="22"/>
              </w:rPr>
              <w:t xml:space="preserve"> </w:t>
            </w:r>
            <w:r>
              <w:rPr>
                <w:sz w:val="22"/>
              </w:rPr>
              <w:t>for</w:t>
            </w:r>
            <w:r>
              <w:rPr>
                <w:spacing w:val="-4"/>
                <w:sz w:val="22"/>
              </w:rPr>
              <w:t xml:space="preserve"> </w:t>
            </w:r>
            <w:r>
              <w:rPr>
                <w:sz w:val="22"/>
              </w:rPr>
              <w:t>that.</w:t>
            </w:r>
            <w:r>
              <w:rPr>
                <w:spacing w:val="-4"/>
                <w:sz w:val="22"/>
              </w:rPr>
              <w:t xml:space="preserve"> </w:t>
            </w:r>
            <w:r>
              <w:rPr>
                <w:sz w:val="22"/>
              </w:rPr>
              <w:t>It</w:t>
            </w:r>
            <w:r>
              <w:rPr>
                <w:spacing w:val="-4"/>
                <w:sz w:val="22"/>
              </w:rPr>
              <w:t xml:space="preserve"> </w:t>
            </w:r>
            <w:r>
              <w:rPr>
                <w:sz w:val="22"/>
              </w:rPr>
              <w:t>was</w:t>
            </w:r>
            <w:r>
              <w:rPr>
                <w:spacing w:val="-3"/>
                <w:sz w:val="22"/>
              </w:rPr>
              <w:t xml:space="preserve"> </w:t>
            </w:r>
            <w:r>
              <w:rPr>
                <w:sz w:val="22"/>
              </w:rPr>
              <w:t>an</w:t>
            </w:r>
            <w:r>
              <w:rPr>
                <w:spacing w:val="-5"/>
                <w:sz w:val="22"/>
              </w:rPr>
              <w:t xml:space="preserve"> </w:t>
            </w:r>
            <w:r>
              <w:rPr>
                <w:sz w:val="22"/>
              </w:rPr>
              <w:t>overall</w:t>
            </w:r>
            <w:r>
              <w:rPr>
                <w:spacing w:val="-3"/>
                <w:sz w:val="22"/>
              </w:rPr>
              <w:t xml:space="preserve"> </w:t>
            </w:r>
            <w:r>
              <w:rPr>
                <w:sz w:val="22"/>
              </w:rPr>
              <w:t>great</w:t>
            </w:r>
            <w:r>
              <w:rPr>
                <w:spacing w:val="-2"/>
                <w:sz w:val="22"/>
              </w:rPr>
              <w:t xml:space="preserve"> </w:t>
            </w:r>
            <w:r>
              <w:rPr>
                <w:sz w:val="22"/>
              </w:rPr>
              <w:t>experience</w:t>
            </w:r>
            <w:r>
              <w:rPr>
                <w:spacing w:val="-5"/>
                <w:sz w:val="22"/>
              </w:rPr>
              <w:t xml:space="preserve"> </w:t>
            </w:r>
            <w:r>
              <w:rPr>
                <w:sz w:val="22"/>
              </w:rPr>
              <w:t>to</w:t>
            </w:r>
            <w:r>
              <w:rPr>
                <w:spacing w:val="-5"/>
                <w:sz w:val="22"/>
              </w:rPr>
              <w:t xml:space="preserve"> </w:t>
            </w:r>
            <w:r>
              <w:rPr>
                <w:sz w:val="22"/>
              </w:rPr>
              <w:t>have</w:t>
            </w:r>
            <w:r>
              <w:rPr>
                <w:spacing w:val="-3"/>
                <w:sz w:val="22"/>
              </w:rPr>
              <w:t xml:space="preserve"> </w:t>
            </w:r>
            <w:r>
              <w:rPr>
                <w:sz w:val="22"/>
              </w:rPr>
              <w:t>this</w:t>
            </w:r>
            <w:r>
              <w:rPr>
                <w:spacing w:val="-5"/>
                <w:sz w:val="22"/>
              </w:rPr>
              <w:t xml:space="preserve"> </w:t>
            </w:r>
            <w:r>
              <w:rPr>
                <w:sz w:val="22"/>
              </w:rPr>
              <w:t>internship.</w:t>
            </w:r>
          </w:p>
        </w:tc>
      </w:tr>
    </w:tbl>
    <w:p>
      <w:pPr>
        <w:spacing w:after="0" w:line="280" w:lineRule="auto"/>
        <w:rPr>
          <w:sz w:val="22"/>
        </w:rPr>
        <w:sectPr>
          <w:headerReference r:id="rId5" w:type="default"/>
          <w:footerReference r:id="rId6" w:type="default"/>
          <w:type w:val="continuous"/>
          <w:pgSz w:w="12240" w:h="15840"/>
          <w:pgMar w:top="1880" w:right="20" w:bottom="1940" w:left="320" w:header="271" w:footer="1759" w:gutter="0"/>
          <w:pgNumType w:start="1"/>
          <w:cols w:space="720" w:num="1"/>
        </w:sectPr>
      </w:pPr>
    </w:p>
    <w:p>
      <w:pPr>
        <w:pStyle w:val="8"/>
        <w:rPr>
          <w:rFonts w:ascii="Calibri"/>
          <w:b/>
          <w:sz w:val="24"/>
        </w:rPr>
      </w:pPr>
    </w:p>
    <w:p>
      <w:pPr>
        <w:pStyle w:val="8"/>
        <w:spacing w:before="165"/>
        <w:rPr>
          <w:rFonts w:ascii="Calibri"/>
          <w:b/>
          <w:sz w:val="24"/>
        </w:rPr>
      </w:pPr>
    </w:p>
    <w:p>
      <w:pPr>
        <w:spacing w:before="0"/>
        <w:ind w:left="1120" w:right="0" w:firstLine="0"/>
        <w:jc w:val="left"/>
        <w:rPr>
          <w:rFonts w:ascii="Calibri"/>
          <w:b/>
          <w:sz w:val="24"/>
        </w:rPr>
      </w:pPr>
      <w:r>
        <w:rPr>
          <w:rFonts w:ascii="Calibri"/>
          <w:b/>
          <w:sz w:val="24"/>
          <w:u w:val="single"/>
        </w:rPr>
        <w:t>TABLE</w:t>
      </w:r>
      <w:r>
        <w:rPr>
          <w:rFonts w:ascii="Calibri"/>
          <w:b/>
          <w:spacing w:val="-2"/>
          <w:sz w:val="24"/>
          <w:u w:val="single"/>
        </w:rPr>
        <w:t xml:space="preserve"> </w:t>
      </w:r>
      <w:r>
        <w:rPr>
          <w:rFonts w:ascii="Calibri"/>
          <w:b/>
          <w:sz w:val="24"/>
          <w:u w:val="single"/>
        </w:rPr>
        <w:t xml:space="preserve">OF </w:t>
      </w:r>
      <w:r>
        <w:rPr>
          <w:rFonts w:ascii="Calibri"/>
          <w:b/>
          <w:spacing w:val="-2"/>
          <w:sz w:val="24"/>
          <w:u w:val="single"/>
        </w:rPr>
        <w:t>CONTENTS</w:t>
      </w:r>
    </w:p>
    <w:sdt>
      <w:sdtPr>
        <w:id w:val="1"/>
        <w:docPartObj>
          <w:docPartGallery w:val="Table of Contents"/>
          <w:docPartUnique/>
        </w:docPartObj>
      </w:sdtPr>
      <w:sdtContent>
        <w:p>
          <w:pPr>
            <w:pStyle w:val="9"/>
            <w:numPr>
              <w:ilvl w:val="0"/>
              <w:numId w:val="1"/>
            </w:numPr>
            <w:tabs>
              <w:tab w:val="left" w:pos="1559"/>
              <w:tab w:val="right" w:leader="dot" w:pos="10562"/>
            </w:tabs>
            <w:spacing w:before="245" w:after="0" w:line="240" w:lineRule="auto"/>
            <w:ind w:left="1559" w:right="0" w:hanging="439"/>
            <w:jc w:val="left"/>
          </w:pPr>
          <w:r>
            <w:fldChar w:fldCharType="begin"/>
          </w:r>
          <w:r>
            <w:instrText xml:space="preserve"> HYPERLINK \l "_bookmark0" </w:instrText>
          </w:r>
          <w:r>
            <w:fldChar w:fldCharType="separate"/>
          </w:r>
          <w:r>
            <w:rPr>
              <w:spacing w:val="-2"/>
            </w:rPr>
            <w:t>Preface</w:t>
          </w:r>
          <w:r>
            <w:tab/>
          </w:r>
          <w:r>
            <w:rPr>
              <w:spacing w:val="-10"/>
            </w:rPr>
            <w:t>3</w:t>
          </w:r>
          <w:r>
            <w:rPr>
              <w:spacing w:val="-10"/>
            </w:rPr>
            <w:fldChar w:fldCharType="end"/>
          </w:r>
        </w:p>
        <w:p>
          <w:pPr>
            <w:pStyle w:val="9"/>
            <w:numPr>
              <w:ilvl w:val="0"/>
              <w:numId w:val="1"/>
            </w:numPr>
            <w:tabs>
              <w:tab w:val="left" w:pos="1559"/>
              <w:tab w:val="right" w:leader="dot" w:pos="10562"/>
            </w:tabs>
            <w:spacing w:before="139" w:after="0" w:line="240" w:lineRule="auto"/>
            <w:ind w:left="1559" w:right="0" w:hanging="439"/>
            <w:jc w:val="left"/>
          </w:pPr>
          <w:r>
            <w:fldChar w:fldCharType="begin"/>
          </w:r>
          <w:r>
            <w:instrText xml:space="preserve"> HYPERLINK \l "_bookmark1" </w:instrText>
          </w:r>
          <w:r>
            <w:fldChar w:fldCharType="separate"/>
          </w:r>
          <w:r>
            <w:rPr>
              <w:spacing w:val="-2"/>
            </w:rPr>
            <w:t>Introduction</w:t>
          </w:r>
          <w:r>
            <w:tab/>
          </w:r>
          <w:r>
            <w:rPr>
              <w:spacing w:val="-10"/>
            </w:rPr>
            <w:t>8</w:t>
          </w:r>
          <w:r>
            <w:rPr>
              <w:spacing w:val="-10"/>
            </w:rPr>
            <w:fldChar w:fldCharType="end"/>
          </w:r>
        </w:p>
        <w:p>
          <w:pPr>
            <w:pStyle w:val="10"/>
            <w:numPr>
              <w:ilvl w:val="1"/>
              <w:numId w:val="1"/>
            </w:numPr>
            <w:tabs>
              <w:tab w:val="left" w:pos="1840"/>
              <w:tab w:val="right" w:leader="dot" w:pos="10562"/>
            </w:tabs>
            <w:spacing w:before="142" w:after="0" w:line="240" w:lineRule="auto"/>
            <w:ind w:left="1840" w:right="0" w:hanging="499"/>
            <w:jc w:val="left"/>
          </w:pPr>
          <w:r>
            <w:fldChar w:fldCharType="begin"/>
          </w:r>
          <w:r>
            <w:instrText xml:space="preserve"> HYPERLINK \l "_bookmark2" </w:instrText>
          </w:r>
          <w:r>
            <w:fldChar w:fldCharType="separate"/>
          </w:r>
          <w:r>
            <w:t>About</w:t>
          </w:r>
          <w:r>
            <w:rPr>
              <w:spacing w:val="-7"/>
            </w:rPr>
            <w:t xml:space="preserve"> </w:t>
          </w:r>
          <w:r>
            <w:t>UniConverge</w:t>
          </w:r>
          <w:r>
            <w:rPr>
              <w:spacing w:val="-7"/>
            </w:rPr>
            <w:t xml:space="preserve"> </w:t>
          </w:r>
          <w:r>
            <w:t>Technologies</w:t>
          </w:r>
          <w:r>
            <w:rPr>
              <w:spacing w:val="-9"/>
            </w:rPr>
            <w:t xml:space="preserve"> </w:t>
          </w:r>
          <w:r>
            <w:t>Pvt</w:t>
          </w:r>
          <w:r>
            <w:rPr>
              <w:spacing w:val="-8"/>
            </w:rPr>
            <w:t xml:space="preserve"> </w:t>
          </w:r>
          <w:r>
            <w:rPr>
              <w:spacing w:val="-5"/>
            </w:rPr>
            <w:t>Ltd</w:t>
          </w:r>
          <w:r>
            <w:tab/>
          </w:r>
          <w:r>
            <w:rPr>
              <w:spacing w:val="-10"/>
            </w:rPr>
            <w:t>8</w:t>
          </w:r>
          <w:r>
            <w:rPr>
              <w:spacing w:val="-10"/>
            </w:rPr>
            <w:fldChar w:fldCharType="end"/>
          </w:r>
        </w:p>
        <w:p>
          <w:pPr>
            <w:pStyle w:val="10"/>
            <w:numPr>
              <w:ilvl w:val="1"/>
              <w:numId w:val="1"/>
            </w:numPr>
            <w:tabs>
              <w:tab w:val="left" w:pos="1840"/>
              <w:tab w:val="right" w:leader="dot" w:pos="10562"/>
            </w:tabs>
            <w:spacing w:before="139" w:after="0" w:line="240" w:lineRule="auto"/>
            <w:ind w:left="1840" w:right="0" w:hanging="499"/>
            <w:jc w:val="left"/>
          </w:pPr>
          <w:r>
            <w:fldChar w:fldCharType="begin"/>
          </w:r>
          <w:r>
            <w:instrText xml:space="preserve"> HYPERLINK \l "_bookmark3" </w:instrText>
          </w:r>
          <w:r>
            <w:fldChar w:fldCharType="separate"/>
          </w:r>
          <w:r>
            <w:t>About</w:t>
          </w:r>
          <w:r>
            <w:rPr>
              <w:spacing w:val="-3"/>
            </w:rPr>
            <w:t xml:space="preserve"> </w:t>
          </w:r>
          <w:r>
            <w:t>upskill</w:t>
          </w:r>
          <w:r>
            <w:rPr>
              <w:spacing w:val="-3"/>
            </w:rPr>
            <w:t xml:space="preserve"> </w:t>
          </w:r>
          <w:r>
            <w:rPr>
              <w:spacing w:val="-2"/>
            </w:rPr>
            <w:t>Campus</w:t>
          </w:r>
          <w:r>
            <w:tab/>
          </w:r>
          <w:r>
            <w:rPr>
              <w:spacing w:val="-5"/>
            </w:rPr>
            <w:t>12</w:t>
          </w:r>
          <w:r>
            <w:rPr>
              <w:spacing w:val="-5"/>
            </w:rPr>
            <w:fldChar w:fldCharType="end"/>
          </w:r>
        </w:p>
        <w:p>
          <w:pPr>
            <w:pStyle w:val="10"/>
            <w:numPr>
              <w:ilvl w:val="1"/>
              <w:numId w:val="1"/>
            </w:numPr>
            <w:tabs>
              <w:tab w:val="left" w:pos="1840"/>
              <w:tab w:val="right" w:leader="dot" w:pos="10562"/>
            </w:tabs>
            <w:spacing w:before="143" w:after="0" w:line="240" w:lineRule="auto"/>
            <w:ind w:left="1840" w:right="0" w:hanging="499"/>
            <w:jc w:val="left"/>
          </w:pPr>
          <w:r>
            <w:fldChar w:fldCharType="begin"/>
          </w:r>
          <w:r>
            <w:instrText xml:space="preserve"> HYPERLINK \l "_bookmark3" </w:instrText>
          </w:r>
          <w:r>
            <w:fldChar w:fldCharType="separate"/>
          </w:r>
          <w:r>
            <w:t>The</w:t>
          </w:r>
          <w:r>
            <w:rPr>
              <w:spacing w:val="-2"/>
            </w:rPr>
            <w:t xml:space="preserve"> </w:t>
          </w:r>
          <w:r>
            <w:t>IOT</w:t>
          </w:r>
          <w:r>
            <w:rPr>
              <w:spacing w:val="-3"/>
            </w:rPr>
            <w:t xml:space="preserve"> </w:t>
          </w:r>
          <w:r>
            <w:rPr>
              <w:spacing w:val="-2"/>
            </w:rPr>
            <w:t>Academy</w:t>
          </w:r>
          <w:r>
            <w:tab/>
          </w:r>
          <w:r>
            <w:rPr>
              <w:spacing w:val="-5"/>
            </w:rPr>
            <w:t>13</w:t>
          </w:r>
          <w:r>
            <w:rPr>
              <w:spacing w:val="-5"/>
            </w:rPr>
            <w:fldChar w:fldCharType="end"/>
          </w:r>
        </w:p>
        <w:p>
          <w:pPr>
            <w:pStyle w:val="10"/>
            <w:numPr>
              <w:ilvl w:val="1"/>
              <w:numId w:val="1"/>
            </w:numPr>
            <w:tabs>
              <w:tab w:val="left" w:pos="1840"/>
              <w:tab w:val="right" w:leader="dot" w:pos="10562"/>
            </w:tabs>
            <w:spacing w:before="139" w:after="0" w:line="240" w:lineRule="auto"/>
            <w:ind w:left="1840" w:right="0" w:hanging="499"/>
            <w:jc w:val="left"/>
          </w:pPr>
          <w:r>
            <w:fldChar w:fldCharType="begin"/>
          </w:r>
          <w:r>
            <w:instrText xml:space="preserve"> HYPERLINK \l "_bookmark4" </w:instrText>
          </w:r>
          <w:r>
            <w:fldChar w:fldCharType="separate"/>
          </w:r>
          <w:r>
            <w:rPr>
              <w:spacing w:val="-2"/>
            </w:rPr>
            <w:t>Objective</w:t>
          </w:r>
          <w:r>
            <w:tab/>
          </w:r>
          <w:r>
            <w:rPr>
              <w:spacing w:val="-5"/>
            </w:rPr>
            <w:t>13</w:t>
          </w:r>
          <w:r>
            <w:rPr>
              <w:spacing w:val="-5"/>
            </w:rPr>
            <w:fldChar w:fldCharType="end"/>
          </w:r>
        </w:p>
        <w:p>
          <w:pPr>
            <w:pStyle w:val="10"/>
            <w:numPr>
              <w:ilvl w:val="1"/>
              <w:numId w:val="1"/>
            </w:numPr>
            <w:tabs>
              <w:tab w:val="left" w:pos="1840"/>
              <w:tab w:val="right" w:leader="dot" w:pos="10562"/>
            </w:tabs>
            <w:spacing w:before="140" w:after="0" w:line="240" w:lineRule="auto"/>
            <w:ind w:left="1840" w:right="0" w:hanging="499"/>
            <w:jc w:val="left"/>
          </w:pPr>
          <w:r>
            <w:fldChar w:fldCharType="begin"/>
          </w:r>
          <w:r>
            <w:instrText xml:space="preserve"> HYPERLINK \l "_bookmark5" </w:instrText>
          </w:r>
          <w:r>
            <w:fldChar w:fldCharType="separate"/>
          </w:r>
          <w:r>
            <w:rPr>
              <w:spacing w:val="-2"/>
            </w:rPr>
            <w:t>Reference</w:t>
          </w:r>
          <w:r>
            <w:tab/>
          </w:r>
          <w:r>
            <w:rPr>
              <w:spacing w:val="-5"/>
            </w:rPr>
            <w:t>13</w:t>
          </w:r>
          <w:r>
            <w:rPr>
              <w:spacing w:val="-5"/>
            </w:rPr>
            <w:fldChar w:fldCharType="end"/>
          </w:r>
        </w:p>
        <w:p>
          <w:pPr>
            <w:pStyle w:val="10"/>
            <w:numPr>
              <w:ilvl w:val="1"/>
              <w:numId w:val="1"/>
            </w:numPr>
            <w:tabs>
              <w:tab w:val="left" w:pos="1840"/>
              <w:tab w:val="right" w:leader="dot" w:pos="10563"/>
            </w:tabs>
            <w:spacing w:before="142" w:after="0" w:line="240" w:lineRule="auto"/>
            <w:ind w:left="1840" w:right="0" w:hanging="499"/>
            <w:jc w:val="left"/>
          </w:pPr>
          <w:r>
            <w:fldChar w:fldCharType="begin"/>
          </w:r>
          <w:r>
            <w:instrText xml:space="preserve"> HYPERLINK \l "_bookmark6" </w:instrText>
          </w:r>
          <w:r>
            <w:fldChar w:fldCharType="separate"/>
          </w:r>
          <w:r>
            <w:rPr>
              <w:spacing w:val="-2"/>
            </w:rPr>
            <w:t>Glossary</w:t>
          </w:r>
          <w:r>
            <w:tab/>
          </w:r>
          <w:r>
            <w:rPr>
              <w:spacing w:val="-5"/>
            </w:rPr>
            <w:t>15</w:t>
          </w:r>
          <w:r>
            <w:rPr>
              <w:spacing w:val="-5"/>
            </w:rPr>
            <w:fldChar w:fldCharType="end"/>
          </w:r>
        </w:p>
        <w:p>
          <w:pPr>
            <w:pStyle w:val="9"/>
            <w:numPr>
              <w:ilvl w:val="0"/>
              <w:numId w:val="1"/>
            </w:numPr>
            <w:tabs>
              <w:tab w:val="left" w:pos="1559"/>
              <w:tab w:val="right" w:leader="dot" w:pos="10563"/>
            </w:tabs>
            <w:spacing w:before="139" w:after="0" w:line="240" w:lineRule="auto"/>
            <w:ind w:left="1559" w:right="0" w:hanging="439"/>
            <w:jc w:val="left"/>
          </w:pPr>
          <w:r>
            <w:fldChar w:fldCharType="begin"/>
          </w:r>
          <w:r>
            <w:instrText xml:space="preserve"> HYPERLINK \l "_bookmark7" </w:instrText>
          </w:r>
          <w:r>
            <w:fldChar w:fldCharType="separate"/>
          </w:r>
          <w:r>
            <w:t>Problem</w:t>
          </w:r>
          <w:r>
            <w:rPr>
              <w:spacing w:val="-6"/>
            </w:rPr>
            <w:t xml:space="preserve"> </w:t>
          </w:r>
          <w:r>
            <w:rPr>
              <w:spacing w:val="-2"/>
            </w:rPr>
            <w:t>Statement</w:t>
          </w:r>
          <w:r>
            <w:tab/>
          </w:r>
          <w:r>
            <w:rPr>
              <w:spacing w:val="-7"/>
            </w:rPr>
            <w:t>16</w:t>
          </w:r>
          <w:r>
            <w:rPr>
              <w:spacing w:val="-7"/>
            </w:rPr>
            <w:fldChar w:fldCharType="end"/>
          </w:r>
        </w:p>
        <w:p>
          <w:pPr>
            <w:pStyle w:val="9"/>
            <w:numPr>
              <w:ilvl w:val="0"/>
              <w:numId w:val="1"/>
            </w:numPr>
            <w:tabs>
              <w:tab w:val="left" w:pos="1559"/>
              <w:tab w:val="right" w:leader="dot" w:pos="10563"/>
            </w:tabs>
            <w:spacing w:before="140" w:after="0" w:line="240" w:lineRule="auto"/>
            <w:ind w:left="1559" w:right="0" w:hanging="439"/>
            <w:jc w:val="left"/>
          </w:pPr>
          <w:r>
            <w:fldChar w:fldCharType="begin"/>
          </w:r>
          <w:r>
            <w:instrText xml:space="preserve"> HYPERLINK \l "_bookmark8" </w:instrText>
          </w:r>
          <w:r>
            <w:fldChar w:fldCharType="separate"/>
          </w:r>
          <w:r>
            <w:t>Existing</w:t>
          </w:r>
          <w:r>
            <w:rPr>
              <w:spacing w:val="-5"/>
            </w:rPr>
            <w:t xml:space="preserve"> </w:t>
          </w:r>
          <w:r>
            <w:t>and</w:t>
          </w:r>
          <w:r>
            <w:rPr>
              <w:spacing w:val="-8"/>
            </w:rPr>
            <w:t xml:space="preserve"> </w:t>
          </w:r>
          <w:r>
            <w:t>Proposed</w:t>
          </w:r>
          <w:r>
            <w:rPr>
              <w:spacing w:val="-6"/>
            </w:rPr>
            <w:t xml:space="preserve"> </w:t>
          </w:r>
          <w:r>
            <w:rPr>
              <w:spacing w:val="-2"/>
            </w:rPr>
            <w:t>solution</w:t>
          </w:r>
          <w:r>
            <w:tab/>
          </w:r>
          <w:r>
            <w:rPr>
              <w:spacing w:val="-5"/>
            </w:rPr>
            <w:t>18</w:t>
          </w:r>
          <w:r>
            <w:rPr>
              <w:spacing w:val="-5"/>
            </w:rPr>
            <w:fldChar w:fldCharType="end"/>
          </w:r>
        </w:p>
        <w:p>
          <w:pPr>
            <w:pStyle w:val="9"/>
            <w:numPr>
              <w:ilvl w:val="0"/>
              <w:numId w:val="1"/>
            </w:numPr>
            <w:tabs>
              <w:tab w:val="left" w:pos="1559"/>
              <w:tab w:val="right" w:leader="dot" w:pos="10562"/>
            </w:tabs>
            <w:spacing w:before="141" w:after="0" w:line="240" w:lineRule="auto"/>
            <w:ind w:left="1559" w:right="0" w:hanging="439"/>
            <w:jc w:val="left"/>
          </w:pPr>
          <w:r>
            <w:fldChar w:fldCharType="begin"/>
          </w:r>
          <w:r>
            <w:instrText xml:space="preserve"> HYPERLINK \l "_bookmark9" </w:instrText>
          </w:r>
          <w:r>
            <w:fldChar w:fldCharType="separate"/>
          </w:r>
          <w:r>
            <w:t>Proposed</w:t>
          </w:r>
          <w:r>
            <w:rPr>
              <w:spacing w:val="-9"/>
            </w:rPr>
            <w:t xml:space="preserve"> </w:t>
          </w:r>
          <w:r>
            <w:t>Design/</w:t>
          </w:r>
          <w:r>
            <w:rPr>
              <w:spacing w:val="-6"/>
            </w:rPr>
            <w:t xml:space="preserve"> </w:t>
          </w:r>
          <w:r>
            <w:rPr>
              <w:spacing w:val="-4"/>
            </w:rPr>
            <w:t>Model</w:t>
          </w:r>
          <w:r>
            <w:tab/>
          </w:r>
          <w:r>
            <w:rPr>
              <w:spacing w:val="-5"/>
            </w:rPr>
            <w:t>20</w:t>
          </w:r>
          <w:r>
            <w:rPr>
              <w:spacing w:val="-5"/>
            </w:rPr>
            <w:fldChar w:fldCharType="end"/>
          </w:r>
        </w:p>
        <w:p>
          <w:pPr>
            <w:pStyle w:val="10"/>
            <w:numPr>
              <w:ilvl w:val="1"/>
              <w:numId w:val="1"/>
            </w:numPr>
            <w:tabs>
              <w:tab w:val="left" w:pos="1840"/>
              <w:tab w:val="right" w:leader="dot" w:pos="10563"/>
            </w:tabs>
            <w:spacing w:before="140" w:after="0" w:line="240" w:lineRule="auto"/>
            <w:ind w:left="1840" w:right="0" w:hanging="499"/>
            <w:jc w:val="left"/>
          </w:pPr>
          <w:r>
            <w:fldChar w:fldCharType="begin"/>
          </w:r>
          <w:r>
            <w:instrText xml:space="preserve"> HYPERLINK \l "_bookmark10" </w:instrText>
          </w:r>
          <w:r>
            <w:fldChar w:fldCharType="separate"/>
          </w:r>
          <w:r>
            <w:t>High</w:t>
          </w:r>
          <w:r>
            <w:rPr>
              <w:spacing w:val="-3"/>
            </w:rPr>
            <w:t xml:space="preserve"> </w:t>
          </w:r>
          <w:r>
            <w:t>Level</w:t>
          </w:r>
          <w:r>
            <w:rPr>
              <w:spacing w:val="-2"/>
            </w:rPr>
            <w:t xml:space="preserve"> </w:t>
          </w:r>
          <w:r>
            <w:t>Diagram</w:t>
          </w:r>
          <w:r>
            <w:rPr>
              <w:spacing w:val="-4"/>
            </w:rPr>
            <w:t xml:space="preserve"> </w:t>
          </w:r>
          <w:r>
            <w:t>(if</w:t>
          </w:r>
          <w:r>
            <w:rPr>
              <w:spacing w:val="-1"/>
            </w:rPr>
            <w:t xml:space="preserve"> </w:t>
          </w:r>
          <w:r>
            <w:rPr>
              <w:spacing w:val="-2"/>
            </w:rPr>
            <w:t>applicable)</w:t>
          </w:r>
          <w:r>
            <w:tab/>
          </w:r>
          <w:r>
            <w:rPr>
              <w:spacing w:val="-5"/>
            </w:rPr>
            <w:t>22</w:t>
          </w:r>
          <w:r>
            <w:rPr>
              <w:spacing w:val="-5"/>
            </w:rPr>
            <w:fldChar w:fldCharType="end"/>
          </w:r>
        </w:p>
        <w:p>
          <w:pPr>
            <w:pStyle w:val="9"/>
            <w:numPr>
              <w:ilvl w:val="0"/>
              <w:numId w:val="1"/>
            </w:numPr>
            <w:tabs>
              <w:tab w:val="left" w:pos="1559"/>
              <w:tab w:val="right" w:leader="dot" w:pos="10563"/>
            </w:tabs>
            <w:spacing w:before="140" w:after="0" w:line="240" w:lineRule="auto"/>
            <w:ind w:left="1559" w:right="0" w:hanging="439"/>
            <w:jc w:val="left"/>
          </w:pPr>
          <w:r>
            <w:fldChar w:fldCharType="begin"/>
          </w:r>
          <w:r>
            <w:instrText xml:space="preserve"> HYPERLINK \l "_bookmark11" </w:instrText>
          </w:r>
          <w:r>
            <w:fldChar w:fldCharType="separate"/>
          </w:r>
          <w:r>
            <w:t>Performance</w:t>
          </w:r>
          <w:r>
            <w:rPr>
              <w:spacing w:val="-13"/>
            </w:rPr>
            <w:t xml:space="preserve"> </w:t>
          </w:r>
          <w:r>
            <w:rPr>
              <w:spacing w:val="-4"/>
            </w:rPr>
            <w:t>Test</w:t>
          </w:r>
          <w:r>
            <w:tab/>
          </w:r>
          <w:r>
            <w:rPr>
              <w:spacing w:val="-5"/>
            </w:rPr>
            <w:t>22</w:t>
          </w:r>
          <w:r>
            <w:rPr>
              <w:spacing w:val="-5"/>
            </w:rPr>
            <w:fldChar w:fldCharType="end"/>
          </w:r>
        </w:p>
        <w:p>
          <w:pPr>
            <w:pStyle w:val="10"/>
            <w:numPr>
              <w:ilvl w:val="1"/>
              <w:numId w:val="1"/>
            </w:numPr>
            <w:tabs>
              <w:tab w:val="left" w:pos="1840"/>
              <w:tab w:val="right" w:leader="dot" w:pos="10563"/>
            </w:tabs>
            <w:spacing w:before="142" w:after="0" w:line="240" w:lineRule="auto"/>
            <w:ind w:left="1840" w:right="0" w:hanging="499"/>
            <w:jc w:val="left"/>
          </w:pPr>
          <w:r>
            <w:fldChar w:fldCharType="begin"/>
          </w:r>
          <w:r>
            <w:instrText xml:space="preserve"> HYPERLINK \l "_bookmark12" </w:instrText>
          </w:r>
          <w:r>
            <w:fldChar w:fldCharType="separate"/>
          </w:r>
          <w:r>
            <w:t>Test</w:t>
          </w:r>
          <w:r>
            <w:rPr>
              <w:spacing w:val="-7"/>
            </w:rPr>
            <w:t xml:space="preserve"> </w:t>
          </w:r>
          <w:r>
            <w:t>Plan/</w:t>
          </w:r>
          <w:r>
            <w:rPr>
              <w:spacing w:val="-2"/>
            </w:rPr>
            <w:t xml:space="preserve"> </w:t>
          </w:r>
          <w:r>
            <w:t>Test</w:t>
          </w:r>
          <w:r>
            <w:rPr>
              <w:spacing w:val="-2"/>
            </w:rPr>
            <w:t xml:space="preserve"> </w:t>
          </w:r>
          <w:r>
            <w:rPr>
              <w:spacing w:val="-4"/>
            </w:rPr>
            <w:t>Cases</w:t>
          </w:r>
          <w:r>
            <w:tab/>
          </w:r>
          <w:r>
            <w:rPr>
              <w:spacing w:val="-5"/>
            </w:rPr>
            <w:t>23</w:t>
          </w:r>
          <w:r>
            <w:rPr>
              <w:spacing w:val="-5"/>
            </w:rPr>
            <w:fldChar w:fldCharType="end"/>
          </w:r>
        </w:p>
        <w:p>
          <w:pPr>
            <w:pStyle w:val="10"/>
            <w:numPr>
              <w:ilvl w:val="1"/>
              <w:numId w:val="1"/>
            </w:numPr>
            <w:tabs>
              <w:tab w:val="left" w:pos="1840"/>
              <w:tab w:val="right" w:leader="dot" w:pos="10563"/>
            </w:tabs>
            <w:spacing w:before="139" w:after="0" w:line="240" w:lineRule="auto"/>
            <w:ind w:left="1840" w:right="0" w:hanging="499"/>
            <w:jc w:val="left"/>
          </w:pPr>
          <w:r>
            <w:fldChar w:fldCharType="begin"/>
          </w:r>
          <w:r>
            <w:instrText xml:space="preserve"> HYPERLINK \l "_bookmark13" </w:instrText>
          </w:r>
          <w:r>
            <w:fldChar w:fldCharType="separate"/>
          </w:r>
          <w:r>
            <w:t>Test</w:t>
          </w:r>
          <w:r>
            <w:rPr>
              <w:spacing w:val="-2"/>
            </w:rPr>
            <w:t xml:space="preserve"> Procedure</w:t>
          </w:r>
          <w:r>
            <w:tab/>
          </w:r>
          <w:r>
            <w:rPr>
              <w:spacing w:val="-5"/>
            </w:rPr>
            <w:t>25</w:t>
          </w:r>
          <w:r>
            <w:rPr>
              <w:spacing w:val="-5"/>
            </w:rPr>
            <w:fldChar w:fldCharType="end"/>
          </w:r>
        </w:p>
        <w:p>
          <w:pPr>
            <w:pStyle w:val="10"/>
            <w:numPr>
              <w:ilvl w:val="1"/>
              <w:numId w:val="1"/>
            </w:numPr>
            <w:tabs>
              <w:tab w:val="left" w:pos="1840"/>
              <w:tab w:val="right" w:leader="dot" w:pos="10563"/>
            </w:tabs>
            <w:spacing w:before="139" w:after="0" w:line="240" w:lineRule="auto"/>
            <w:ind w:left="1840" w:right="0" w:hanging="499"/>
            <w:jc w:val="left"/>
          </w:pPr>
          <w:r>
            <w:fldChar w:fldCharType="begin"/>
          </w:r>
          <w:r>
            <w:instrText xml:space="preserve"> HYPERLINK \l "_bookmark14" </w:instrText>
          </w:r>
          <w:r>
            <w:fldChar w:fldCharType="separate"/>
          </w:r>
          <w:r>
            <w:t>Performance</w:t>
          </w:r>
          <w:r>
            <w:rPr>
              <w:spacing w:val="-11"/>
            </w:rPr>
            <w:t xml:space="preserve"> </w:t>
          </w:r>
          <w:r>
            <w:rPr>
              <w:spacing w:val="-2"/>
            </w:rPr>
            <w:t>Outcome</w:t>
          </w:r>
          <w:r>
            <w:tab/>
          </w:r>
          <w:r>
            <w:rPr>
              <w:spacing w:val="-5"/>
            </w:rPr>
            <w:t>27</w:t>
          </w:r>
          <w:r>
            <w:rPr>
              <w:spacing w:val="-5"/>
            </w:rPr>
            <w:fldChar w:fldCharType="end"/>
          </w:r>
        </w:p>
        <w:p>
          <w:pPr>
            <w:pStyle w:val="9"/>
            <w:numPr>
              <w:ilvl w:val="0"/>
              <w:numId w:val="1"/>
            </w:numPr>
            <w:tabs>
              <w:tab w:val="left" w:pos="1559"/>
              <w:tab w:val="right" w:leader="dot" w:pos="10562"/>
            </w:tabs>
            <w:spacing w:before="142" w:after="0" w:line="240" w:lineRule="auto"/>
            <w:ind w:left="1559" w:right="0" w:hanging="439"/>
            <w:jc w:val="left"/>
          </w:pPr>
          <w:r>
            <w:fldChar w:fldCharType="begin"/>
          </w:r>
          <w:r>
            <w:instrText xml:space="preserve"> HYPERLINK \l "_bookmark15" </w:instrText>
          </w:r>
          <w:r>
            <w:fldChar w:fldCharType="separate"/>
          </w:r>
          <w:r>
            <w:t xml:space="preserve">My </w:t>
          </w:r>
          <w:r>
            <w:rPr>
              <w:spacing w:val="-2"/>
            </w:rPr>
            <w:t>learnings</w:t>
          </w:r>
          <w:r>
            <w:tab/>
          </w:r>
          <w:r>
            <w:rPr>
              <w:spacing w:val="-5"/>
            </w:rPr>
            <w:t>28</w:t>
          </w:r>
          <w:r>
            <w:rPr>
              <w:spacing w:val="-5"/>
            </w:rPr>
            <w:fldChar w:fldCharType="end"/>
          </w:r>
        </w:p>
        <w:p>
          <w:pPr>
            <w:pStyle w:val="9"/>
            <w:numPr>
              <w:ilvl w:val="0"/>
              <w:numId w:val="1"/>
            </w:numPr>
            <w:tabs>
              <w:tab w:val="left" w:pos="1559"/>
              <w:tab w:val="right" w:leader="dot" w:pos="10563"/>
            </w:tabs>
            <w:spacing w:before="140" w:after="0" w:line="240" w:lineRule="auto"/>
            <w:ind w:left="1559" w:right="0" w:hanging="439"/>
            <w:jc w:val="left"/>
          </w:pPr>
          <w:r>
            <w:fldChar w:fldCharType="begin"/>
          </w:r>
          <w:r>
            <w:instrText xml:space="preserve"> HYPERLINK \l "_bookmark16" </w:instrText>
          </w:r>
          <w:r>
            <w:fldChar w:fldCharType="separate"/>
          </w:r>
          <w:r>
            <w:t>Future</w:t>
          </w:r>
          <w:r>
            <w:rPr>
              <w:spacing w:val="-4"/>
            </w:rPr>
            <w:t xml:space="preserve"> </w:t>
          </w:r>
          <w:r>
            <w:t>work</w:t>
          </w:r>
          <w:r>
            <w:rPr>
              <w:spacing w:val="-2"/>
            </w:rPr>
            <w:t xml:space="preserve"> </w:t>
          </w:r>
          <w:r>
            <w:rPr>
              <w:spacing w:val="-4"/>
            </w:rPr>
            <w:t>scope</w:t>
          </w:r>
          <w:r>
            <w:tab/>
          </w:r>
          <w:r>
            <w:rPr>
              <w:spacing w:val="-5"/>
            </w:rPr>
            <w:t>32</w:t>
          </w:r>
          <w:r>
            <w:rPr>
              <w:spacing w:val="-5"/>
            </w:rPr>
            <w:fldChar w:fldCharType="end"/>
          </w:r>
        </w:p>
      </w:sdtContent>
    </w:sdt>
    <w:p>
      <w:pPr>
        <w:spacing w:after="0" w:line="240" w:lineRule="auto"/>
        <w:jc w:val="left"/>
        <w:sectPr>
          <w:pgSz w:w="12240" w:h="15840"/>
          <w:pgMar w:top="1880" w:right="20" w:bottom="1940" w:left="320" w:header="271" w:footer="1759" w:gutter="0"/>
          <w:cols w:space="720" w:num="1"/>
        </w:sectPr>
      </w:pPr>
    </w:p>
    <w:p>
      <w:pPr>
        <w:pStyle w:val="2"/>
        <w:numPr>
          <w:ilvl w:val="0"/>
          <w:numId w:val="2"/>
        </w:numPr>
        <w:tabs>
          <w:tab w:val="left" w:pos="1552"/>
        </w:tabs>
        <w:spacing w:before="242" w:after="0" w:line="240" w:lineRule="auto"/>
        <w:ind w:left="1552" w:right="0" w:hanging="432"/>
        <w:jc w:val="left"/>
      </w:pPr>
      <w:bookmarkStart w:id="0" w:name="_bookmark0"/>
      <w:bookmarkEnd w:id="0"/>
      <w:r>
        <w:rPr>
          <w:spacing w:val="-2"/>
        </w:rPr>
        <w:t>Preface</w:t>
      </w:r>
    </w:p>
    <w:p>
      <w:pPr>
        <w:pStyle w:val="8"/>
        <w:spacing w:before="171"/>
        <w:rPr>
          <w:b/>
          <w:sz w:val="28"/>
        </w:rPr>
      </w:pPr>
    </w:p>
    <w:p>
      <w:pPr>
        <w:spacing w:before="0"/>
        <w:ind w:left="1120" w:right="0" w:firstLine="0"/>
        <w:jc w:val="left"/>
        <w:rPr>
          <w:b/>
          <w:sz w:val="24"/>
        </w:rPr>
      </w:pPr>
      <w:r>
        <w:rPr>
          <w:b/>
          <w:sz w:val="24"/>
        </w:rPr>
        <w:t>Summary</w:t>
      </w:r>
      <w:r>
        <w:rPr>
          <w:b/>
          <w:spacing w:val="-2"/>
          <w:sz w:val="24"/>
        </w:rPr>
        <w:t xml:space="preserve"> </w:t>
      </w:r>
      <w:r>
        <w:rPr>
          <w:b/>
          <w:sz w:val="24"/>
        </w:rPr>
        <w:t>of</w:t>
      </w:r>
      <w:r>
        <w:rPr>
          <w:b/>
          <w:spacing w:val="-2"/>
          <w:sz w:val="24"/>
        </w:rPr>
        <w:t xml:space="preserve"> </w:t>
      </w:r>
      <w:r>
        <w:rPr>
          <w:b/>
          <w:sz w:val="24"/>
        </w:rPr>
        <w:t>the</w:t>
      </w:r>
      <w:r>
        <w:rPr>
          <w:b/>
          <w:spacing w:val="-4"/>
          <w:sz w:val="24"/>
        </w:rPr>
        <w:t xml:space="preserve"> </w:t>
      </w:r>
      <w:r>
        <w:rPr>
          <w:b/>
          <w:sz w:val="24"/>
        </w:rPr>
        <w:t>whole</w:t>
      </w:r>
      <w:r>
        <w:rPr>
          <w:b/>
          <w:spacing w:val="-2"/>
          <w:sz w:val="24"/>
        </w:rPr>
        <w:t xml:space="preserve"> </w:t>
      </w:r>
      <w:r>
        <w:rPr>
          <w:b/>
          <w:sz w:val="24"/>
        </w:rPr>
        <w:t>6</w:t>
      </w:r>
      <w:r>
        <w:rPr>
          <w:b/>
          <w:spacing w:val="-1"/>
          <w:sz w:val="24"/>
        </w:rPr>
        <w:t xml:space="preserve"> </w:t>
      </w:r>
      <w:r>
        <w:rPr>
          <w:b/>
          <w:sz w:val="24"/>
        </w:rPr>
        <w:t>weeks’</w:t>
      </w:r>
      <w:r>
        <w:rPr>
          <w:b/>
          <w:spacing w:val="-3"/>
          <w:sz w:val="24"/>
        </w:rPr>
        <w:t xml:space="preserve"> </w:t>
      </w:r>
      <w:r>
        <w:rPr>
          <w:b/>
          <w:spacing w:val="-2"/>
          <w:sz w:val="24"/>
        </w:rPr>
        <w:t>work:</w:t>
      </w:r>
    </w:p>
    <w:p>
      <w:pPr>
        <w:pStyle w:val="4"/>
        <w:spacing w:before="242" w:line="276" w:lineRule="auto"/>
      </w:pPr>
      <w:r>
        <w:t>During</w:t>
      </w:r>
      <w:r>
        <w:rPr>
          <w:spacing w:val="-3"/>
        </w:rPr>
        <w:t xml:space="preserve"> </w:t>
      </w:r>
      <w:r>
        <w:t>the</w:t>
      </w:r>
      <w:r>
        <w:rPr>
          <w:spacing w:val="-3"/>
        </w:rPr>
        <w:t xml:space="preserve"> </w:t>
      </w:r>
      <w:r>
        <w:t>first</w:t>
      </w:r>
      <w:r>
        <w:rPr>
          <w:spacing w:val="-3"/>
        </w:rPr>
        <w:t xml:space="preserve"> </w:t>
      </w:r>
      <w:r>
        <w:t>week</w:t>
      </w:r>
      <w:r>
        <w:rPr>
          <w:spacing w:val="-6"/>
        </w:rPr>
        <w:t xml:space="preserve"> </w:t>
      </w:r>
      <w:r>
        <w:t>of</w:t>
      </w:r>
      <w:r>
        <w:rPr>
          <w:spacing w:val="-5"/>
        </w:rPr>
        <w:t xml:space="preserve"> </w:t>
      </w:r>
      <w:r>
        <w:t>the</w:t>
      </w:r>
      <w:r>
        <w:rPr>
          <w:spacing w:val="-3"/>
        </w:rPr>
        <w:t xml:space="preserve"> </w:t>
      </w:r>
      <w:r>
        <w:t>internship,</w:t>
      </w:r>
      <w:r>
        <w:rPr>
          <w:spacing w:val="-2"/>
        </w:rPr>
        <w:t xml:space="preserve"> </w:t>
      </w:r>
      <w:r>
        <w:t>I</w:t>
      </w:r>
      <w:r>
        <w:rPr>
          <w:spacing w:val="-4"/>
        </w:rPr>
        <w:t xml:space="preserve"> </w:t>
      </w:r>
      <w:r>
        <w:t>selected</w:t>
      </w:r>
      <w:r>
        <w:rPr>
          <w:spacing w:val="-2"/>
        </w:rPr>
        <w:t xml:space="preserve"> </w:t>
      </w:r>
      <w:r>
        <w:t>the</w:t>
      </w:r>
      <w:r>
        <w:rPr>
          <w:spacing w:val="-2"/>
        </w:rPr>
        <w:t xml:space="preserve"> </w:t>
      </w:r>
      <w:r>
        <w:t>URL</w:t>
      </w:r>
      <w:r>
        <w:rPr>
          <w:spacing w:val="-2"/>
        </w:rPr>
        <w:t xml:space="preserve"> </w:t>
      </w:r>
      <w:r>
        <w:t>shortener</w:t>
      </w:r>
      <w:r>
        <w:rPr>
          <w:spacing w:val="-5"/>
        </w:rPr>
        <w:t xml:space="preserve"> </w:t>
      </w:r>
      <w:r>
        <w:t>project</w:t>
      </w:r>
      <w:r>
        <w:rPr>
          <w:spacing w:val="-2"/>
        </w:rPr>
        <w:t xml:space="preserve"> </w:t>
      </w:r>
      <w:r>
        <w:t>as</w:t>
      </w:r>
      <w:r>
        <w:rPr>
          <w:spacing w:val="-5"/>
        </w:rPr>
        <w:t xml:space="preserve"> </w:t>
      </w:r>
      <w:r>
        <w:t>my</w:t>
      </w:r>
      <w:r>
        <w:rPr>
          <w:spacing w:val="-5"/>
        </w:rPr>
        <w:t xml:space="preserve"> </w:t>
      </w:r>
      <w:r>
        <w:t>focus. I researched and identified the key components and requirements for the project.</w:t>
      </w:r>
    </w:p>
    <w:p>
      <w:pPr>
        <w:pStyle w:val="4"/>
        <w:spacing w:before="199" w:line="276" w:lineRule="auto"/>
      </w:pPr>
      <w:r>
        <w:t>In</w:t>
      </w:r>
      <w:r>
        <w:rPr>
          <w:spacing w:val="-2"/>
        </w:rPr>
        <w:t xml:space="preserve"> </w:t>
      </w:r>
      <w:r>
        <w:t>the</w:t>
      </w:r>
      <w:r>
        <w:rPr>
          <w:spacing w:val="-3"/>
        </w:rPr>
        <w:t xml:space="preserve"> </w:t>
      </w:r>
      <w:r>
        <w:t>second</w:t>
      </w:r>
      <w:r>
        <w:rPr>
          <w:spacing w:val="-3"/>
        </w:rPr>
        <w:t xml:space="preserve"> </w:t>
      </w:r>
      <w:r>
        <w:t>week,</w:t>
      </w:r>
      <w:r>
        <w:rPr>
          <w:spacing w:val="-5"/>
        </w:rPr>
        <w:t xml:space="preserve"> </w:t>
      </w:r>
      <w:r>
        <w:t>I</w:t>
      </w:r>
      <w:r>
        <w:rPr>
          <w:spacing w:val="-3"/>
        </w:rPr>
        <w:t xml:space="preserve"> </w:t>
      </w:r>
      <w:r>
        <w:t>proposed</w:t>
      </w:r>
      <w:r>
        <w:rPr>
          <w:spacing w:val="-5"/>
        </w:rPr>
        <w:t xml:space="preserve"> </w:t>
      </w:r>
      <w:r>
        <w:t>a</w:t>
      </w:r>
      <w:r>
        <w:rPr>
          <w:spacing w:val="-3"/>
        </w:rPr>
        <w:t xml:space="preserve"> </w:t>
      </w:r>
      <w:r>
        <w:t>design</w:t>
      </w:r>
      <w:r>
        <w:rPr>
          <w:spacing w:val="-4"/>
        </w:rPr>
        <w:t xml:space="preserve"> </w:t>
      </w:r>
      <w:r>
        <w:t>for</w:t>
      </w:r>
      <w:r>
        <w:rPr>
          <w:spacing w:val="-3"/>
        </w:rPr>
        <w:t xml:space="preserve"> </w:t>
      </w:r>
      <w:r>
        <w:t>the</w:t>
      </w:r>
      <w:r>
        <w:rPr>
          <w:spacing w:val="-3"/>
        </w:rPr>
        <w:t xml:space="preserve"> </w:t>
      </w:r>
      <w:r>
        <w:t>URL</w:t>
      </w:r>
      <w:r>
        <w:rPr>
          <w:spacing w:val="-3"/>
        </w:rPr>
        <w:t xml:space="preserve"> </w:t>
      </w:r>
      <w:r>
        <w:t>shortener.</w:t>
      </w:r>
      <w:r>
        <w:rPr>
          <w:spacing w:val="-3"/>
        </w:rPr>
        <w:t xml:space="preserve"> </w:t>
      </w:r>
      <w:r>
        <w:t>This</w:t>
      </w:r>
      <w:r>
        <w:rPr>
          <w:spacing w:val="-3"/>
        </w:rPr>
        <w:t xml:space="preserve"> </w:t>
      </w:r>
      <w:r>
        <w:t>included</w:t>
      </w:r>
      <w:r>
        <w:rPr>
          <w:spacing w:val="-3"/>
        </w:rPr>
        <w:t xml:space="preserve"> </w:t>
      </w:r>
      <w:r>
        <w:t>outlining the architecture, database structure, and user interface. I also created pseudo code to help guide the implementation process.</w:t>
      </w:r>
    </w:p>
    <w:p>
      <w:pPr>
        <w:pStyle w:val="4"/>
        <w:spacing w:before="202" w:line="276" w:lineRule="auto"/>
      </w:pPr>
      <w:r>
        <w:t>Moving</w:t>
      </w:r>
      <w:r>
        <w:rPr>
          <w:spacing w:val="-2"/>
        </w:rPr>
        <w:t xml:space="preserve"> </w:t>
      </w:r>
      <w:r>
        <w:t>into</w:t>
      </w:r>
      <w:r>
        <w:rPr>
          <w:spacing w:val="-3"/>
        </w:rPr>
        <w:t xml:space="preserve"> </w:t>
      </w:r>
      <w:r>
        <w:t>the</w:t>
      </w:r>
      <w:r>
        <w:rPr>
          <w:spacing w:val="-3"/>
        </w:rPr>
        <w:t xml:space="preserve"> </w:t>
      </w:r>
      <w:r>
        <w:t>third</w:t>
      </w:r>
      <w:r>
        <w:rPr>
          <w:spacing w:val="-3"/>
        </w:rPr>
        <w:t xml:space="preserve"> </w:t>
      </w:r>
      <w:r>
        <w:t>week,</w:t>
      </w:r>
      <w:r>
        <w:rPr>
          <w:spacing w:val="-2"/>
        </w:rPr>
        <w:t xml:space="preserve"> </w:t>
      </w:r>
      <w:r>
        <w:t>I</w:t>
      </w:r>
      <w:r>
        <w:rPr>
          <w:spacing w:val="-4"/>
        </w:rPr>
        <w:t xml:space="preserve"> </w:t>
      </w:r>
      <w:r>
        <w:t>started</w:t>
      </w:r>
      <w:r>
        <w:rPr>
          <w:spacing w:val="-2"/>
        </w:rPr>
        <w:t xml:space="preserve"> </w:t>
      </w:r>
      <w:r>
        <w:t>implementing</w:t>
      </w:r>
      <w:r>
        <w:rPr>
          <w:spacing w:val="-4"/>
        </w:rPr>
        <w:t xml:space="preserve"> </w:t>
      </w:r>
      <w:r>
        <w:t>the</w:t>
      </w:r>
      <w:r>
        <w:rPr>
          <w:spacing w:val="-4"/>
        </w:rPr>
        <w:t xml:space="preserve"> </w:t>
      </w:r>
      <w:r>
        <w:t>design.</w:t>
      </w:r>
      <w:r>
        <w:rPr>
          <w:spacing w:val="-2"/>
        </w:rPr>
        <w:t xml:space="preserve"> </w:t>
      </w:r>
      <w:r>
        <w:t>I</w:t>
      </w:r>
      <w:r>
        <w:rPr>
          <w:spacing w:val="-4"/>
        </w:rPr>
        <w:t xml:space="preserve"> </w:t>
      </w:r>
      <w:r>
        <w:t>began</w:t>
      </w:r>
      <w:r>
        <w:rPr>
          <w:spacing w:val="-2"/>
        </w:rPr>
        <w:t xml:space="preserve"> </w:t>
      </w:r>
      <w:r>
        <w:t>by</w:t>
      </w:r>
      <w:r>
        <w:rPr>
          <w:spacing w:val="-5"/>
        </w:rPr>
        <w:t xml:space="preserve"> </w:t>
      </w:r>
      <w:r>
        <w:t>setting</w:t>
      </w:r>
      <w:r>
        <w:rPr>
          <w:spacing w:val="-4"/>
        </w:rPr>
        <w:t xml:space="preserve"> </w:t>
      </w:r>
      <w:r>
        <w:t>up</w:t>
      </w:r>
      <w:r>
        <w:rPr>
          <w:spacing w:val="-2"/>
        </w:rPr>
        <w:t xml:space="preserve"> </w:t>
      </w:r>
      <w:r>
        <w:t>the necessary</w:t>
      </w:r>
      <w:r>
        <w:rPr>
          <w:spacing w:val="-2"/>
        </w:rPr>
        <w:t xml:space="preserve"> </w:t>
      </w:r>
      <w:r>
        <w:t>frameworks</w:t>
      </w:r>
      <w:r>
        <w:rPr>
          <w:spacing w:val="-6"/>
        </w:rPr>
        <w:t xml:space="preserve"> </w:t>
      </w:r>
      <w:r>
        <w:t>and</w:t>
      </w:r>
      <w:r>
        <w:rPr>
          <w:spacing w:val="-4"/>
        </w:rPr>
        <w:t xml:space="preserve"> </w:t>
      </w:r>
      <w:r>
        <w:t>libraries.</w:t>
      </w:r>
      <w:r>
        <w:rPr>
          <w:spacing w:val="-2"/>
        </w:rPr>
        <w:t xml:space="preserve"> </w:t>
      </w:r>
      <w:r>
        <w:t>I</w:t>
      </w:r>
      <w:r>
        <w:rPr>
          <w:spacing w:val="-2"/>
        </w:rPr>
        <w:t xml:space="preserve"> </w:t>
      </w:r>
      <w:r>
        <w:t>created</w:t>
      </w:r>
      <w:r>
        <w:rPr>
          <w:spacing w:val="-4"/>
        </w:rPr>
        <w:t xml:space="preserve"> </w:t>
      </w:r>
      <w:r>
        <w:t>the</w:t>
      </w:r>
      <w:r>
        <w:rPr>
          <w:spacing w:val="-4"/>
        </w:rPr>
        <w:t xml:space="preserve"> </w:t>
      </w:r>
      <w:r>
        <w:t>database</w:t>
      </w:r>
      <w:r>
        <w:rPr>
          <w:spacing w:val="-2"/>
        </w:rPr>
        <w:t xml:space="preserve"> </w:t>
      </w:r>
      <w:r>
        <w:t>structure</w:t>
      </w:r>
      <w:r>
        <w:rPr>
          <w:spacing w:val="-5"/>
        </w:rPr>
        <w:t xml:space="preserve"> </w:t>
      </w:r>
      <w:r>
        <w:t>and</w:t>
      </w:r>
      <w:r>
        <w:rPr>
          <w:spacing w:val="-4"/>
        </w:rPr>
        <w:t xml:space="preserve"> </w:t>
      </w:r>
      <w:r>
        <w:t>implemented the URL shortening algorithm. I also worked on the API endpoints for handling URL shortening requests.</w:t>
      </w:r>
    </w:p>
    <w:p>
      <w:pPr>
        <w:pStyle w:val="4"/>
        <w:spacing w:line="276" w:lineRule="auto"/>
      </w:pPr>
      <w:r>
        <w:t>Continuing into the fourth week, I focused on further implementing the design. I integrated</w:t>
      </w:r>
      <w:r>
        <w:rPr>
          <w:spacing w:val="-6"/>
        </w:rPr>
        <w:t xml:space="preserve"> </w:t>
      </w:r>
      <w:r>
        <w:t>the</w:t>
      </w:r>
      <w:r>
        <w:rPr>
          <w:spacing w:val="-6"/>
        </w:rPr>
        <w:t xml:space="preserve"> </w:t>
      </w:r>
      <w:r>
        <w:t>database</w:t>
      </w:r>
      <w:r>
        <w:rPr>
          <w:spacing w:val="-4"/>
        </w:rPr>
        <w:t xml:space="preserve"> </w:t>
      </w:r>
      <w:r>
        <w:t>functionality</w:t>
      </w:r>
      <w:r>
        <w:rPr>
          <w:spacing w:val="-4"/>
        </w:rPr>
        <w:t xml:space="preserve"> </w:t>
      </w:r>
      <w:r>
        <w:t>into</w:t>
      </w:r>
      <w:r>
        <w:rPr>
          <w:spacing w:val="-6"/>
        </w:rPr>
        <w:t xml:space="preserve"> </w:t>
      </w:r>
      <w:r>
        <w:t>the</w:t>
      </w:r>
      <w:r>
        <w:rPr>
          <w:spacing w:val="-6"/>
        </w:rPr>
        <w:t xml:space="preserve"> </w:t>
      </w:r>
      <w:r>
        <w:t>application,</w:t>
      </w:r>
      <w:r>
        <w:rPr>
          <w:spacing w:val="-6"/>
        </w:rPr>
        <w:t xml:space="preserve"> </w:t>
      </w:r>
      <w:r>
        <w:t>allowing</w:t>
      </w:r>
      <w:r>
        <w:rPr>
          <w:spacing w:val="-4"/>
        </w:rPr>
        <w:t xml:space="preserve"> </w:t>
      </w:r>
      <w:r>
        <w:t>for</w:t>
      </w:r>
      <w:r>
        <w:rPr>
          <w:spacing w:val="-4"/>
        </w:rPr>
        <w:t xml:space="preserve"> </w:t>
      </w:r>
      <w:r>
        <w:t>the</w:t>
      </w:r>
      <w:r>
        <w:rPr>
          <w:spacing w:val="-4"/>
        </w:rPr>
        <w:t xml:space="preserve"> </w:t>
      </w:r>
      <w:r>
        <w:t>storage</w:t>
      </w:r>
      <w:r>
        <w:rPr>
          <w:spacing w:val="-4"/>
        </w:rPr>
        <w:t xml:space="preserve"> </w:t>
      </w:r>
      <w:r>
        <w:t xml:space="preserve">and retrieval of URLs. I worked on improving the user interface and enhancing the user </w:t>
      </w:r>
      <w:r>
        <w:rPr>
          <w:spacing w:val="-2"/>
        </w:rPr>
        <w:t>experience.</w:t>
      </w:r>
    </w:p>
    <w:p>
      <w:pPr>
        <w:pStyle w:val="4"/>
        <w:spacing w:before="199" w:line="276" w:lineRule="auto"/>
      </w:pPr>
      <w:r>
        <w:t>By</w:t>
      </w:r>
      <w:r>
        <w:rPr>
          <w:spacing w:val="-3"/>
        </w:rPr>
        <w:t xml:space="preserve"> </w:t>
      </w:r>
      <w:r>
        <w:t>the</w:t>
      </w:r>
      <w:r>
        <w:rPr>
          <w:spacing w:val="-5"/>
        </w:rPr>
        <w:t xml:space="preserve"> </w:t>
      </w:r>
      <w:r>
        <w:t>fifth</w:t>
      </w:r>
      <w:r>
        <w:rPr>
          <w:spacing w:val="-3"/>
        </w:rPr>
        <w:t xml:space="preserve"> </w:t>
      </w:r>
      <w:r>
        <w:t>week,</w:t>
      </w:r>
      <w:r>
        <w:rPr>
          <w:spacing w:val="-5"/>
        </w:rPr>
        <w:t xml:space="preserve"> </w:t>
      </w:r>
      <w:r>
        <w:t>I</w:t>
      </w:r>
      <w:r>
        <w:rPr>
          <w:spacing w:val="-3"/>
        </w:rPr>
        <w:t xml:space="preserve"> </w:t>
      </w:r>
      <w:r>
        <w:t>shifted</w:t>
      </w:r>
      <w:r>
        <w:rPr>
          <w:spacing w:val="-5"/>
        </w:rPr>
        <w:t xml:space="preserve"> </w:t>
      </w:r>
      <w:r>
        <w:t>my</w:t>
      </w:r>
      <w:r>
        <w:rPr>
          <w:spacing w:val="-3"/>
        </w:rPr>
        <w:t xml:space="preserve"> </w:t>
      </w:r>
      <w:r>
        <w:t>attention</w:t>
      </w:r>
      <w:r>
        <w:rPr>
          <w:spacing w:val="-5"/>
        </w:rPr>
        <w:t xml:space="preserve"> </w:t>
      </w:r>
      <w:r>
        <w:t>towards</w:t>
      </w:r>
      <w:r>
        <w:rPr>
          <w:spacing w:val="-3"/>
        </w:rPr>
        <w:t xml:space="preserve"> </w:t>
      </w:r>
      <w:r>
        <w:t>checking</w:t>
      </w:r>
      <w:r>
        <w:rPr>
          <w:spacing w:val="-3"/>
        </w:rPr>
        <w:t xml:space="preserve"> </w:t>
      </w:r>
      <w:r>
        <w:t>the</w:t>
      </w:r>
      <w:r>
        <w:rPr>
          <w:spacing w:val="-5"/>
        </w:rPr>
        <w:t xml:space="preserve"> </w:t>
      </w:r>
      <w:r>
        <w:t>performance</w:t>
      </w:r>
      <w:r>
        <w:rPr>
          <w:spacing w:val="-3"/>
        </w:rPr>
        <w:t xml:space="preserve"> </w:t>
      </w:r>
      <w:r>
        <w:t>of</w:t>
      </w:r>
      <w:r>
        <w:rPr>
          <w:spacing w:val="-3"/>
        </w:rPr>
        <w:t xml:space="preserve"> </w:t>
      </w:r>
      <w:r>
        <w:t>the</w:t>
      </w:r>
      <w:r>
        <w:rPr>
          <w:spacing w:val="-3"/>
        </w:rPr>
        <w:t xml:space="preserve"> </w:t>
      </w:r>
      <w:r>
        <w:t xml:space="preserve">URL shortener. I conducted tests to evaluate the speed and efficiency of the system. I optimized the code and made any necessary improvements to enhance the </w:t>
      </w:r>
      <w:r>
        <w:rPr>
          <w:spacing w:val="-2"/>
        </w:rPr>
        <w:t>performance.</w:t>
      </w:r>
    </w:p>
    <w:p>
      <w:pPr>
        <w:pStyle w:val="4"/>
        <w:spacing w:line="276" w:lineRule="auto"/>
      </w:pPr>
      <w:r>
        <w:t>During the final week of the internship, I focused on ensuring the quality of the URL shortener</w:t>
      </w:r>
      <w:r>
        <w:rPr>
          <w:spacing w:val="-3"/>
        </w:rPr>
        <w:t xml:space="preserve"> </w:t>
      </w:r>
      <w:r>
        <w:t>project.</w:t>
      </w:r>
      <w:r>
        <w:rPr>
          <w:spacing w:val="-3"/>
        </w:rPr>
        <w:t xml:space="preserve"> </w:t>
      </w:r>
      <w:r>
        <w:t>I</w:t>
      </w:r>
      <w:r>
        <w:rPr>
          <w:spacing w:val="-5"/>
        </w:rPr>
        <w:t xml:space="preserve"> </w:t>
      </w:r>
      <w:r>
        <w:t>performed</w:t>
      </w:r>
      <w:r>
        <w:rPr>
          <w:spacing w:val="-3"/>
        </w:rPr>
        <w:t xml:space="preserve"> </w:t>
      </w:r>
      <w:r>
        <w:t>thorough</w:t>
      </w:r>
      <w:r>
        <w:rPr>
          <w:spacing w:val="-5"/>
        </w:rPr>
        <w:t xml:space="preserve"> </w:t>
      </w:r>
      <w:r>
        <w:t>testing,</w:t>
      </w:r>
      <w:r>
        <w:rPr>
          <w:spacing w:val="-3"/>
        </w:rPr>
        <w:t xml:space="preserve"> </w:t>
      </w:r>
      <w:r>
        <w:t>including</w:t>
      </w:r>
      <w:r>
        <w:rPr>
          <w:spacing w:val="-4"/>
        </w:rPr>
        <w:t xml:space="preserve"> </w:t>
      </w:r>
      <w:r>
        <w:t>unit</w:t>
      </w:r>
      <w:r>
        <w:rPr>
          <w:spacing w:val="-3"/>
        </w:rPr>
        <w:t xml:space="preserve"> </w:t>
      </w:r>
      <w:r>
        <w:t>tests</w:t>
      </w:r>
      <w:r>
        <w:rPr>
          <w:spacing w:val="-5"/>
        </w:rPr>
        <w:t xml:space="preserve"> </w:t>
      </w:r>
      <w:r>
        <w:t>and</w:t>
      </w:r>
      <w:r>
        <w:rPr>
          <w:spacing w:val="-3"/>
        </w:rPr>
        <w:t xml:space="preserve"> </w:t>
      </w:r>
      <w:r>
        <w:t>user</w:t>
      </w:r>
      <w:r>
        <w:rPr>
          <w:spacing w:val="-3"/>
        </w:rPr>
        <w:t xml:space="preserve"> </w:t>
      </w:r>
      <w:r>
        <w:t>testing,</w:t>
      </w:r>
      <w:r>
        <w:rPr>
          <w:spacing w:val="-5"/>
        </w:rPr>
        <w:t xml:space="preserve"> </w:t>
      </w:r>
      <w:r>
        <w:t>to identify and fix any bugs or issues. I also worked on refining the user interface and adding any additional features or functionality as needed. Finally, I compiled all the documentation and completed the final report, including a summary of the project, its implementation, and any recommendations or future enhancements.</w:t>
      </w:r>
    </w:p>
    <w:p>
      <w:pPr>
        <w:pStyle w:val="4"/>
        <w:spacing w:before="201" w:line="276" w:lineRule="auto"/>
        <w:ind w:right="1371"/>
      </w:pPr>
      <w:r>
        <w:t>At the end of the internship, I submitted the final report, showcasing the progress made throughout</w:t>
      </w:r>
      <w:r>
        <w:rPr>
          <w:spacing w:val="-3"/>
        </w:rPr>
        <w:t xml:space="preserve"> </w:t>
      </w:r>
      <w:r>
        <w:t>the</w:t>
      </w:r>
      <w:r>
        <w:rPr>
          <w:spacing w:val="-3"/>
        </w:rPr>
        <w:t xml:space="preserve"> </w:t>
      </w:r>
      <w:r>
        <w:t>six</w:t>
      </w:r>
      <w:r>
        <w:rPr>
          <w:spacing w:val="-3"/>
        </w:rPr>
        <w:t xml:space="preserve"> </w:t>
      </w:r>
      <w:r>
        <w:t>weeks</w:t>
      </w:r>
      <w:r>
        <w:rPr>
          <w:spacing w:val="-3"/>
        </w:rPr>
        <w:t xml:space="preserve"> </w:t>
      </w:r>
      <w:r>
        <w:t>and</w:t>
      </w:r>
      <w:r>
        <w:rPr>
          <w:spacing w:val="-5"/>
        </w:rPr>
        <w:t xml:space="preserve"> </w:t>
      </w:r>
      <w:r>
        <w:t>providing</w:t>
      </w:r>
      <w:r>
        <w:rPr>
          <w:spacing w:val="-3"/>
        </w:rPr>
        <w:t xml:space="preserve"> </w:t>
      </w:r>
      <w:r>
        <w:t>a</w:t>
      </w:r>
      <w:r>
        <w:rPr>
          <w:spacing w:val="-4"/>
        </w:rPr>
        <w:t xml:space="preserve"> </w:t>
      </w:r>
      <w:r>
        <w:t>comprehensive</w:t>
      </w:r>
      <w:r>
        <w:rPr>
          <w:spacing w:val="-5"/>
        </w:rPr>
        <w:t xml:space="preserve"> </w:t>
      </w:r>
      <w:r>
        <w:t>overview</w:t>
      </w:r>
      <w:r>
        <w:rPr>
          <w:spacing w:val="-6"/>
        </w:rPr>
        <w:t xml:space="preserve"> </w:t>
      </w:r>
      <w:r>
        <w:t>of</w:t>
      </w:r>
      <w:r>
        <w:rPr>
          <w:spacing w:val="-3"/>
        </w:rPr>
        <w:t xml:space="preserve"> </w:t>
      </w:r>
      <w:r>
        <w:t>the</w:t>
      </w:r>
      <w:r>
        <w:rPr>
          <w:spacing w:val="-3"/>
        </w:rPr>
        <w:t xml:space="preserve"> </w:t>
      </w:r>
      <w:r>
        <w:t>URL</w:t>
      </w:r>
      <w:r>
        <w:rPr>
          <w:spacing w:val="-3"/>
        </w:rPr>
        <w:t xml:space="preserve"> </w:t>
      </w:r>
      <w:r>
        <w:t xml:space="preserve">shortener </w:t>
      </w:r>
      <w:r>
        <w:rPr>
          <w:spacing w:val="-2"/>
        </w:rPr>
        <w:t>project.</w:t>
      </w:r>
    </w:p>
    <w:p>
      <w:pPr>
        <w:spacing w:after="0" w:line="276" w:lineRule="auto"/>
        <w:sectPr>
          <w:pgSz w:w="12240" w:h="15840"/>
          <w:pgMar w:top="1880" w:right="20" w:bottom="1940" w:left="320" w:header="271" w:footer="1759" w:gutter="0"/>
          <w:cols w:space="720" w:num="1"/>
        </w:sectPr>
      </w:pPr>
    </w:p>
    <w:p>
      <w:pPr>
        <w:pStyle w:val="8"/>
        <w:rPr>
          <w:sz w:val="24"/>
        </w:rPr>
      </w:pPr>
    </w:p>
    <w:p>
      <w:pPr>
        <w:pStyle w:val="8"/>
        <w:spacing w:before="183"/>
        <w:rPr>
          <w:sz w:val="24"/>
        </w:rPr>
      </w:pPr>
    </w:p>
    <w:p>
      <w:pPr>
        <w:spacing w:before="0"/>
        <w:ind w:left="1120" w:right="0" w:firstLine="0"/>
        <w:jc w:val="left"/>
        <w:rPr>
          <w:b/>
          <w:sz w:val="24"/>
        </w:rPr>
      </w:pPr>
      <w:r>
        <w:rPr>
          <w:b/>
          <w:sz w:val="24"/>
        </w:rPr>
        <w:t>About</w:t>
      </w:r>
      <w:r>
        <w:rPr>
          <w:b/>
          <w:spacing w:val="-5"/>
          <w:sz w:val="24"/>
        </w:rPr>
        <w:t xml:space="preserve"> </w:t>
      </w:r>
      <w:r>
        <w:rPr>
          <w:b/>
          <w:sz w:val="24"/>
        </w:rPr>
        <w:t>need</w:t>
      </w:r>
      <w:r>
        <w:rPr>
          <w:b/>
          <w:spacing w:val="-3"/>
          <w:sz w:val="24"/>
        </w:rPr>
        <w:t xml:space="preserve"> </w:t>
      </w:r>
      <w:r>
        <w:rPr>
          <w:b/>
          <w:sz w:val="24"/>
        </w:rPr>
        <w:t>of</w:t>
      </w:r>
      <w:r>
        <w:rPr>
          <w:b/>
          <w:spacing w:val="-3"/>
          <w:sz w:val="24"/>
        </w:rPr>
        <w:t xml:space="preserve"> </w:t>
      </w:r>
      <w:r>
        <w:rPr>
          <w:b/>
          <w:sz w:val="24"/>
        </w:rPr>
        <w:t>relevant</w:t>
      </w:r>
      <w:r>
        <w:rPr>
          <w:b/>
          <w:spacing w:val="-4"/>
          <w:sz w:val="24"/>
        </w:rPr>
        <w:t xml:space="preserve"> </w:t>
      </w:r>
      <w:r>
        <w:rPr>
          <w:b/>
          <w:sz w:val="24"/>
        </w:rPr>
        <w:t>Internship</w:t>
      </w:r>
      <w:r>
        <w:rPr>
          <w:b/>
          <w:spacing w:val="-3"/>
          <w:sz w:val="24"/>
        </w:rPr>
        <w:t xml:space="preserve"> </w:t>
      </w:r>
      <w:r>
        <w:rPr>
          <w:b/>
          <w:sz w:val="24"/>
        </w:rPr>
        <w:t>in</w:t>
      </w:r>
      <w:r>
        <w:rPr>
          <w:b/>
          <w:spacing w:val="-3"/>
          <w:sz w:val="24"/>
        </w:rPr>
        <w:t xml:space="preserve"> </w:t>
      </w:r>
      <w:r>
        <w:rPr>
          <w:b/>
          <w:sz w:val="24"/>
        </w:rPr>
        <w:t>career</w:t>
      </w:r>
      <w:r>
        <w:rPr>
          <w:b/>
          <w:spacing w:val="-3"/>
          <w:sz w:val="24"/>
        </w:rPr>
        <w:t xml:space="preserve"> </w:t>
      </w:r>
      <w:r>
        <w:rPr>
          <w:b/>
          <w:spacing w:val="-2"/>
          <w:sz w:val="24"/>
        </w:rPr>
        <w:t>development:</w:t>
      </w:r>
    </w:p>
    <w:p>
      <w:pPr>
        <w:pStyle w:val="4"/>
        <w:spacing w:before="243"/>
        <w:ind w:right="0"/>
      </w:pPr>
      <w:r>
        <w:t>Relevant</w:t>
      </w:r>
      <w:r>
        <w:rPr>
          <w:spacing w:val="-13"/>
        </w:rPr>
        <w:t xml:space="preserve"> </w:t>
      </w:r>
      <w:r>
        <w:t>internships</w:t>
      </w:r>
      <w:r>
        <w:rPr>
          <w:spacing w:val="-11"/>
        </w:rPr>
        <w:t xml:space="preserve"> </w:t>
      </w:r>
      <w:r>
        <w:t>play</w:t>
      </w:r>
      <w:r>
        <w:rPr>
          <w:spacing w:val="-11"/>
        </w:rPr>
        <w:t xml:space="preserve"> </w:t>
      </w:r>
      <w:r>
        <w:t>a</w:t>
      </w:r>
      <w:r>
        <w:rPr>
          <w:spacing w:val="-10"/>
        </w:rPr>
        <w:t xml:space="preserve"> </w:t>
      </w:r>
      <w:r>
        <w:t>crucial</w:t>
      </w:r>
      <w:r>
        <w:rPr>
          <w:spacing w:val="-11"/>
        </w:rPr>
        <w:t xml:space="preserve"> </w:t>
      </w:r>
      <w:r>
        <w:t>role</w:t>
      </w:r>
      <w:r>
        <w:rPr>
          <w:spacing w:val="-10"/>
        </w:rPr>
        <w:t xml:space="preserve"> </w:t>
      </w:r>
      <w:r>
        <w:t>in</w:t>
      </w:r>
      <w:r>
        <w:rPr>
          <w:spacing w:val="-11"/>
        </w:rPr>
        <w:t xml:space="preserve"> </w:t>
      </w:r>
      <w:r>
        <w:t>career</w:t>
      </w:r>
      <w:r>
        <w:rPr>
          <w:spacing w:val="-11"/>
        </w:rPr>
        <w:t xml:space="preserve"> </w:t>
      </w:r>
      <w:r>
        <w:t>development</w:t>
      </w:r>
      <w:r>
        <w:rPr>
          <w:spacing w:val="-11"/>
        </w:rPr>
        <w:t xml:space="preserve"> </w:t>
      </w:r>
      <w:r>
        <w:t>for</w:t>
      </w:r>
      <w:r>
        <w:rPr>
          <w:spacing w:val="-11"/>
        </w:rPr>
        <w:t xml:space="preserve"> </w:t>
      </w:r>
      <w:r>
        <w:t>several</w:t>
      </w:r>
      <w:r>
        <w:rPr>
          <w:spacing w:val="-11"/>
        </w:rPr>
        <w:t xml:space="preserve"> </w:t>
      </w:r>
      <w:r>
        <w:rPr>
          <w:spacing w:val="-2"/>
        </w:rPr>
        <w:t>reasons:</w:t>
      </w:r>
    </w:p>
    <w:p>
      <w:pPr>
        <w:pStyle w:val="4"/>
        <w:numPr>
          <w:ilvl w:val="0"/>
          <w:numId w:val="3"/>
        </w:numPr>
        <w:tabs>
          <w:tab w:val="left" w:pos="1386"/>
        </w:tabs>
        <w:spacing w:before="240" w:after="0" w:line="276" w:lineRule="auto"/>
        <w:ind w:left="1120" w:right="1516" w:firstLine="0"/>
        <w:jc w:val="left"/>
      </w:pPr>
      <w:r>
        <w:rPr>
          <w:b/>
        </w:rPr>
        <w:t>Practical</w:t>
      </w:r>
      <w:r>
        <w:rPr>
          <w:b/>
          <w:spacing w:val="-3"/>
        </w:rPr>
        <w:t xml:space="preserve"> </w:t>
      </w:r>
      <w:r>
        <w:rPr>
          <w:b/>
        </w:rPr>
        <w:t xml:space="preserve">Experience: </w:t>
      </w:r>
      <w:r>
        <w:t>Internships</w:t>
      </w:r>
      <w:r>
        <w:rPr>
          <w:spacing w:val="-5"/>
        </w:rPr>
        <w:t xml:space="preserve"> </w:t>
      </w:r>
      <w:r>
        <w:t>provide</w:t>
      </w:r>
      <w:r>
        <w:rPr>
          <w:spacing w:val="-5"/>
        </w:rPr>
        <w:t xml:space="preserve"> </w:t>
      </w:r>
      <w:r>
        <w:t>an</w:t>
      </w:r>
      <w:r>
        <w:rPr>
          <w:spacing w:val="-5"/>
        </w:rPr>
        <w:t xml:space="preserve"> </w:t>
      </w:r>
      <w:r>
        <w:t>opportunity</w:t>
      </w:r>
      <w:r>
        <w:rPr>
          <w:spacing w:val="-6"/>
        </w:rPr>
        <w:t xml:space="preserve"> </w:t>
      </w:r>
      <w:r>
        <w:t>to</w:t>
      </w:r>
      <w:r>
        <w:rPr>
          <w:spacing w:val="-5"/>
        </w:rPr>
        <w:t xml:space="preserve"> </w:t>
      </w:r>
      <w:r>
        <w:t>gain</w:t>
      </w:r>
      <w:r>
        <w:rPr>
          <w:spacing w:val="-7"/>
        </w:rPr>
        <w:t xml:space="preserve"> </w:t>
      </w:r>
      <w:r>
        <w:t>practical,</w:t>
      </w:r>
      <w:r>
        <w:rPr>
          <w:spacing w:val="-3"/>
        </w:rPr>
        <w:t xml:space="preserve"> </w:t>
      </w:r>
      <w:r>
        <w:t>hands-on experience in a specific field or industry. They allow you to apply the theoretical knowledge you've acquired in a real-world setting, helping you develop a deeper understanding of the work involved and the skills required.</w:t>
      </w:r>
    </w:p>
    <w:p>
      <w:pPr>
        <w:pStyle w:val="4"/>
        <w:numPr>
          <w:ilvl w:val="0"/>
          <w:numId w:val="3"/>
        </w:numPr>
        <w:tabs>
          <w:tab w:val="left" w:pos="1386"/>
        </w:tabs>
        <w:spacing w:before="200" w:after="0" w:line="276" w:lineRule="auto"/>
        <w:ind w:left="1120" w:right="1474" w:firstLine="0"/>
        <w:jc w:val="left"/>
      </w:pPr>
      <w:r>
        <w:rPr>
          <w:b/>
        </w:rPr>
        <w:t xml:space="preserve">Skill Development: </w:t>
      </w:r>
      <w:r>
        <w:t>Internships offer a platform to enhance and develop valuable skills</w:t>
      </w:r>
      <w:r>
        <w:rPr>
          <w:spacing w:val="-2"/>
        </w:rPr>
        <w:t xml:space="preserve"> </w:t>
      </w:r>
      <w:r>
        <w:t>that</w:t>
      </w:r>
      <w:r>
        <w:rPr>
          <w:spacing w:val="-2"/>
        </w:rPr>
        <w:t xml:space="preserve"> </w:t>
      </w:r>
      <w:r>
        <w:t>are</w:t>
      </w:r>
      <w:r>
        <w:rPr>
          <w:spacing w:val="-5"/>
        </w:rPr>
        <w:t xml:space="preserve"> </w:t>
      </w:r>
      <w:r>
        <w:t>relevant</w:t>
      </w:r>
      <w:r>
        <w:rPr>
          <w:spacing w:val="-2"/>
        </w:rPr>
        <w:t xml:space="preserve"> </w:t>
      </w:r>
      <w:r>
        <w:t>to</w:t>
      </w:r>
      <w:r>
        <w:rPr>
          <w:spacing w:val="-2"/>
        </w:rPr>
        <w:t xml:space="preserve"> </w:t>
      </w:r>
      <w:r>
        <w:t>your</w:t>
      </w:r>
      <w:r>
        <w:rPr>
          <w:spacing w:val="-5"/>
        </w:rPr>
        <w:t xml:space="preserve"> </w:t>
      </w:r>
      <w:r>
        <w:t>desired</w:t>
      </w:r>
      <w:r>
        <w:rPr>
          <w:spacing w:val="-2"/>
        </w:rPr>
        <w:t xml:space="preserve"> </w:t>
      </w:r>
      <w:r>
        <w:t>career</w:t>
      </w:r>
      <w:r>
        <w:rPr>
          <w:spacing w:val="-5"/>
        </w:rPr>
        <w:t xml:space="preserve"> </w:t>
      </w:r>
      <w:r>
        <w:t>path.</w:t>
      </w:r>
      <w:r>
        <w:rPr>
          <w:spacing w:val="-2"/>
        </w:rPr>
        <w:t xml:space="preserve"> </w:t>
      </w:r>
      <w:r>
        <w:t>You</w:t>
      </w:r>
      <w:r>
        <w:rPr>
          <w:spacing w:val="-2"/>
        </w:rPr>
        <w:t xml:space="preserve"> </w:t>
      </w:r>
      <w:r>
        <w:t>can</w:t>
      </w:r>
      <w:r>
        <w:rPr>
          <w:spacing w:val="-2"/>
        </w:rPr>
        <w:t xml:space="preserve"> </w:t>
      </w:r>
      <w:r>
        <w:t>learn</w:t>
      </w:r>
      <w:r>
        <w:rPr>
          <w:spacing w:val="-2"/>
        </w:rPr>
        <w:t xml:space="preserve"> </w:t>
      </w:r>
      <w:r>
        <w:t>industry-specific</w:t>
      </w:r>
      <w:r>
        <w:rPr>
          <w:spacing w:val="-2"/>
        </w:rPr>
        <w:t xml:space="preserve"> </w:t>
      </w:r>
      <w:r>
        <w:t>tools, technologies, and best practices, as well as develop transferable skills such as communication, teamwork, problem-solving, and time management.</w:t>
      </w:r>
    </w:p>
    <w:p>
      <w:pPr>
        <w:pStyle w:val="4"/>
        <w:numPr>
          <w:ilvl w:val="0"/>
          <w:numId w:val="3"/>
        </w:numPr>
        <w:tabs>
          <w:tab w:val="left" w:pos="1386"/>
        </w:tabs>
        <w:spacing w:before="201" w:after="0" w:line="276" w:lineRule="auto"/>
        <w:ind w:left="1120" w:right="1381" w:firstLine="0"/>
        <w:jc w:val="left"/>
      </w:pPr>
      <w:r>
        <w:rPr>
          <w:b/>
        </w:rPr>
        <w:t>Industry</w:t>
      </w:r>
      <w:r>
        <w:rPr>
          <w:b/>
          <w:spacing w:val="-5"/>
        </w:rPr>
        <w:t xml:space="preserve"> </w:t>
      </w:r>
      <w:r>
        <w:rPr>
          <w:b/>
        </w:rPr>
        <w:t>Exposure:</w:t>
      </w:r>
      <w:r>
        <w:rPr>
          <w:b/>
          <w:spacing w:val="-1"/>
        </w:rPr>
        <w:t xml:space="preserve"> </w:t>
      </w:r>
      <w:r>
        <w:t>Internships</w:t>
      </w:r>
      <w:r>
        <w:rPr>
          <w:spacing w:val="-5"/>
        </w:rPr>
        <w:t xml:space="preserve"> </w:t>
      </w:r>
      <w:r>
        <w:t>provide</w:t>
      </w:r>
      <w:r>
        <w:rPr>
          <w:spacing w:val="-5"/>
        </w:rPr>
        <w:t xml:space="preserve"> </w:t>
      </w:r>
      <w:r>
        <w:t>an</w:t>
      </w:r>
      <w:r>
        <w:rPr>
          <w:spacing w:val="-5"/>
        </w:rPr>
        <w:t xml:space="preserve"> </w:t>
      </w:r>
      <w:r>
        <w:t>insider's</w:t>
      </w:r>
      <w:r>
        <w:rPr>
          <w:spacing w:val="-3"/>
        </w:rPr>
        <w:t xml:space="preserve"> </w:t>
      </w:r>
      <w:r>
        <w:t>view</w:t>
      </w:r>
      <w:r>
        <w:rPr>
          <w:spacing w:val="-3"/>
        </w:rPr>
        <w:t xml:space="preserve"> </w:t>
      </w:r>
      <w:r>
        <w:t>of</w:t>
      </w:r>
      <w:r>
        <w:rPr>
          <w:spacing w:val="-5"/>
        </w:rPr>
        <w:t xml:space="preserve"> </w:t>
      </w:r>
      <w:r>
        <w:t>the</w:t>
      </w:r>
      <w:r>
        <w:rPr>
          <w:spacing w:val="-3"/>
        </w:rPr>
        <w:t xml:space="preserve"> </w:t>
      </w:r>
      <w:r>
        <w:t>industry</w:t>
      </w:r>
      <w:r>
        <w:rPr>
          <w:spacing w:val="-3"/>
        </w:rPr>
        <w:t xml:space="preserve"> </w:t>
      </w:r>
      <w:r>
        <w:t>or</w:t>
      </w:r>
      <w:r>
        <w:rPr>
          <w:spacing w:val="-6"/>
        </w:rPr>
        <w:t xml:space="preserve"> </w:t>
      </w:r>
      <w:r>
        <w:t>profession you're interested in. You can gain exposure to the day-to-day operations, company culture, and industry trends. This exposure helps you make informed decisions about your career path and can guide your future choices.</w:t>
      </w:r>
    </w:p>
    <w:p>
      <w:pPr>
        <w:pStyle w:val="4"/>
        <w:numPr>
          <w:ilvl w:val="0"/>
          <w:numId w:val="3"/>
        </w:numPr>
        <w:tabs>
          <w:tab w:val="left" w:pos="1386"/>
        </w:tabs>
        <w:spacing w:before="200" w:after="0" w:line="276" w:lineRule="auto"/>
        <w:ind w:left="1120" w:right="1591" w:firstLine="0"/>
        <w:jc w:val="left"/>
      </w:pPr>
      <w:r>
        <w:rPr>
          <w:b/>
        </w:rPr>
        <w:t xml:space="preserve">Networking Opportunities: </w:t>
      </w:r>
      <w:r>
        <w:t>Internships allow you to connect and network with professionals</w:t>
      </w:r>
      <w:r>
        <w:rPr>
          <w:spacing w:val="-4"/>
        </w:rPr>
        <w:t xml:space="preserve"> </w:t>
      </w:r>
      <w:r>
        <w:t>in</w:t>
      </w:r>
      <w:r>
        <w:rPr>
          <w:spacing w:val="-4"/>
        </w:rPr>
        <w:t xml:space="preserve"> </w:t>
      </w:r>
      <w:r>
        <w:t>your</w:t>
      </w:r>
      <w:r>
        <w:rPr>
          <w:spacing w:val="-4"/>
        </w:rPr>
        <w:t xml:space="preserve"> </w:t>
      </w:r>
      <w:r>
        <w:t>chosen</w:t>
      </w:r>
      <w:r>
        <w:rPr>
          <w:spacing w:val="-4"/>
        </w:rPr>
        <w:t xml:space="preserve"> </w:t>
      </w:r>
      <w:r>
        <w:t>field.</w:t>
      </w:r>
      <w:r>
        <w:rPr>
          <w:spacing w:val="-6"/>
        </w:rPr>
        <w:t xml:space="preserve"> </w:t>
      </w:r>
      <w:r>
        <w:t>Building</w:t>
      </w:r>
      <w:r>
        <w:rPr>
          <w:spacing w:val="-4"/>
        </w:rPr>
        <w:t xml:space="preserve"> </w:t>
      </w:r>
      <w:r>
        <w:t>relationships</w:t>
      </w:r>
      <w:r>
        <w:rPr>
          <w:spacing w:val="-6"/>
        </w:rPr>
        <w:t xml:space="preserve"> </w:t>
      </w:r>
      <w:r>
        <w:t>with</w:t>
      </w:r>
      <w:r>
        <w:rPr>
          <w:spacing w:val="-6"/>
        </w:rPr>
        <w:t xml:space="preserve"> </w:t>
      </w:r>
      <w:r>
        <w:t>mentors,</w:t>
      </w:r>
      <w:r>
        <w:rPr>
          <w:spacing w:val="-4"/>
        </w:rPr>
        <w:t xml:space="preserve"> </w:t>
      </w:r>
      <w:r>
        <w:t>colleagues,</w:t>
      </w:r>
      <w:r>
        <w:rPr>
          <w:spacing w:val="-6"/>
        </w:rPr>
        <w:t xml:space="preserve"> </w:t>
      </w:r>
      <w:r>
        <w:t>and industry experts can open doors to future job opportunities and provide valuable guidance and advice.</w:t>
      </w:r>
    </w:p>
    <w:p>
      <w:pPr>
        <w:pStyle w:val="4"/>
        <w:numPr>
          <w:ilvl w:val="0"/>
          <w:numId w:val="3"/>
        </w:numPr>
        <w:tabs>
          <w:tab w:val="left" w:pos="1386"/>
        </w:tabs>
        <w:spacing w:before="200" w:after="0" w:line="276" w:lineRule="auto"/>
        <w:ind w:left="1120" w:right="1513" w:firstLine="0"/>
        <w:jc w:val="left"/>
      </w:pPr>
      <w:r>
        <w:rPr>
          <w:b/>
        </w:rPr>
        <w:t xml:space="preserve">Resume Building: </w:t>
      </w:r>
      <w:r>
        <w:t>Having relevant internship experience on your resume demonstrates to potential employers that you have practical experience in the field and are</w:t>
      </w:r>
      <w:r>
        <w:rPr>
          <w:spacing w:val="-3"/>
        </w:rPr>
        <w:t xml:space="preserve"> </w:t>
      </w:r>
      <w:r>
        <w:t>proactive</w:t>
      </w:r>
      <w:r>
        <w:rPr>
          <w:spacing w:val="-3"/>
        </w:rPr>
        <w:t xml:space="preserve"> </w:t>
      </w:r>
      <w:r>
        <w:t>in</w:t>
      </w:r>
      <w:r>
        <w:rPr>
          <w:spacing w:val="-3"/>
        </w:rPr>
        <w:t xml:space="preserve"> </w:t>
      </w:r>
      <w:r>
        <w:t>your</w:t>
      </w:r>
      <w:r>
        <w:rPr>
          <w:spacing w:val="-6"/>
        </w:rPr>
        <w:t xml:space="preserve"> </w:t>
      </w:r>
      <w:r>
        <w:t>professional</w:t>
      </w:r>
      <w:r>
        <w:rPr>
          <w:spacing w:val="-3"/>
        </w:rPr>
        <w:t xml:space="preserve"> </w:t>
      </w:r>
      <w:r>
        <w:t>development.</w:t>
      </w:r>
      <w:r>
        <w:rPr>
          <w:spacing w:val="-3"/>
        </w:rPr>
        <w:t xml:space="preserve"> </w:t>
      </w:r>
      <w:r>
        <w:t>It</w:t>
      </w:r>
      <w:r>
        <w:rPr>
          <w:spacing w:val="-3"/>
        </w:rPr>
        <w:t xml:space="preserve"> </w:t>
      </w:r>
      <w:r>
        <w:t>can</w:t>
      </w:r>
      <w:r>
        <w:rPr>
          <w:spacing w:val="-5"/>
        </w:rPr>
        <w:t xml:space="preserve"> </w:t>
      </w:r>
      <w:r>
        <w:t>make</w:t>
      </w:r>
      <w:r>
        <w:rPr>
          <w:spacing w:val="-3"/>
        </w:rPr>
        <w:t xml:space="preserve"> </w:t>
      </w:r>
      <w:r>
        <w:t>your</w:t>
      </w:r>
      <w:r>
        <w:rPr>
          <w:spacing w:val="-3"/>
        </w:rPr>
        <w:t xml:space="preserve"> </w:t>
      </w:r>
      <w:r>
        <w:t>resume</w:t>
      </w:r>
      <w:r>
        <w:rPr>
          <w:spacing w:val="-5"/>
        </w:rPr>
        <w:t xml:space="preserve"> </w:t>
      </w:r>
      <w:r>
        <w:t>stand</w:t>
      </w:r>
      <w:r>
        <w:rPr>
          <w:spacing w:val="-5"/>
        </w:rPr>
        <w:t xml:space="preserve"> </w:t>
      </w:r>
      <w:r>
        <w:t>out</w:t>
      </w:r>
      <w:r>
        <w:rPr>
          <w:spacing w:val="-5"/>
        </w:rPr>
        <w:t xml:space="preserve"> </w:t>
      </w:r>
      <w:r>
        <w:t>and increase your chances of securing future employment.</w:t>
      </w:r>
    </w:p>
    <w:p>
      <w:pPr>
        <w:pStyle w:val="4"/>
        <w:numPr>
          <w:ilvl w:val="0"/>
          <w:numId w:val="3"/>
        </w:numPr>
        <w:tabs>
          <w:tab w:val="left" w:pos="1386"/>
        </w:tabs>
        <w:spacing w:before="201" w:after="0" w:line="276" w:lineRule="auto"/>
        <w:ind w:left="1120" w:right="1536" w:firstLine="0"/>
        <w:jc w:val="left"/>
      </w:pPr>
      <w:r>
        <w:rPr>
          <w:b/>
        </w:rPr>
        <w:t xml:space="preserve">Clarifying Career Goals: </w:t>
      </w:r>
      <w:r>
        <w:t>Internships can help you explore different areas within a specific field, giving you a clearer understanding of your interests and strengths. They allow</w:t>
      </w:r>
      <w:r>
        <w:rPr>
          <w:spacing w:val="-3"/>
        </w:rPr>
        <w:t xml:space="preserve"> </w:t>
      </w:r>
      <w:r>
        <w:t>you</w:t>
      </w:r>
      <w:r>
        <w:rPr>
          <w:spacing w:val="-5"/>
        </w:rPr>
        <w:t xml:space="preserve"> </w:t>
      </w:r>
      <w:r>
        <w:t>to</w:t>
      </w:r>
      <w:r>
        <w:rPr>
          <w:spacing w:val="-2"/>
        </w:rPr>
        <w:t xml:space="preserve"> </w:t>
      </w:r>
      <w:r>
        <w:t>test</w:t>
      </w:r>
      <w:r>
        <w:rPr>
          <w:spacing w:val="-3"/>
        </w:rPr>
        <w:t xml:space="preserve"> </w:t>
      </w:r>
      <w:r>
        <w:t>the</w:t>
      </w:r>
      <w:r>
        <w:rPr>
          <w:spacing w:val="-3"/>
        </w:rPr>
        <w:t xml:space="preserve"> </w:t>
      </w:r>
      <w:r>
        <w:t>waters</w:t>
      </w:r>
      <w:r>
        <w:rPr>
          <w:spacing w:val="-3"/>
        </w:rPr>
        <w:t xml:space="preserve"> </w:t>
      </w:r>
      <w:r>
        <w:t>and</w:t>
      </w:r>
      <w:r>
        <w:rPr>
          <w:spacing w:val="-5"/>
        </w:rPr>
        <w:t xml:space="preserve"> </w:t>
      </w:r>
      <w:r>
        <w:t>gain</w:t>
      </w:r>
      <w:r>
        <w:rPr>
          <w:spacing w:val="-3"/>
        </w:rPr>
        <w:t xml:space="preserve"> </w:t>
      </w:r>
      <w:r>
        <w:t>insight</w:t>
      </w:r>
      <w:r>
        <w:rPr>
          <w:spacing w:val="-5"/>
        </w:rPr>
        <w:t xml:space="preserve"> </w:t>
      </w:r>
      <w:r>
        <w:t>into</w:t>
      </w:r>
      <w:r>
        <w:rPr>
          <w:spacing w:val="-2"/>
        </w:rPr>
        <w:t xml:space="preserve"> </w:t>
      </w:r>
      <w:r>
        <w:t>whether</w:t>
      </w:r>
      <w:r>
        <w:rPr>
          <w:spacing w:val="-3"/>
        </w:rPr>
        <w:t xml:space="preserve"> </w:t>
      </w:r>
      <w:r>
        <w:t>a</w:t>
      </w:r>
      <w:r>
        <w:rPr>
          <w:spacing w:val="-5"/>
        </w:rPr>
        <w:t xml:space="preserve"> </w:t>
      </w:r>
      <w:r>
        <w:t>particular</w:t>
      </w:r>
      <w:r>
        <w:rPr>
          <w:spacing w:val="-3"/>
        </w:rPr>
        <w:t xml:space="preserve"> </w:t>
      </w:r>
      <w:r>
        <w:t>career</w:t>
      </w:r>
      <w:r>
        <w:rPr>
          <w:spacing w:val="-3"/>
        </w:rPr>
        <w:t xml:space="preserve"> </w:t>
      </w:r>
      <w:r>
        <w:t>path</w:t>
      </w:r>
      <w:r>
        <w:rPr>
          <w:spacing w:val="-4"/>
        </w:rPr>
        <w:t xml:space="preserve"> </w:t>
      </w:r>
      <w:r>
        <w:t>aligns with your goals and aspirations.</w:t>
      </w:r>
    </w:p>
    <w:p>
      <w:pPr>
        <w:pStyle w:val="4"/>
        <w:spacing w:line="276" w:lineRule="auto"/>
      </w:pPr>
      <w:r>
        <w:t>Overall, relevant internships provide a valuable platform for career development by offering practical experience, skill development, industry exposure, networking opportunities,</w:t>
      </w:r>
      <w:r>
        <w:rPr>
          <w:spacing w:val="-4"/>
        </w:rPr>
        <w:t xml:space="preserve"> </w:t>
      </w:r>
      <w:r>
        <w:t>resume</w:t>
      </w:r>
      <w:r>
        <w:rPr>
          <w:spacing w:val="-8"/>
        </w:rPr>
        <w:t xml:space="preserve"> </w:t>
      </w:r>
      <w:r>
        <w:t>building,</w:t>
      </w:r>
      <w:r>
        <w:rPr>
          <w:spacing w:val="-6"/>
        </w:rPr>
        <w:t xml:space="preserve"> </w:t>
      </w:r>
      <w:r>
        <w:t>clarity</w:t>
      </w:r>
      <w:r>
        <w:rPr>
          <w:spacing w:val="-4"/>
        </w:rPr>
        <w:t xml:space="preserve"> </w:t>
      </w:r>
      <w:r>
        <w:t>of</w:t>
      </w:r>
      <w:r>
        <w:rPr>
          <w:spacing w:val="-6"/>
        </w:rPr>
        <w:t xml:space="preserve"> </w:t>
      </w:r>
      <w:r>
        <w:t>career</w:t>
      </w:r>
      <w:r>
        <w:rPr>
          <w:spacing w:val="-4"/>
        </w:rPr>
        <w:t xml:space="preserve"> </w:t>
      </w:r>
      <w:r>
        <w:t>goals,</w:t>
      </w:r>
      <w:r>
        <w:rPr>
          <w:spacing w:val="-7"/>
        </w:rPr>
        <w:t xml:space="preserve"> </w:t>
      </w:r>
      <w:r>
        <w:t>and</w:t>
      </w:r>
      <w:r>
        <w:rPr>
          <w:spacing w:val="-4"/>
        </w:rPr>
        <w:t xml:space="preserve"> </w:t>
      </w:r>
      <w:r>
        <w:t>professional</w:t>
      </w:r>
      <w:r>
        <w:rPr>
          <w:spacing w:val="-4"/>
        </w:rPr>
        <w:t xml:space="preserve"> </w:t>
      </w:r>
      <w:r>
        <w:t>growth.</w:t>
      </w:r>
      <w:r>
        <w:rPr>
          <w:spacing w:val="-4"/>
        </w:rPr>
        <w:t xml:space="preserve"> </w:t>
      </w:r>
      <w:r>
        <w:t>They</w:t>
      </w:r>
    </w:p>
    <w:p>
      <w:pPr>
        <w:spacing w:after="0" w:line="276" w:lineRule="auto"/>
        <w:sectPr>
          <w:pgSz w:w="12240" w:h="15840"/>
          <w:pgMar w:top="1880" w:right="20" w:bottom="1940" w:left="320" w:header="271" w:footer="1759" w:gutter="0"/>
          <w:cols w:space="720" w:num="1"/>
        </w:sectPr>
      </w:pPr>
    </w:p>
    <w:p>
      <w:pPr>
        <w:pStyle w:val="4"/>
        <w:spacing w:before="243" w:line="278" w:lineRule="auto"/>
      </w:pPr>
      <w:r>
        <w:t>serve</w:t>
      </w:r>
      <w:r>
        <w:rPr>
          <w:spacing w:val="-4"/>
        </w:rPr>
        <w:t xml:space="preserve"> </w:t>
      </w:r>
      <w:r>
        <w:t>as</w:t>
      </w:r>
      <w:r>
        <w:rPr>
          <w:spacing w:val="-6"/>
        </w:rPr>
        <w:t xml:space="preserve"> </w:t>
      </w:r>
      <w:r>
        <w:t>a</w:t>
      </w:r>
      <w:r>
        <w:rPr>
          <w:spacing w:val="-4"/>
        </w:rPr>
        <w:t xml:space="preserve"> </w:t>
      </w:r>
      <w:r>
        <w:t>bridge</w:t>
      </w:r>
      <w:r>
        <w:rPr>
          <w:spacing w:val="-4"/>
        </w:rPr>
        <w:t xml:space="preserve"> </w:t>
      </w:r>
      <w:r>
        <w:t>between</w:t>
      </w:r>
      <w:r>
        <w:rPr>
          <w:spacing w:val="-6"/>
        </w:rPr>
        <w:t xml:space="preserve"> </w:t>
      </w:r>
      <w:r>
        <w:t>academic</w:t>
      </w:r>
      <w:r>
        <w:rPr>
          <w:spacing w:val="-4"/>
        </w:rPr>
        <w:t xml:space="preserve"> </w:t>
      </w:r>
      <w:r>
        <w:t>learning</w:t>
      </w:r>
      <w:r>
        <w:rPr>
          <w:spacing w:val="-6"/>
        </w:rPr>
        <w:t xml:space="preserve"> </w:t>
      </w:r>
      <w:r>
        <w:t>and</w:t>
      </w:r>
      <w:r>
        <w:rPr>
          <w:spacing w:val="-6"/>
        </w:rPr>
        <w:t xml:space="preserve"> </w:t>
      </w:r>
      <w:r>
        <w:t>professional</w:t>
      </w:r>
      <w:r>
        <w:rPr>
          <w:spacing w:val="-4"/>
        </w:rPr>
        <w:t xml:space="preserve"> </w:t>
      </w:r>
      <w:r>
        <w:t>employment,</w:t>
      </w:r>
      <w:r>
        <w:rPr>
          <w:spacing w:val="-6"/>
        </w:rPr>
        <w:t xml:space="preserve"> </w:t>
      </w:r>
      <w:r>
        <w:t>allowing you to make informed decisions about your future career path.</w:t>
      </w:r>
    </w:p>
    <w:p>
      <w:pPr>
        <w:pStyle w:val="5"/>
        <w:spacing w:before="197"/>
      </w:pPr>
      <w:r>
        <w:t>Brief</w:t>
      </w:r>
      <w:r>
        <w:rPr>
          <w:spacing w:val="-6"/>
        </w:rPr>
        <w:t xml:space="preserve"> </w:t>
      </w:r>
      <w:r>
        <w:t>about</w:t>
      </w:r>
      <w:r>
        <w:rPr>
          <w:spacing w:val="-6"/>
        </w:rPr>
        <w:t xml:space="preserve"> </w:t>
      </w:r>
      <w:r>
        <w:t>Your</w:t>
      </w:r>
      <w:r>
        <w:rPr>
          <w:spacing w:val="-5"/>
        </w:rPr>
        <w:t xml:space="preserve"> </w:t>
      </w:r>
      <w:r>
        <w:t>project/problem</w:t>
      </w:r>
      <w:r>
        <w:rPr>
          <w:spacing w:val="-6"/>
        </w:rPr>
        <w:t xml:space="preserve"> </w:t>
      </w:r>
      <w:r>
        <w:rPr>
          <w:spacing w:val="-2"/>
        </w:rPr>
        <w:t>statement:</w:t>
      </w:r>
    </w:p>
    <w:p>
      <w:pPr>
        <w:pStyle w:val="8"/>
        <w:spacing w:before="237" w:line="278" w:lineRule="auto"/>
        <w:ind w:left="1120" w:right="1431"/>
      </w:pPr>
      <w:r>
        <w:t>As</w:t>
      </w:r>
      <w:r>
        <w:rPr>
          <w:spacing w:val="-2"/>
        </w:rPr>
        <w:t xml:space="preserve"> </w:t>
      </w:r>
      <w:r>
        <w:t>an</w:t>
      </w:r>
      <w:r>
        <w:rPr>
          <w:spacing w:val="-3"/>
        </w:rPr>
        <w:t xml:space="preserve"> </w:t>
      </w:r>
      <w:r>
        <w:t>AI</w:t>
      </w:r>
      <w:r>
        <w:rPr>
          <w:spacing w:val="-4"/>
        </w:rPr>
        <w:t xml:space="preserve"> </w:t>
      </w:r>
      <w:r>
        <w:t>language</w:t>
      </w:r>
      <w:r>
        <w:rPr>
          <w:spacing w:val="-5"/>
        </w:rPr>
        <w:t xml:space="preserve"> </w:t>
      </w:r>
      <w:r>
        <w:t>model,</w:t>
      </w:r>
      <w:r>
        <w:rPr>
          <w:spacing w:val="-1"/>
        </w:rPr>
        <w:t xml:space="preserve"> </w:t>
      </w:r>
      <w:r>
        <w:t>I</w:t>
      </w:r>
      <w:r>
        <w:rPr>
          <w:spacing w:val="-4"/>
        </w:rPr>
        <w:t xml:space="preserve"> </w:t>
      </w:r>
      <w:r>
        <w:t>don't</w:t>
      </w:r>
      <w:r>
        <w:rPr>
          <w:spacing w:val="-1"/>
        </w:rPr>
        <w:t xml:space="preserve"> </w:t>
      </w:r>
      <w:r>
        <w:t>have</w:t>
      </w:r>
      <w:r>
        <w:rPr>
          <w:spacing w:val="-3"/>
        </w:rPr>
        <w:t xml:space="preserve"> </w:t>
      </w:r>
      <w:r>
        <w:t>personal</w:t>
      </w:r>
      <w:r>
        <w:rPr>
          <w:spacing w:val="-4"/>
        </w:rPr>
        <w:t xml:space="preserve"> </w:t>
      </w:r>
      <w:r>
        <w:t>projects</w:t>
      </w:r>
      <w:r>
        <w:rPr>
          <w:spacing w:val="-5"/>
        </w:rPr>
        <w:t xml:space="preserve"> </w:t>
      </w:r>
      <w:r>
        <w:t>or</w:t>
      </w:r>
      <w:r>
        <w:rPr>
          <w:spacing w:val="-4"/>
        </w:rPr>
        <w:t xml:space="preserve"> </w:t>
      </w:r>
      <w:r>
        <w:t>problem</w:t>
      </w:r>
      <w:r>
        <w:rPr>
          <w:spacing w:val="-4"/>
        </w:rPr>
        <w:t xml:space="preserve"> </w:t>
      </w:r>
      <w:r>
        <w:t>statements.</w:t>
      </w:r>
      <w:r>
        <w:rPr>
          <w:spacing w:val="-1"/>
        </w:rPr>
        <w:t xml:space="preserve"> </w:t>
      </w:r>
      <w:r>
        <w:t>However,</w:t>
      </w:r>
      <w:r>
        <w:rPr>
          <w:spacing w:val="-4"/>
        </w:rPr>
        <w:t xml:space="preserve"> </w:t>
      </w:r>
      <w:r>
        <w:t>I</w:t>
      </w:r>
      <w:r>
        <w:rPr>
          <w:spacing w:val="-4"/>
        </w:rPr>
        <w:t xml:space="preserve"> </w:t>
      </w:r>
      <w:r>
        <w:t>can assist you with understanding and formulating a problem statement for your project.</w:t>
      </w:r>
    </w:p>
    <w:p>
      <w:pPr>
        <w:pStyle w:val="8"/>
        <w:spacing w:before="195" w:line="276" w:lineRule="auto"/>
        <w:ind w:left="1120" w:right="1371"/>
      </w:pPr>
      <w:r>
        <w:t>A problem</w:t>
      </w:r>
      <w:r>
        <w:rPr>
          <w:spacing w:val="-1"/>
        </w:rPr>
        <w:t xml:space="preserve"> </w:t>
      </w:r>
      <w:r>
        <w:t>statement</w:t>
      </w:r>
      <w:r>
        <w:rPr>
          <w:spacing w:val="-1"/>
        </w:rPr>
        <w:t xml:space="preserve"> </w:t>
      </w:r>
      <w:r>
        <w:t>typically defines</w:t>
      </w:r>
      <w:r>
        <w:rPr>
          <w:spacing w:val="-2"/>
        </w:rPr>
        <w:t xml:space="preserve"> </w:t>
      </w:r>
      <w:r>
        <w:t>the specific</w:t>
      </w:r>
      <w:r>
        <w:rPr>
          <w:spacing w:val="-2"/>
        </w:rPr>
        <w:t xml:space="preserve"> </w:t>
      </w:r>
      <w:r>
        <w:t>issue or</w:t>
      </w:r>
      <w:r>
        <w:rPr>
          <w:spacing w:val="-1"/>
        </w:rPr>
        <w:t xml:space="preserve"> </w:t>
      </w:r>
      <w:r>
        <w:t>challenge that needs to</w:t>
      </w:r>
      <w:r>
        <w:rPr>
          <w:spacing w:val="-2"/>
        </w:rPr>
        <w:t xml:space="preserve"> </w:t>
      </w:r>
      <w:r>
        <w:t>be addressed by</w:t>
      </w:r>
      <w:r>
        <w:rPr>
          <w:spacing w:val="-2"/>
        </w:rPr>
        <w:t xml:space="preserve"> </w:t>
      </w:r>
      <w:r>
        <w:t>a</w:t>
      </w:r>
      <w:r>
        <w:rPr>
          <w:spacing w:val="-1"/>
        </w:rPr>
        <w:t xml:space="preserve"> </w:t>
      </w:r>
      <w:r>
        <w:t>project.</w:t>
      </w:r>
      <w:r>
        <w:rPr>
          <w:spacing w:val="-3"/>
        </w:rPr>
        <w:t xml:space="preserve"> </w:t>
      </w:r>
      <w:r>
        <w:t>It</w:t>
      </w:r>
      <w:r>
        <w:rPr>
          <w:spacing w:val="-3"/>
        </w:rPr>
        <w:t xml:space="preserve"> </w:t>
      </w:r>
      <w:r>
        <w:t>describes</w:t>
      </w:r>
      <w:r>
        <w:rPr>
          <w:spacing w:val="-4"/>
        </w:rPr>
        <w:t xml:space="preserve"> </w:t>
      </w:r>
      <w:r>
        <w:t>the</w:t>
      </w:r>
      <w:r>
        <w:rPr>
          <w:spacing w:val="-2"/>
        </w:rPr>
        <w:t xml:space="preserve"> </w:t>
      </w:r>
      <w:r>
        <w:t>gap</w:t>
      </w:r>
      <w:r>
        <w:rPr>
          <w:spacing w:val="-4"/>
        </w:rPr>
        <w:t xml:space="preserve"> </w:t>
      </w:r>
      <w:r>
        <w:t>or</w:t>
      </w:r>
      <w:r>
        <w:rPr>
          <w:spacing w:val="-3"/>
        </w:rPr>
        <w:t xml:space="preserve"> </w:t>
      </w:r>
      <w:r>
        <w:t>problem</w:t>
      </w:r>
      <w:r>
        <w:rPr>
          <w:spacing w:val="-3"/>
        </w:rPr>
        <w:t xml:space="preserve"> </w:t>
      </w:r>
      <w:r>
        <w:t>in</w:t>
      </w:r>
      <w:r>
        <w:rPr>
          <w:spacing w:val="-4"/>
        </w:rPr>
        <w:t xml:space="preserve"> </w:t>
      </w:r>
      <w:r>
        <w:t>the</w:t>
      </w:r>
      <w:r>
        <w:rPr>
          <w:spacing w:val="-4"/>
        </w:rPr>
        <w:t xml:space="preserve"> </w:t>
      </w:r>
      <w:r>
        <w:t>current</w:t>
      </w:r>
      <w:r>
        <w:rPr>
          <w:spacing w:val="-3"/>
        </w:rPr>
        <w:t xml:space="preserve"> </w:t>
      </w:r>
      <w:r>
        <w:t>situation</w:t>
      </w:r>
      <w:r>
        <w:rPr>
          <w:spacing w:val="-2"/>
        </w:rPr>
        <w:t xml:space="preserve"> </w:t>
      </w:r>
      <w:r>
        <w:t>and</w:t>
      </w:r>
      <w:r>
        <w:rPr>
          <w:spacing w:val="-4"/>
        </w:rPr>
        <w:t xml:space="preserve"> </w:t>
      </w:r>
      <w:r>
        <w:t>serves</w:t>
      </w:r>
      <w:r>
        <w:rPr>
          <w:spacing w:val="-2"/>
        </w:rPr>
        <w:t xml:space="preserve"> </w:t>
      </w:r>
      <w:r>
        <w:t>as</w:t>
      </w:r>
      <w:r>
        <w:rPr>
          <w:spacing w:val="-4"/>
        </w:rPr>
        <w:t xml:space="preserve"> </w:t>
      </w:r>
      <w:r>
        <w:t>the</w:t>
      </w:r>
      <w:r>
        <w:rPr>
          <w:spacing w:val="-4"/>
        </w:rPr>
        <w:t xml:space="preserve"> </w:t>
      </w:r>
      <w:r>
        <w:t xml:space="preserve">foundation for finding a solution. To create a problem statement for your project, consider the following </w:t>
      </w:r>
      <w:r>
        <w:rPr>
          <w:spacing w:val="-2"/>
        </w:rPr>
        <w:t>steps:</w:t>
      </w:r>
    </w:p>
    <w:p>
      <w:pPr>
        <w:pStyle w:val="12"/>
        <w:numPr>
          <w:ilvl w:val="0"/>
          <w:numId w:val="4"/>
        </w:numPr>
        <w:tabs>
          <w:tab w:val="left" w:pos="1364"/>
        </w:tabs>
        <w:spacing w:before="200" w:after="0" w:line="276" w:lineRule="auto"/>
        <w:ind w:left="1120" w:right="1364" w:firstLine="0"/>
        <w:jc w:val="left"/>
        <w:rPr>
          <w:sz w:val="22"/>
        </w:rPr>
      </w:pPr>
      <w:r>
        <w:rPr>
          <w:b/>
          <w:sz w:val="22"/>
        </w:rPr>
        <w:t xml:space="preserve">Identify the problem: </w:t>
      </w:r>
      <w:r>
        <w:rPr>
          <w:sz w:val="22"/>
        </w:rPr>
        <w:t>Determine the specific issue or challenge that you aim to solve with your</w:t>
      </w:r>
      <w:r>
        <w:rPr>
          <w:spacing w:val="-2"/>
          <w:sz w:val="22"/>
        </w:rPr>
        <w:t xml:space="preserve"> </w:t>
      </w:r>
      <w:r>
        <w:rPr>
          <w:sz w:val="22"/>
        </w:rPr>
        <w:t>project.</w:t>
      </w:r>
      <w:r>
        <w:rPr>
          <w:spacing w:val="-1"/>
          <w:sz w:val="22"/>
        </w:rPr>
        <w:t xml:space="preserve"> </w:t>
      </w:r>
      <w:r>
        <w:rPr>
          <w:sz w:val="22"/>
        </w:rPr>
        <w:t>For</w:t>
      </w:r>
      <w:r>
        <w:rPr>
          <w:spacing w:val="-2"/>
          <w:sz w:val="22"/>
        </w:rPr>
        <w:t xml:space="preserve"> </w:t>
      </w:r>
      <w:r>
        <w:rPr>
          <w:sz w:val="22"/>
        </w:rPr>
        <w:t>example,</w:t>
      </w:r>
      <w:r>
        <w:rPr>
          <w:spacing w:val="-2"/>
          <w:sz w:val="22"/>
        </w:rPr>
        <w:t xml:space="preserve"> </w:t>
      </w:r>
      <w:r>
        <w:rPr>
          <w:sz w:val="22"/>
        </w:rPr>
        <w:t>in</w:t>
      </w:r>
      <w:r>
        <w:rPr>
          <w:spacing w:val="-5"/>
          <w:sz w:val="22"/>
        </w:rPr>
        <w:t xml:space="preserve"> </w:t>
      </w:r>
      <w:r>
        <w:rPr>
          <w:sz w:val="22"/>
        </w:rPr>
        <w:t>the</w:t>
      </w:r>
      <w:r>
        <w:rPr>
          <w:spacing w:val="-5"/>
          <w:sz w:val="22"/>
        </w:rPr>
        <w:t xml:space="preserve"> </w:t>
      </w:r>
      <w:r>
        <w:rPr>
          <w:sz w:val="22"/>
        </w:rPr>
        <w:t>case</w:t>
      </w:r>
      <w:r>
        <w:rPr>
          <w:spacing w:val="-3"/>
          <w:sz w:val="22"/>
        </w:rPr>
        <w:t xml:space="preserve"> </w:t>
      </w:r>
      <w:r>
        <w:rPr>
          <w:sz w:val="22"/>
        </w:rPr>
        <w:t>of</w:t>
      </w:r>
      <w:r>
        <w:rPr>
          <w:spacing w:val="-1"/>
          <w:sz w:val="22"/>
        </w:rPr>
        <w:t xml:space="preserve"> </w:t>
      </w:r>
      <w:r>
        <w:rPr>
          <w:sz w:val="22"/>
        </w:rPr>
        <w:t>a</w:t>
      </w:r>
      <w:r>
        <w:rPr>
          <w:spacing w:val="-5"/>
          <w:sz w:val="22"/>
        </w:rPr>
        <w:t xml:space="preserve"> </w:t>
      </w:r>
      <w:r>
        <w:rPr>
          <w:sz w:val="22"/>
        </w:rPr>
        <w:t>URL</w:t>
      </w:r>
      <w:r>
        <w:rPr>
          <w:spacing w:val="-3"/>
          <w:sz w:val="22"/>
        </w:rPr>
        <w:t xml:space="preserve"> </w:t>
      </w:r>
      <w:r>
        <w:rPr>
          <w:sz w:val="22"/>
        </w:rPr>
        <w:t>shortener</w:t>
      </w:r>
      <w:r>
        <w:rPr>
          <w:spacing w:val="-2"/>
          <w:sz w:val="22"/>
        </w:rPr>
        <w:t xml:space="preserve"> </w:t>
      </w:r>
      <w:r>
        <w:rPr>
          <w:sz w:val="22"/>
        </w:rPr>
        <w:t>project,</w:t>
      </w:r>
      <w:r>
        <w:rPr>
          <w:spacing w:val="-6"/>
          <w:sz w:val="22"/>
        </w:rPr>
        <w:t xml:space="preserve"> </w:t>
      </w:r>
      <w:r>
        <w:rPr>
          <w:sz w:val="22"/>
        </w:rPr>
        <w:t>the</w:t>
      </w:r>
      <w:r>
        <w:rPr>
          <w:spacing w:val="-3"/>
          <w:sz w:val="22"/>
        </w:rPr>
        <w:t xml:space="preserve"> </w:t>
      </w:r>
      <w:r>
        <w:rPr>
          <w:sz w:val="22"/>
        </w:rPr>
        <w:t>problem</w:t>
      </w:r>
      <w:r>
        <w:rPr>
          <w:spacing w:val="-2"/>
          <w:sz w:val="22"/>
        </w:rPr>
        <w:t xml:space="preserve"> </w:t>
      </w:r>
      <w:r>
        <w:rPr>
          <w:sz w:val="22"/>
        </w:rPr>
        <w:t>could</w:t>
      </w:r>
      <w:r>
        <w:rPr>
          <w:spacing w:val="-3"/>
          <w:sz w:val="22"/>
        </w:rPr>
        <w:t xml:space="preserve"> </w:t>
      </w:r>
      <w:r>
        <w:rPr>
          <w:sz w:val="22"/>
        </w:rPr>
        <w:t>be</w:t>
      </w:r>
      <w:r>
        <w:rPr>
          <w:spacing w:val="-5"/>
          <w:sz w:val="22"/>
        </w:rPr>
        <w:t xml:space="preserve"> </w:t>
      </w:r>
      <w:r>
        <w:rPr>
          <w:sz w:val="22"/>
        </w:rPr>
        <w:t>the</w:t>
      </w:r>
      <w:r>
        <w:rPr>
          <w:spacing w:val="-5"/>
          <w:sz w:val="22"/>
        </w:rPr>
        <w:t xml:space="preserve"> </w:t>
      </w:r>
      <w:r>
        <w:rPr>
          <w:sz w:val="22"/>
        </w:rPr>
        <w:t>need for a tool to make long URLs more manageable and shareable.</w:t>
      </w:r>
    </w:p>
    <w:p>
      <w:pPr>
        <w:pStyle w:val="12"/>
        <w:numPr>
          <w:ilvl w:val="0"/>
          <w:numId w:val="4"/>
        </w:numPr>
        <w:tabs>
          <w:tab w:val="left" w:pos="1366"/>
        </w:tabs>
        <w:spacing w:before="201" w:after="0" w:line="276" w:lineRule="auto"/>
        <w:ind w:left="1120" w:right="1349" w:firstLine="0"/>
        <w:jc w:val="left"/>
        <w:rPr>
          <w:sz w:val="22"/>
        </w:rPr>
      </w:pPr>
      <w:r>
        <w:rPr>
          <w:b/>
          <w:sz w:val="22"/>
        </w:rPr>
        <w:t>Define</w:t>
      </w:r>
      <w:r>
        <w:rPr>
          <w:b/>
          <w:spacing w:val="-4"/>
          <w:sz w:val="22"/>
        </w:rPr>
        <w:t xml:space="preserve"> </w:t>
      </w:r>
      <w:r>
        <w:rPr>
          <w:b/>
          <w:sz w:val="22"/>
        </w:rPr>
        <w:t>the</w:t>
      </w:r>
      <w:r>
        <w:rPr>
          <w:b/>
          <w:spacing w:val="-2"/>
          <w:sz w:val="22"/>
        </w:rPr>
        <w:t xml:space="preserve"> </w:t>
      </w:r>
      <w:r>
        <w:rPr>
          <w:b/>
          <w:sz w:val="22"/>
        </w:rPr>
        <w:t>scope:</w:t>
      </w:r>
      <w:r>
        <w:rPr>
          <w:b/>
          <w:spacing w:val="-3"/>
          <w:sz w:val="22"/>
        </w:rPr>
        <w:t xml:space="preserve"> </w:t>
      </w:r>
      <w:r>
        <w:rPr>
          <w:sz w:val="22"/>
        </w:rPr>
        <w:t>Clearly</w:t>
      </w:r>
      <w:r>
        <w:rPr>
          <w:spacing w:val="-1"/>
          <w:sz w:val="22"/>
        </w:rPr>
        <w:t xml:space="preserve"> </w:t>
      </w:r>
      <w:r>
        <w:rPr>
          <w:sz w:val="22"/>
        </w:rPr>
        <w:t>define</w:t>
      </w:r>
      <w:r>
        <w:rPr>
          <w:spacing w:val="-4"/>
          <w:sz w:val="22"/>
        </w:rPr>
        <w:t xml:space="preserve"> </w:t>
      </w:r>
      <w:r>
        <w:rPr>
          <w:sz w:val="22"/>
        </w:rPr>
        <w:t>the</w:t>
      </w:r>
      <w:r>
        <w:rPr>
          <w:spacing w:val="-4"/>
          <w:sz w:val="22"/>
        </w:rPr>
        <w:t xml:space="preserve"> </w:t>
      </w:r>
      <w:r>
        <w:rPr>
          <w:sz w:val="22"/>
        </w:rPr>
        <w:t>boundaries</w:t>
      </w:r>
      <w:r>
        <w:rPr>
          <w:spacing w:val="-2"/>
          <w:sz w:val="22"/>
        </w:rPr>
        <w:t xml:space="preserve"> </w:t>
      </w:r>
      <w:r>
        <w:rPr>
          <w:sz w:val="22"/>
        </w:rPr>
        <w:t>of</w:t>
      </w:r>
      <w:r>
        <w:rPr>
          <w:spacing w:val="-2"/>
          <w:sz w:val="22"/>
        </w:rPr>
        <w:t xml:space="preserve"> </w:t>
      </w:r>
      <w:r>
        <w:rPr>
          <w:sz w:val="22"/>
        </w:rPr>
        <w:t>the</w:t>
      </w:r>
      <w:r>
        <w:rPr>
          <w:spacing w:val="-4"/>
          <w:sz w:val="22"/>
        </w:rPr>
        <w:t xml:space="preserve"> </w:t>
      </w:r>
      <w:r>
        <w:rPr>
          <w:sz w:val="22"/>
        </w:rPr>
        <w:t>problem</w:t>
      </w:r>
      <w:r>
        <w:rPr>
          <w:spacing w:val="-1"/>
          <w:sz w:val="22"/>
        </w:rPr>
        <w:t xml:space="preserve"> </w:t>
      </w:r>
      <w:r>
        <w:rPr>
          <w:sz w:val="22"/>
        </w:rPr>
        <w:t>and</w:t>
      </w:r>
      <w:r>
        <w:rPr>
          <w:spacing w:val="-4"/>
          <w:sz w:val="22"/>
        </w:rPr>
        <w:t xml:space="preserve"> </w:t>
      </w:r>
      <w:r>
        <w:rPr>
          <w:sz w:val="22"/>
        </w:rPr>
        <w:t>the</w:t>
      </w:r>
      <w:r>
        <w:rPr>
          <w:spacing w:val="-2"/>
          <w:sz w:val="22"/>
        </w:rPr>
        <w:t xml:space="preserve"> </w:t>
      </w:r>
      <w:r>
        <w:rPr>
          <w:sz w:val="22"/>
        </w:rPr>
        <w:t>scope</w:t>
      </w:r>
      <w:r>
        <w:rPr>
          <w:spacing w:val="-2"/>
          <w:sz w:val="22"/>
        </w:rPr>
        <w:t xml:space="preserve"> </w:t>
      </w:r>
      <w:r>
        <w:rPr>
          <w:sz w:val="22"/>
        </w:rPr>
        <w:t>of</w:t>
      </w:r>
      <w:r>
        <w:rPr>
          <w:spacing w:val="-3"/>
          <w:sz w:val="22"/>
        </w:rPr>
        <w:t xml:space="preserve"> </w:t>
      </w:r>
      <w:r>
        <w:rPr>
          <w:sz w:val="22"/>
        </w:rPr>
        <w:t>your</w:t>
      </w:r>
      <w:r>
        <w:rPr>
          <w:spacing w:val="-3"/>
          <w:sz w:val="22"/>
        </w:rPr>
        <w:t xml:space="preserve"> </w:t>
      </w:r>
      <w:r>
        <w:rPr>
          <w:sz w:val="22"/>
        </w:rPr>
        <w:t>project. This helps to ensure that the problem statement is focused and achievable within the given time frame and resources.</w:t>
      </w:r>
    </w:p>
    <w:p>
      <w:pPr>
        <w:pStyle w:val="12"/>
        <w:numPr>
          <w:ilvl w:val="0"/>
          <w:numId w:val="4"/>
        </w:numPr>
        <w:tabs>
          <w:tab w:val="left" w:pos="1366"/>
        </w:tabs>
        <w:spacing w:before="200" w:after="0" w:line="276" w:lineRule="auto"/>
        <w:ind w:left="1120" w:right="1543" w:firstLine="0"/>
        <w:jc w:val="left"/>
        <w:rPr>
          <w:sz w:val="22"/>
        </w:rPr>
      </w:pPr>
      <w:r>
        <w:rPr>
          <w:b/>
          <w:sz w:val="22"/>
        </w:rPr>
        <w:t>Consider</w:t>
      </w:r>
      <w:r>
        <w:rPr>
          <w:b/>
          <w:spacing w:val="-2"/>
          <w:sz w:val="22"/>
        </w:rPr>
        <w:t xml:space="preserve"> </w:t>
      </w:r>
      <w:r>
        <w:rPr>
          <w:b/>
          <w:sz w:val="22"/>
        </w:rPr>
        <w:t>stakeholders:</w:t>
      </w:r>
      <w:r>
        <w:rPr>
          <w:b/>
          <w:spacing w:val="-2"/>
          <w:sz w:val="22"/>
        </w:rPr>
        <w:t xml:space="preserve"> </w:t>
      </w:r>
      <w:r>
        <w:rPr>
          <w:sz w:val="22"/>
        </w:rPr>
        <w:t>Identify</w:t>
      </w:r>
      <w:r>
        <w:rPr>
          <w:spacing w:val="-5"/>
          <w:sz w:val="22"/>
        </w:rPr>
        <w:t xml:space="preserve"> </w:t>
      </w:r>
      <w:r>
        <w:rPr>
          <w:sz w:val="22"/>
        </w:rPr>
        <w:t>the</w:t>
      </w:r>
      <w:r>
        <w:rPr>
          <w:spacing w:val="-5"/>
          <w:sz w:val="22"/>
        </w:rPr>
        <w:t xml:space="preserve"> </w:t>
      </w:r>
      <w:r>
        <w:rPr>
          <w:sz w:val="22"/>
        </w:rPr>
        <w:t>stakeholders</w:t>
      </w:r>
      <w:r>
        <w:rPr>
          <w:spacing w:val="-2"/>
          <w:sz w:val="22"/>
        </w:rPr>
        <w:t xml:space="preserve"> </w:t>
      </w:r>
      <w:r>
        <w:rPr>
          <w:sz w:val="22"/>
        </w:rPr>
        <w:t>who</w:t>
      </w:r>
      <w:r>
        <w:rPr>
          <w:spacing w:val="-5"/>
          <w:sz w:val="22"/>
        </w:rPr>
        <w:t xml:space="preserve"> </w:t>
      </w:r>
      <w:r>
        <w:rPr>
          <w:sz w:val="22"/>
        </w:rPr>
        <w:t>are</w:t>
      </w:r>
      <w:r>
        <w:rPr>
          <w:spacing w:val="-5"/>
          <w:sz w:val="22"/>
        </w:rPr>
        <w:t xml:space="preserve"> </w:t>
      </w:r>
      <w:r>
        <w:rPr>
          <w:sz w:val="22"/>
        </w:rPr>
        <w:t>affected</w:t>
      </w:r>
      <w:r>
        <w:rPr>
          <w:spacing w:val="-5"/>
          <w:sz w:val="22"/>
        </w:rPr>
        <w:t xml:space="preserve"> </w:t>
      </w:r>
      <w:r>
        <w:rPr>
          <w:sz w:val="22"/>
        </w:rPr>
        <w:t>by</w:t>
      </w:r>
      <w:r>
        <w:rPr>
          <w:spacing w:val="-6"/>
          <w:sz w:val="22"/>
        </w:rPr>
        <w:t xml:space="preserve"> </w:t>
      </w:r>
      <w:r>
        <w:rPr>
          <w:sz w:val="22"/>
        </w:rPr>
        <w:t>or</w:t>
      </w:r>
      <w:r>
        <w:rPr>
          <w:spacing w:val="-2"/>
          <w:sz w:val="22"/>
        </w:rPr>
        <w:t xml:space="preserve"> </w:t>
      </w:r>
      <w:r>
        <w:rPr>
          <w:sz w:val="22"/>
        </w:rPr>
        <w:t>have</w:t>
      </w:r>
      <w:r>
        <w:rPr>
          <w:spacing w:val="-5"/>
          <w:sz w:val="22"/>
        </w:rPr>
        <w:t xml:space="preserve"> </w:t>
      </w:r>
      <w:r>
        <w:rPr>
          <w:sz w:val="22"/>
        </w:rPr>
        <w:t>an</w:t>
      </w:r>
      <w:r>
        <w:rPr>
          <w:spacing w:val="-3"/>
          <w:sz w:val="22"/>
        </w:rPr>
        <w:t xml:space="preserve"> </w:t>
      </w:r>
      <w:r>
        <w:rPr>
          <w:sz w:val="22"/>
        </w:rPr>
        <w:t>interest</w:t>
      </w:r>
      <w:r>
        <w:rPr>
          <w:spacing w:val="-1"/>
          <w:sz w:val="22"/>
        </w:rPr>
        <w:t xml:space="preserve"> </w:t>
      </w:r>
      <w:r>
        <w:rPr>
          <w:sz w:val="22"/>
        </w:rPr>
        <w:t>in the problem. For a URL shortener project, stakeholders may include users who need to share URLs, businesses</w:t>
      </w:r>
      <w:r>
        <w:rPr>
          <w:spacing w:val="-2"/>
          <w:sz w:val="22"/>
        </w:rPr>
        <w:t xml:space="preserve"> </w:t>
      </w:r>
      <w:r>
        <w:rPr>
          <w:sz w:val="22"/>
        </w:rPr>
        <w:t>that</w:t>
      </w:r>
      <w:r>
        <w:rPr>
          <w:spacing w:val="-1"/>
          <w:sz w:val="22"/>
        </w:rPr>
        <w:t xml:space="preserve"> </w:t>
      </w:r>
      <w:r>
        <w:rPr>
          <w:sz w:val="22"/>
        </w:rPr>
        <w:t>rely on efficient link</w:t>
      </w:r>
      <w:r>
        <w:rPr>
          <w:spacing w:val="-2"/>
          <w:sz w:val="22"/>
        </w:rPr>
        <w:t xml:space="preserve"> </w:t>
      </w:r>
      <w:r>
        <w:rPr>
          <w:sz w:val="22"/>
        </w:rPr>
        <w:t>sharing, and</w:t>
      </w:r>
      <w:r>
        <w:rPr>
          <w:spacing w:val="-2"/>
          <w:sz w:val="22"/>
        </w:rPr>
        <w:t xml:space="preserve"> </w:t>
      </w:r>
      <w:r>
        <w:rPr>
          <w:sz w:val="22"/>
        </w:rPr>
        <w:t>developers</w:t>
      </w:r>
      <w:r>
        <w:rPr>
          <w:spacing w:val="-1"/>
          <w:sz w:val="22"/>
        </w:rPr>
        <w:t xml:space="preserve"> </w:t>
      </w:r>
      <w:r>
        <w:rPr>
          <w:sz w:val="22"/>
        </w:rPr>
        <w:t>who</w:t>
      </w:r>
      <w:r>
        <w:rPr>
          <w:spacing w:val="-2"/>
          <w:sz w:val="22"/>
        </w:rPr>
        <w:t xml:space="preserve"> </w:t>
      </w:r>
      <w:r>
        <w:rPr>
          <w:sz w:val="22"/>
        </w:rPr>
        <w:t>want to</w:t>
      </w:r>
      <w:r>
        <w:rPr>
          <w:spacing w:val="-2"/>
          <w:sz w:val="22"/>
        </w:rPr>
        <w:t xml:space="preserve"> </w:t>
      </w:r>
      <w:r>
        <w:rPr>
          <w:sz w:val="22"/>
        </w:rPr>
        <w:t>integrate</w:t>
      </w:r>
      <w:r>
        <w:rPr>
          <w:spacing w:val="-2"/>
          <w:sz w:val="22"/>
        </w:rPr>
        <w:t xml:space="preserve"> </w:t>
      </w:r>
      <w:r>
        <w:rPr>
          <w:sz w:val="22"/>
        </w:rPr>
        <w:t>URL shortening functionality into their applications.</w:t>
      </w:r>
    </w:p>
    <w:p>
      <w:pPr>
        <w:pStyle w:val="12"/>
        <w:numPr>
          <w:ilvl w:val="0"/>
          <w:numId w:val="4"/>
        </w:numPr>
        <w:tabs>
          <w:tab w:val="left" w:pos="1366"/>
        </w:tabs>
        <w:spacing w:before="199" w:after="0" w:line="276" w:lineRule="auto"/>
        <w:ind w:left="1120" w:right="1445" w:firstLine="0"/>
        <w:jc w:val="left"/>
        <w:rPr>
          <w:sz w:val="22"/>
        </w:rPr>
      </w:pPr>
      <w:r>
        <w:rPr>
          <w:b/>
          <w:sz w:val="22"/>
        </w:rPr>
        <w:t>Specify</w:t>
      </w:r>
      <w:r>
        <w:rPr>
          <w:b/>
          <w:spacing w:val="-4"/>
          <w:sz w:val="22"/>
        </w:rPr>
        <w:t xml:space="preserve"> </w:t>
      </w:r>
      <w:r>
        <w:rPr>
          <w:b/>
          <w:sz w:val="22"/>
        </w:rPr>
        <w:t>the</w:t>
      </w:r>
      <w:r>
        <w:rPr>
          <w:b/>
          <w:spacing w:val="-5"/>
          <w:sz w:val="22"/>
        </w:rPr>
        <w:t xml:space="preserve"> </w:t>
      </w:r>
      <w:r>
        <w:rPr>
          <w:b/>
          <w:sz w:val="22"/>
        </w:rPr>
        <w:t>desired</w:t>
      </w:r>
      <w:r>
        <w:rPr>
          <w:b/>
          <w:spacing w:val="-7"/>
          <w:sz w:val="22"/>
        </w:rPr>
        <w:t xml:space="preserve"> </w:t>
      </w:r>
      <w:r>
        <w:rPr>
          <w:b/>
          <w:sz w:val="22"/>
        </w:rPr>
        <w:t xml:space="preserve">outcome: </w:t>
      </w:r>
      <w:r>
        <w:rPr>
          <w:sz w:val="22"/>
        </w:rPr>
        <w:t>Determine</w:t>
      </w:r>
      <w:r>
        <w:rPr>
          <w:spacing w:val="-4"/>
          <w:sz w:val="22"/>
        </w:rPr>
        <w:t xml:space="preserve"> </w:t>
      </w:r>
      <w:r>
        <w:rPr>
          <w:sz w:val="22"/>
        </w:rPr>
        <w:t>the</w:t>
      </w:r>
      <w:r>
        <w:rPr>
          <w:spacing w:val="-4"/>
          <w:sz w:val="22"/>
        </w:rPr>
        <w:t xml:space="preserve"> </w:t>
      </w:r>
      <w:r>
        <w:rPr>
          <w:sz w:val="22"/>
        </w:rPr>
        <w:t>expected</w:t>
      </w:r>
      <w:r>
        <w:rPr>
          <w:spacing w:val="-4"/>
          <w:sz w:val="22"/>
        </w:rPr>
        <w:t xml:space="preserve"> </w:t>
      </w:r>
      <w:r>
        <w:rPr>
          <w:sz w:val="22"/>
        </w:rPr>
        <w:t>outcome</w:t>
      </w:r>
      <w:r>
        <w:rPr>
          <w:spacing w:val="-4"/>
          <w:sz w:val="22"/>
        </w:rPr>
        <w:t xml:space="preserve"> </w:t>
      </w:r>
      <w:r>
        <w:rPr>
          <w:sz w:val="22"/>
        </w:rPr>
        <w:t>or</w:t>
      </w:r>
      <w:r>
        <w:rPr>
          <w:spacing w:val="-3"/>
          <w:sz w:val="22"/>
        </w:rPr>
        <w:t xml:space="preserve"> </w:t>
      </w:r>
      <w:r>
        <w:rPr>
          <w:sz w:val="22"/>
        </w:rPr>
        <w:t>solution</w:t>
      </w:r>
      <w:r>
        <w:rPr>
          <w:spacing w:val="-2"/>
          <w:sz w:val="22"/>
        </w:rPr>
        <w:t xml:space="preserve"> </w:t>
      </w:r>
      <w:r>
        <w:rPr>
          <w:sz w:val="22"/>
        </w:rPr>
        <w:t>that</w:t>
      </w:r>
      <w:r>
        <w:rPr>
          <w:spacing w:val="-3"/>
          <w:sz w:val="22"/>
        </w:rPr>
        <w:t xml:space="preserve"> </w:t>
      </w:r>
      <w:r>
        <w:rPr>
          <w:sz w:val="22"/>
        </w:rPr>
        <w:t>will</w:t>
      </w:r>
      <w:r>
        <w:rPr>
          <w:spacing w:val="-2"/>
          <w:sz w:val="22"/>
        </w:rPr>
        <w:t xml:space="preserve"> </w:t>
      </w:r>
      <w:r>
        <w:rPr>
          <w:sz w:val="22"/>
        </w:rPr>
        <w:t>address the identified problem. In the case of a URL shortener project, the desired outcome could be a tool that generates shortened URLs, stores them in a database, and redirects users to the original URLs when clicked.</w:t>
      </w:r>
    </w:p>
    <w:p>
      <w:pPr>
        <w:pStyle w:val="12"/>
        <w:numPr>
          <w:ilvl w:val="0"/>
          <w:numId w:val="4"/>
        </w:numPr>
        <w:tabs>
          <w:tab w:val="left" w:pos="1366"/>
        </w:tabs>
        <w:spacing w:before="200" w:after="0" w:line="276" w:lineRule="auto"/>
        <w:ind w:left="1120" w:right="1352" w:firstLine="0"/>
        <w:jc w:val="left"/>
        <w:rPr>
          <w:sz w:val="22"/>
        </w:rPr>
      </w:pPr>
      <w:r>
        <w:rPr>
          <w:b/>
          <w:sz w:val="22"/>
        </w:rPr>
        <w:t xml:space="preserve">Formulate the problem statement: </w:t>
      </w:r>
      <w:r>
        <w:rPr>
          <w:sz w:val="22"/>
        </w:rPr>
        <w:t>Combine all the above information into a clear and concise problem statement. It should describe the problem, its impact, and the desired outcome. For example, a problem statement for a URL shortener project could be: "The lack of a reliable and user-friendly URL shortening tool hinders efficient sharing of long URLs, leading to decreased</w:t>
      </w:r>
      <w:r>
        <w:rPr>
          <w:spacing w:val="-3"/>
          <w:sz w:val="22"/>
        </w:rPr>
        <w:t xml:space="preserve"> </w:t>
      </w:r>
      <w:r>
        <w:rPr>
          <w:sz w:val="22"/>
        </w:rPr>
        <w:t>accessibility</w:t>
      </w:r>
      <w:r>
        <w:rPr>
          <w:spacing w:val="-2"/>
          <w:sz w:val="22"/>
        </w:rPr>
        <w:t xml:space="preserve"> </w:t>
      </w:r>
      <w:r>
        <w:rPr>
          <w:sz w:val="22"/>
        </w:rPr>
        <w:t>and</w:t>
      </w:r>
      <w:r>
        <w:rPr>
          <w:spacing w:val="-3"/>
          <w:sz w:val="22"/>
        </w:rPr>
        <w:t xml:space="preserve"> </w:t>
      </w:r>
      <w:r>
        <w:rPr>
          <w:sz w:val="22"/>
        </w:rPr>
        <w:t>difficulty</w:t>
      </w:r>
      <w:r>
        <w:rPr>
          <w:spacing w:val="-5"/>
          <w:sz w:val="22"/>
        </w:rPr>
        <w:t xml:space="preserve"> </w:t>
      </w:r>
      <w:r>
        <w:rPr>
          <w:sz w:val="22"/>
        </w:rPr>
        <w:t>in</w:t>
      </w:r>
      <w:r>
        <w:rPr>
          <w:spacing w:val="-5"/>
          <w:sz w:val="22"/>
        </w:rPr>
        <w:t xml:space="preserve"> </w:t>
      </w:r>
      <w:r>
        <w:rPr>
          <w:sz w:val="22"/>
        </w:rPr>
        <w:t>tracking</w:t>
      </w:r>
      <w:r>
        <w:rPr>
          <w:spacing w:val="-5"/>
          <w:sz w:val="22"/>
        </w:rPr>
        <w:t xml:space="preserve"> </w:t>
      </w:r>
      <w:r>
        <w:rPr>
          <w:sz w:val="22"/>
        </w:rPr>
        <w:t>link</w:t>
      </w:r>
      <w:r>
        <w:rPr>
          <w:spacing w:val="-3"/>
          <w:sz w:val="22"/>
        </w:rPr>
        <w:t xml:space="preserve"> </w:t>
      </w:r>
      <w:r>
        <w:rPr>
          <w:sz w:val="22"/>
        </w:rPr>
        <w:t>analytics.</w:t>
      </w:r>
      <w:r>
        <w:rPr>
          <w:spacing w:val="-1"/>
          <w:sz w:val="22"/>
        </w:rPr>
        <w:t xml:space="preserve"> </w:t>
      </w:r>
      <w:r>
        <w:rPr>
          <w:sz w:val="22"/>
        </w:rPr>
        <w:t>The</w:t>
      </w:r>
      <w:r>
        <w:rPr>
          <w:spacing w:val="-5"/>
          <w:sz w:val="22"/>
        </w:rPr>
        <w:t xml:space="preserve"> </w:t>
      </w:r>
      <w:r>
        <w:rPr>
          <w:sz w:val="22"/>
        </w:rPr>
        <w:t>project</w:t>
      </w:r>
      <w:r>
        <w:rPr>
          <w:spacing w:val="-4"/>
          <w:sz w:val="22"/>
        </w:rPr>
        <w:t xml:space="preserve"> </w:t>
      </w:r>
      <w:r>
        <w:rPr>
          <w:sz w:val="22"/>
        </w:rPr>
        <w:t>aims</w:t>
      </w:r>
      <w:r>
        <w:rPr>
          <w:spacing w:val="-2"/>
          <w:sz w:val="22"/>
        </w:rPr>
        <w:t xml:space="preserve"> </w:t>
      </w:r>
      <w:r>
        <w:rPr>
          <w:sz w:val="22"/>
        </w:rPr>
        <w:t>to</w:t>
      </w:r>
      <w:r>
        <w:rPr>
          <w:spacing w:val="-3"/>
          <w:sz w:val="22"/>
        </w:rPr>
        <w:t xml:space="preserve"> </w:t>
      </w:r>
      <w:r>
        <w:rPr>
          <w:sz w:val="22"/>
        </w:rPr>
        <w:t>develop</w:t>
      </w:r>
      <w:r>
        <w:rPr>
          <w:spacing w:val="-3"/>
          <w:sz w:val="22"/>
        </w:rPr>
        <w:t xml:space="preserve"> </w:t>
      </w:r>
      <w:r>
        <w:rPr>
          <w:sz w:val="22"/>
        </w:rPr>
        <w:t>a</w:t>
      </w:r>
      <w:r>
        <w:rPr>
          <w:spacing w:val="-5"/>
          <w:sz w:val="22"/>
        </w:rPr>
        <w:t xml:space="preserve"> </w:t>
      </w:r>
      <w:r>
        <w:rPr>
          <w:sz w:val="22"/>
        </w:rPr>
        <w:t>URL shortener application that generates shortened URLs, stores them securely, and seamlessly redirects users to the original URLs.</w:t>
      </w:r>
    </w:p>
    <w:p>
      <w:pPr>
        <w:pStyle w:val="8"/>
        <w:spacing w:before="201" w:line="276" w:lineRule="auto"/>
        <w:ind w:left="1120" w:right="1431"/>
      </w:pPr>
      <w:r>
        <w:t>Remember that the problem statement serves as a guide for your project and helps you stay focused</w:t>
      </w:r>
      <w:r>
        <w:rPr>
          <w:spacing w:val="-2"/>
        </w:rPr>
        <w:t xml:space="preserve"> </w:t>
      </w:r>
      <w:r>
        <w:t>on</w:t>
      </w:r>
      <w:r>
        <w:rPr>
          <w:spacing w:val="-4"/>
        </w:rPr>
        <w:t xml:space="preserve"> </w:t>
      </w:r>
      <w:r>
        <w:t>addressing</w:t>
      </w:r>
      <w:r>
        <w:rPr>
          <w:spacing w:val="-4"/>
        </w:rPr>
        <w:t xml:space="preserve"> </w:t>
      </w:r>
      <w:r>
        <w:t>the</w:t>
      </w:r>
      <w:r>
        <w:rPr>
          <w:spacing w:val="-2"/>
        </w:rPr>
        <w:t xml:space="preserve"> </w:t>
      </w:r>
      <w:r>
        <w:t>specific</w:t>
      </w:r>
      <w:r>
        <w:rPr>
          <w:spacing w:val="-1"/>
        </w:rPr>
        <w:t xml:space="preserve"> </w:t>
      </w:r>
      <w:r>
        <w:t>issue</w:t>
      </w:r>
      <w:r>
        <w:rPr>
          <w:spacing w:val="-4"/>
        </w:rPr>
        <w:t xml:space="preserve"> </w:t>
      </w:r>
      <w:r>
        <w:t>at</w:t>
      </w:r>
      <w:r>
        <w:rPr>
          <w:spacing w:val="-3"/>
        </w:rPr>
        <w:t xml:space="preserve"> </w:t>
      </w:r>
      <w:r>
        <w:t>hand.</w:t>
      </w:r>
      <w:r>
        <w:rPr>
          <w:spacing w:val="-3"/>
        </w:rPr>
        <w:t xml:space="preserve"> </w:t>
      </w:r>
      <w:r>
        <w:t>It</w:t>
      </w:r>
      <w:r>
        <w:rPr>
          <w:spacing w:val="-3"/>
        </w:rPr>
        <w:t xml:space="preserve"> </w:t>
      </w:r>
      <w:r>
        <w:t>provides</w:t>
      </w:r>
      <w:r>
        <w:rPr>
          <w:spacing w:val="-4"/>
        </w:rPr>
        <w:t xml:space="preserve"> </w:t>
      </w:r>
      <w:r>
        <w:t>clarity</w:t>
      </w:r>
      <w:r>
        <w:rPr>
          <w:spacing w:val="-3"/>
        </w:rPr>
        <w:t xml:space="preserve"> </w:t>
      </w:r>
      <w:r>
        <w:t>to</w:t>
      </w:r>
      <w:r>
        <w:rPr>
          <w:spacing w:val="-4"/>
        </w:rPr>
        <w:t xml:space="preserve"> </w:t>
      </w:r>
      <w:r>
        <w:t>both</w:t>
      </w:r>
      <w:r>
        <w:rPr>
          <w:spacing w:val="-2"/>
        </w:rPr>
        <w:t xml:space="preserve"> </w:t>
      </w:r>
      <w:r>
        <w:t>yourself and</w:t>
      </w:r>
      <w:r>
        <w:rPr>
          <w:spacing w:val="-4"/>
        </w:rPr>
        <w:t xml:space="preserve"> </w:t>
      </w:r>
      <w:r>
        <w:t>others involved in the project about the problem and the intended solution.</w:t>
      </w:r>
    </w:p>
    <w:p>
      <w:pPr>
        <w:spacing w:after="0" w:line="276" w:lineRule="auto"/>
        <w:sectPr>
          <w:pgSz w:w="12240" w:h="15840"/>
          <w:pgMar w:top="1880" w:right="20" w:bottom="1940" w:left="320" w:header="271" w:footer="1759" w:gutter="0"/>
          <w:cols w:space="720" w:num="1"/>
        </w:sectPr>
      </w:pPr>
    </w:p>
    <w:p>
      <w:pPr>
        <w:pStyle w:val="8"/>
      </w:pPr>
    </w:p>
    <w:p>
      <w:pPr>
        <w:pStyle w:val="8"/>
      </w:pPr>
    </w:p>
    <w:p>
      <w:pPr>
        <w:pStyle w:val="8"/>
      </w:pPr>
    </w:p>
    <w:p>
      <w:pPr>
        <w:pStyle w:val="8"/>
      </w:pPr>
    </w:p>
    <w:p>
      <w:pPr>
        <w:pStyle w:val="8"/>
      </w:pPr>
    </w:p>
    <w:p>
      <w:pPr>
        <w:pStyle w:val="8"/>
        <w:spacing w:before="201"/>
      </w:pPr>
    </w:p>
    <w:p>
      <w:pPr>
        <w:pStyle w:val="5"/>
        <w:spacing w:before="0"/>
      </w:pPr>
      <w:r>
        <w:t>Opportunity</w:t>
      </w:r>
      <w:r>
        <w:rPr>
          <w:spacing w:val="-5"/>
        </w:rPr>
        <w:t xml:space="preserve"> </w:t>
      </w:r>
      <w:r>
        <w:t>given</w:t>
      </w:r>
      <w:r>
        <w:rPr>
          <w:spacing w:val="-5"/>
        </w:rPr>
        <w:t xml:space="preserve"> </w:t>
      </w:r>
      <w:r>
        <w:t>by</w:t>
      </w:r>
      <w:r>
        <w:rPr>
          <w:spacing w:val="-6"/>
        </w:rPr>
        <w:t xml:space="preserve"> </w:t>
      </w:r>
      <w:r>
        <w:rPr>
          <w:spacing w:val="-2"/>
        </w:rPr>
        <w:t>USC/UCT:</w:t>
      </w:r>
    </w:p>
    <w:p>
      <w:pPr>
        <w:pStyle w:val="8"/>
        <w:spacing w:before="237" w:line="276" w:lineRule="auto"/>
        <w:ind w:left="1120" w:right="1371"/>
      </w:pPr>
      <w:r>
        <w:t>Upskill Campus (USC) or The</w:t>
      </w:r>
      <w:r>
        <w:rPr>
          <w:spacing w:val="-1"/>
        </w:rPr>
        <w:t xml:space="preserve"> </w:t>
      </w:r>
      <w:r>
        <w:t>IoT</w:t>
      </w:r>
      <w:r>
        <w:rPr>
          <w:spacing w:val="-2"/>
        </w:rPr>
        <w:t xml:space="preserve"> </w:t>
      </w:r>
      <w:r>
        <w:t>Academy in collaboration with UniConverge Technologies Pvt Ltd (UCT) as of my knowledge cutoff in September 2021, internships and collaborations with industry</w:t>
      </w:r>
      <w:r>
        <w:rPr>
          <w:spacing w:val="-9"/>
        </w:rPr>
        <w:t xml:space="preserve"> </w:t>
      </w:r>
      <w:r>
        <w:t>partners</w:t>
      </w:r>
      <w:r>
        <w:rPr>
          <w:spacing w:val="-9"/>
        </w:rPr>
        <w:t xml:space="preserve"> </w:t>
      </w:r>
      <w:r>
        <w:t>generally</w:t>
      </w:r>
      <w:r>
        <w:rPr>
          <w:spacing w:val="-6"/>
        </w:rPr>
        <w:t xml:space="preserve"> </w:t>
      </w:r>
      <w:r>
        <w:t>offer</w:t>
      </w:r>
      <w:r>
        <w:rPr>
          <w:spacing w:val="-8"/>
        </w:rPr>
        <w:t xml:space="preserve"> </w:t>
      </w:r>
      <w:r>
        <w:t>valuable</w:t>
      </w:r>
      <w:r>
        <w:rPr>
          <w:spacing w:val="-7"/>
        </w:rPr>
        <w:t xml:space="preserve"> </w:t>
      </w:r>
      <w:r>
        <w:t>opportunities</w:t>
      </w:r>
      <w:r>
        <w:rPr>
          <w:spacing w:val="-7"/>
        </w:rPr>
        <w:t xml:space="preserve"> </w:t>
      </w:r>
      <w:r>
        <w:t>for</w:t>
      </w:r>
      <w:r>
        <w:rPr>
          <w:spacing w:val="-6"/>
        </w:rPr>
        <w:t xml:space="preserve"> </w:t>
      </w:r>
      <w:r>
        <w:t>professional</w:t>
      </w:r>
      <w:r>
        <w:rPr>
          <w:spacing w:val="-8"/>
        </w:rPr>
        <w:t xml:space="preserve"> </w:t>
      </w:r>
      <w:r>
        <w:t>growth</w:t>
      </w:r>
      <w:r>
        <w:rPr>
          <w:spacing w:val="-7"/>
        </w:rPr>
        <w:t xml:space="preserve"> </w:t>
      </w:r>
      <w:r>
        <w:t>and</w:t>
      </w:r>
      <w:r>
        <w:rPr>
          <w:spacing w:val="-6"/>
        </w:rPr>
        <w:t xml:space="preserve"> </w:t>
      </w:r>
      <w:r>
        <w:rPr>
          <w:spacing w:val="-2"/>
        </w:rPr>
        <w:t>development.</w:t>
      </w:r>
    </w:p>
    <w:p>
      <w:pPr>
        <w:pStyle w:val="8"/>
        <w:spacing w:before="200" w:line="278" w:lineRule="auto"/>
        <w:ind w:left="1120" w:right="1371"/>
      </w:pPr>
      <w:r>
        <w:t>Participating</w:t>
      </w:r>
      <w:r>
        <w:rPr>
          <w:spacing w:val="-3"/>
        </w:rPr>
        <w:t xml:space="preserve"> </w:t>
      </w:r>
      <w:r>
        <w:t>in</w:t>
      </w:r>
      <w:r>
        <w:rPr>
          <w:spacing w:val="-3"/>
        </w:rPr>
        <w:t xml:space="preserve"> </w:t>
      </w:r>
      <w:r>
        <w:t>an</w:t>
      </w:r>
      <w:r>
        <w:rPr>
          <w:spacing w:val="-5"/>
        </w:rPr>
        <w:t xml:space="preserve"> </w:t>
      </w:r>
      <w:r>
        <w:t>internship</w:t>
      </w:r>
      <w:r>
        <w:rPr>
          <w:spacing w:val="-3"/>
        </w:rPr>
        <w:t xml:space="preserve"> </w:t>
      </w:r>
      <w:r>
        <w:t>or</w:t>
      </w:r>
      <w:r>
        <w:rPr>
          <w:spacing w:val="-4"/>
        </w:rPr>
        <w:t xml:space="preserve"> </w:t>
      </w:r>
      <w:r>
        <w:t>collaboration</w:t>
      </w:r>
      <w:r>
        <w:rPr>
          <w:spacing w:val="-3"/>
        </w:rPr>
        <w:t xml:space="preserve"> </w:t>
      </w:r>
      <w:r>
        <w:t>program</w:t>
      </w:r>
      <w:r>
        <w:rPr>
          <w:spacing w:val="-4"/>
        </w:rPr>
        <w:t xml:space="preserve"> </w:t>
      </w:r>
      <w:r>
        <w:t>with</w:t>
      </w:r>
      <w:r>
        <w:rPr>
          <w:spacing w:val="-3"/>
        </w:rPr>
        <w:t xml:space="preserve"> </w:t>
      </w:r>
      <w:r>
        <w:t>USC/UCT</w:t>
      </w:r>
      <w:r>
        <w:rPr>
          <w:spacing w:val="-3"/>
        </w:rPr>
        <w:t xml:space="preserve"> </w:t>
      </w:r>
      <w:r>
        <w:t>could</w:t>
      </w:r>
      <w:r>
        <w:rPr>
          <w:spacing w:val="-3"/>
        </w:rPr>
        <w:t xml:space="preserve"> </w:t>
      </w:r>
      <w:r>
        <w:t>provide</w:t>
      </w:r>
      <w:r>
        <w:rPr>
          <w:spacing w:val="-5"/>
        </w:rPr>
        <w:t xml:space="preserve"> </w:t>
      </w:r>
      <w:r>
        <w:t>the</w:t>
      </w:r>
      <w:r>
        <w:rPr>
          <w:spacing w:val="-5"/>
        </w:rPr>
        <w:t xml:space="preserve"> </w:t>
      </w:r>
      <w:r>
        <w:t xml:space="preserve">following </w:t>
      </w:r>
      <w:r>
        <w:rPr>
          <w:spacing w:val="-2"/>
        </w:rPr>
        <w:t>opportunities:</w:t>
      </w:r>
    </w:p>
    <w:p>
      <w:pPr>
        <w:pStyle w:val="12"/>
        <w:numPr>
          <w:ilvl w:val="0"/>
          <w:numId w:val="5"/>
        </w:numPr>
        <w:tabs>
          <w:tab w:val="left" w:pos="1364"/>
        </w:tabs>
        <w:spacing w:before="193" w:after="0" w:line="276" w:lineRule="auto"/>
        <w:ind w:left="1120" w:right="1997" w:firstLine="0"/>
        <w:jc w:val="both"/>
        <w:rPr>
          <w:sz w:val="22"/>
        </w:rPr>
      </w:pPr>
      <w:r>
        <w:rPr>
          <w:b/>
          <w:sz w:val="22"/>
        </w:rPr>
        <w:t>Industry</w:t>
      </w:r>
      <w:r>
        <w:rPr>
          <w:b/>
          <w:spacing w:val="-5"/>
          <w:sz w:val="22"/>
        </w:rPr>
        <w:t xml:space="preserve"> </w:t>
      </w:r>
      <w:r>
        <w:rPr>
          <w:b/>
          <w:sz w:val="22"/>
        </w:rPr>
        <w:t>Exposure:</w:t>
      </w:r>
      <w:r>
        <w:rPr>
          <w:b/>
          <w:spacing w:val="-3"/>
          <w:sz w:val="22"/>
        </w:rPr>
        <w:t xml:space="preserve"> </w:t>
      </w:r>
      <w:r>
        <w:rPr>
          <w:sz w:val="22"/>
        </w:rPr>
        <w:t>Working</w:t>
      </w:r>
      <w:r>
        <w:rPr>
          <w:spacing w:val="-3"/>
          <w:sz w:val="22"/>
        </w:rPr>
        <w:t xml:space="preserve"> </w:t>
      </w:r>
      <w:r>
        <w:rPr>
          <w:sz w:val="22"/>
        </w:rPr>
        <w:t>with</w:t>
      </w:r>
      <w:r>
        <w:rPr>
          <w:spacing w:val="-5"/>
          <w:sz w:val="22"/>
        </w:rPr>
        <w:t xml:space="preserve"> </w:t>
      </w:r>
      <w:r>
        <w:rPr>
          <w:sz w:val="22"/>
        </w:rPr>
        <w:t>a</w:t>
      </w:r>
      <w:r>
        <w:rPr>
          <w:spacing w:val="-5"/>
          <w:sz w:val="22"/>
        </w:rPr>
        <w:t xml:space="preserve"> </w:t>
      </w:r>
      <w:r>
        <w:rPr>
          <w:sz w:val="22"/>
        </w:rPr>
        <w:t>renowned</w:t>
      </w:r>
      <w:r>
        <w:rPr>
          <w:spacing w:val="-3"/>
          <w:sz w:val="22"/>
        </w:rPr>
        <w:t xml:space="preserve"> </w:t>
      </w:r>
      <w:r>
        <w:rPr>
          <w:sz w:val="22"/>
        </w:rPr>
        <w:t>institution</w:t>
      </w:r>
      <w:r>
        <w:rPr>
          <w:spacing w:val="-3"/>
          <w:sz w:val="22"/>
        </w:rPr>
        <w:t xml:space="preserve"> </w:t>
      </w:r>
      <w:r>
        <w:rPr>
          <w:sz w:val="22"/>
        </w:rPr>
        <w:t>and</w:t>
      </w:r>
      <w:r>
        <w:rPr>
          <w:spacing w:val="-3"/>
          <w:sz w:val="22"/>
        </w:rPr>
        <w:t xml:space="preserve"> </w:t>
      </w:r>
      <w:r>
        <w:rPr>
          <w:sz w:val="22"/>
        </w:rPr>
        <w:t>industry</w:t>
      </w:r>
      <w:r>
        <w:rPr>
          <w:spacing w:val="-7"/>
          <w:sz w:val="22"/>
        </w:rPr>
        <w:t xml:space="preserve"> </w:t>
      </w:r>
      <w:r>
        <w:rPr>
          <w:sz w:val="22"/>
        </w:rPr>
        <w:t>partner</w:t>
      </w:r>
      <w:r>
        <w:rPr>
          <w:spacing w:val="-2"/>
          <w:sz w:val="22"/>
        </w:rPr>
        <w:t xml:space="preserve"> </w:t>
      </w:r>
      <w:r>
        <w:rPr>
          <w:sz w:val="22"/>
        </w:rPr>
        <w:t>gives</w:t>
      </w:r>
      <w:r>
        <w:rPr>
          <w:spacing w:val="-5"/>
          <w:sz w:val="22"/>
        </w:rPr>
        <w:t xml:space="preserve"> </w:t>
      </w:r>
      <w:r>
        <w:rPr>
          <w:sz w:val="22"/>
        </w:rPr>
        <w:t>you exposure</w:t>
      </w:r>
      <w:r>
        <w:rPr>
          <w:spacing w:val="-2"/>
          <w:sz w:val="22"/>
        </w:rPr>
        <w:t xml:space="preserve"> </w:t>
      </w:r>
      <w:r>
        <w:rPr>
          <w:sz w:val="22"/>
        </w:rPr>
        <w:t>to</w:t>
      </w:r>
      <w:r>
        <w:rPr>
          <w:spacing w:val="-2"/>
          <w:sz w:val="22"/>
        </w:rPr>
        <w:t xml:space="preserve"> </w:t>
      </w:r>
      <w:r>
        <w:rPr>
          <w:sz w:val="22"/>
        </w:rPr>
        <w:t>real-world</w:t>
      </w:r>
      <w:r>
        <w:rPr>
          <w:spacing w:val="-3"/>
          <w:sz w:val="22"/>
        </w:rPr>
        <w:t xml:space="preserve"> </w:t>
      </w:r>
      <w:r>
        <w:rPr>
          <w:sz w:val="22"/>
        </w:rPr>
        <w:t>industrial</w:t>
      </w:r>
      <w:r>
        <w:rPr>
          <w:spacing w:val="-1"/>
          <w:sz w:val="22"/>
        </w:rPr>
        <w:t xml:space="preserve"> </w:t>
      </w:r>
      <w:r>
        <w:rPr>
          <w:sz w:val="22"/>
        </w:rPr>
        <w:t>problems, challenges, and</w:t>
      </w:r>
      <w:r>
        <w:rPr>
          <w:spacing w:val="-2"/>
          <w:sz w:val="22"/>
        </w:rPr>
        <w:t xml:space="preserve"> </w:t>
      </w:r>
      <w:r>
        <w:rPr>
          <w:sz w:val="22"/>
        </w:rPr>
        <w:t>practices.</w:t>
      </w:r>
      <w:r>
        <w:rPr>
          <w:spacing w:val="-1"/>
          <w:sz w:val="22"/>
        </w:rPr>
        <w:t xml:space="preserve"> </w:t>
      </w:r>
      <w:r>
        <w:rPr>
          <w:sz w:val="22"/>
        </w:rPr>
        <w:t>It</w:t>
      </w:r>
      <w:r>
        <w:rPr>
          <w:spacing w:val="-1"/>
          <w:sz w:val="22"/>
        </w:rPr>
        <w:t xml:space="preserve"> </w:t>
      </w:r>
      <w:r>
        <w:rPr>
          <w:sz w:val="22"/>
        </w:rPr>
        <w:t>allows you</w:t>
      </w:r>
      <w:r>
        <w:rPr>
          <w:spacing w:val="-2"/>
          <w:sz w:val="22"/>
        </w:rPr>
        <w:t xml:space="preserve"> </w:t>
      </w:r>
      <w:r>
        <w:rPr>
          <w:sz w:val="22"/>
        </w:rPr>
        <w:t>to gain insights into</w:t>
      </w:r>
      <w:r>
        <w:rPr>
          <w:spacing w:val="-1"/>
          <w:sz w:val="22"/>
        </w:rPr>
        <w:t xml:space="preserve"> </w:t>
      </w:r>
      <w:r>
        <w:rPr>
          <w:sz w:val="22"/>
        </w:rPr>
        <w:t>the</w:t>
      </w:r>
      <w:r>
        <w:rPr>
          <w:spacing w:val="-2"/>
          <w:sz w:val="22"/>
        </w:rPr>
        <w:t xml:space="preserve"> </w:t>
      </w:r>
      <w:r>
        <w:rPr>
          <w:sz w:val="22"/>
        </w:rPr>
        <w:t>operations and dynamics</w:t>
      </w:r>
      <w:r>
        <w:rPr>
          <w:spacing w:val="-2"/>
          <w:sz w:val="22"/>
        </w:rPr>
        <w:t xml:space="preserve"> </w:t>
      </w:r>
      <w:r>
        <w:rPr>
          <w:sz w:val="22"/>
        </w:rPr>
        <w:t>of</w:t>
      </w:r>
      <w:r>
        <w:rPr>
          <w:spacing w:val="-1"/>
          <w:sz w:val="22"/>
        </w:rPr>
        <w:t xml:space="preserve"> </w:t>
      </w:r>
      <w:r>
        <w:rPr>
          <w:sz w:val="22"/>
        </w:rPr>
        <w:t>the</w:t>
      </w:r>
      <w:r>
        <w:rPr>
          <w:spacing w:val="-2"/>
          <w:sz w:val="22"/>
        </w:rPr>
        <w:t xml:space="preserve"> </w:t>
      </w:r>
      <w:r>
        <w:rPr>
          <w:sz w:val="22"/>
        </w:rPr>
        <w:t>industry, which</w:t>
      </w:r>
      <w:r>
        <w:rPr>
          <w:spacing w:val="-2"/>
          <w:sz w:val="22"/>
        </w:rPr>
        <w:t xml:space="preserve"> </w:t>
      </w:r>
      <w:r>
        <w:rPr>
          <w:sz w:val="22"/>
        </w:rPr>
        <w:t>can be</w:t>
      </w:r>
      <w:r>
        <w:rPr>
          <w:spacing w:val="-2"/>
          <w:sz w:val="22"/>
        </w:rPr>
        <w:t xml:space="preserve"> </w:t>
      </w:r>
      <w:r>
        <w:rPr>
          <w:sz w:val="22"/>
        </w:rPr>
        <w:t>invaluable for</w:t>
      </w:r>
      <w:r>
        <w:rPr>
          <w:spacing w:val="-1"/>
          <w:sz w:val="22"/>
        </w:rPr>
        <w:t xml:space="preserve"> </w:t>
      </w:r>
      <w:r>
        <w:rPr>
          <w:sz w:val="22"/>
        </w:rPr>
        <w:t xml:space="preserve">your </w:t>
      </w:r>
      <w:r>
        <w:rPr>
          <w:spacing w:val="-2"/>
          <w:sz w:val="22"/>
        </w:rPr>
        <w:t>career.</w:t>
      </w:r>
    </w:p>
    <w:p>
      <w:pPr>
        <w:pStyle w:val="12"/>
        <w:numPr>
          <w:ilvl w:val="0"/>
          <w:numId w:val="5"/>
        </w:numPr>
        <w:tabs>
          <w:tab w:val="left" w:pos="1366"/>
        </w:tabs>
        <w:spacing w:before="202" w:after="0" w:line="276" w:lineRule="auto"/>
        <w:ind w:left="1120" w:right="1330" w:firstLine="0"/>
        <w:jc w:val="left"/>
        <w:rPr>
          <w:sz w:val="22"/>
        </w:rPr>
      </w:pPr>
      <w:r>
        <w:rPr>
          <w:b/>
          <w:sz w:val="22"/>
        </w:rPr>
        <w:t>Practical</w:t>
      </w:r>
      <w:r>
        <w:rPr>
          <w:b/>
          <w:spacing w:val="-3"/>
          <w:sz w:val="22"/>
        </w:rPr>
        <w:t xml:space="preserve"> </w:t>
      </w:r>
      <w:r>
        <w:rPr>
          <w:b/>
          <w:sz w:val="22"/>
        </w:rPr>
        <w:t>Experience:</w:t>
      </w:r>
      <w:r>
        <w:rPr>
          <w:b/>
          <w:spacing w:val="-3"/>
          <w:sz w:val="22"/>
        </w:rPr>
        <w:t xml:space="preserve"> </w:t>
      </w:r>
      <w:r>
        <w:rPr>
          <w:sz w:val="22"/>
        </w:rPr>
        <w:t>Internships</w:t>
      </w:r>
      <w:r>
        <w:rPr>
          <w:spacing w:val="-4"/>
          <w:sz w:val="22"/>
        </w:rPr>
        <w:t xml:space="preserve"> </w:t>
      </w:r>
      <w:r>
        <w:rPr>
          <w:sz w:val="22"/>
        </w:rPr>
        <w:t>and</w:t>
      </w:r>
      <w:r>
        <w:rPr>
          <w:spacing w:val="-6"/>
          <w:sz w:val="22"/>
        </w:rPr>
        <w:t xml:space="preserve"> </w:t>
      </w:r>
      <w:r>
        <w:rPr>
          <w:sz w:val="22"/>
        </w:rPr>
        <w:t>collaborations</w:t>
      </w:r>
      <w:r>
        <w:rPr>
          <w:spacing w:val="-3"/>
          <w:sz w:val="22"/>
        </w:rPr>
        <w:t xml:space="preserve"> </w:t>
      </w:r>
      <w:r>
        <w:rPr>
          <w:sz w:val="22"/>
        </w:rPr>
        <w:t>offer</w:t>
      </w:r>
      <w:r>
        <w:rPr>
          <w:spacing w:val="-3"/>
          <w:sz w:val="22"/>
        </w:rPr>
        <w:t xml:space="preserve"> </w:t>
      </w:r>
      <w:r>
        <w:rPr>
          <w:sz w:val="22"/>
        </w:rPr>
        <w:t>hands-on</w:t>
      </w:r>
      <w:r>
        <w:rPr>
          <w:spacing w:val="-6"/>
          <w:sz w:val="22"/>
        </w:rPr>
        <w:t xml:space="preserve"> </w:t>
      </w:r>
      <w:r>
        <w:rPr>
          <w:sz w:val="22"/>
        </w:rPr>
        <w:t>experience,</w:t>
      </w:r>
      <w:r>
        <w:rPr>
          <w:spacing w:val="-3"/>
          <w:sz w:val="22"/>
        </w:rPr>
        <w:t xml:space="preserve"> </w:t>
      </w:r>
      <w:r>
        <w:rPr>
          <w:sz w:val="22"/>
        </w:rPr>
        <w:t>enabling</w:t>
      </w:r>
      <w:r>
        <w:rPr>
          <w:spacing w:val="-4"/>
          <w:sz w:val="22"/>
        </w:rPr>
        <w:t xml:space="preserve"> </w:t>
      </w:r>
      <w:r>
        <w:rPr>
          <w:sz w:val="22"/>
        </w:rPr>
        <w:t>you to apply your knowledge and skills in a practical setting. Working on projects or problem statements provided by industry partners helps bridge the gap between theory and practice, enhancing your understanding and proficiency in your chosen field.</w:t>
      </w:r>
    </w:p>
    <w:p>
      <w:pPr>
        <w:pStyle w:val="12"/>
        <w:numPr>
          <w:ilvl w:val="0"/>
          <w:numId w:val="5"/>
        </w:numPr>
        <w:tabs>
          <w:tab w:val="left" w:pos="1366"/>
        </w:tabs>
        <w:spacing w:before="200" w:after="0" w:line="276" w:lineRule="auto"/>
        <w:ind w:left="1120" w:right="1680" w:firstLine="0"/>
        <w:jc w:val="left"/>
        <w:rPr>
          <w:sz w:val="22"/>
        </w:rPr>
      </w:pPr>
      <w:r>
        <w:rPr>
          <w:b/>
          <w:sz w:val="22"/>
        </w:rPr>
        <w:t xml:space="preserve">Networking: </w:t>
      </w:r>
      <w:r>
        <w:rPr>
          <w:sz w:val="22"/>
        </w:rPr>
        <w:t>Collaborating with USC, UCT, and their industry partner gives you the opportunity</w:t>
      </w:r>
      <w:r>
        <w:rPr>
          <w:spacing w:val="-5"/>
          <w:sz w:val="22"/>
        </w:rPr>
        <w:t xml:space="preserve"> </w:t>
      </w:r>
      <w:r>
        <w:rPr>
          <w:sz w:val="22"/>
        </w:rPr>
        <w:t>to</w:t>
      </w:r>
      <w:r>
        <w:rPr>
          <w:spacing w:val="-5"/>
          <w:sz w:val="22"/>
        </w:rPr>
        <w:t xml:space="preserve"> </w:t>
      </w:r>
      <w:r>
        <w:rPr>
          <w:sz w:val="22"/>
        </w:rPr>
        <w:t>build</w:t>
      </w:r>
      <w:r>
        <w:rPr>
          <w:spacing w:val="-3"/>
          <w:sz w:val="22"/>
        </w:rPr>
        <w:t xml:space="preserve"> </w:t>
      </w:r>
      <w:r>
        <w:rPr>
          <w:sz w:val="22"/>
        </w:rPr>
        <w:t>a</w:t>
      </w:r>
      <w:r>
        <w:rPr>
          <w:spacing w:val="-2"/>
          <w:sz w:val="22"/>
        </w:rPr>
        <w:t xml:space="preserve"> </w:t>
      </w:r>
      <w:r>
        <w:rPr>
          <w:sz w:val="22"/>
        </w:rPr>
        <w:t>professional</w:t>
      </w:r>
      <w:r>
        <w:rPr>
          <w:spacing w:val="-4"/>
          <w:sz w:val="22"/>
        </w:rPr>
        <w:t xml:space="preserve"> </w:t>
      </w:r>
      <w:r>
        <w:rPr>
          <w:sz w:val="22"/>
        </w:rPr>
        <w:t>network.</w:t>
      </w:r>
      <w:r>
        <w:rPr>
          <w:spacing w:val="-4"/>
          <w:sz w:val="22"/>
        </w:rPr>
        <w:t xml:space="preserve"> </w:t>
      </w:r>
      <w:r>
        <w:rPr>
          <w:sz w:val="22"/>
        </w:rPr>
        <w:t>You</w:t>
      </w:r>
      <w:r>
        <w:rPr>
          <w:spacing w:val="-3"/>
          <w:sz w:val="22"/>
        </w:rPr>
        <w:t xml:space="preserve"> </w:t>
      </w:r>
      <w:r>
        <w:rPr>
          <w:sz w:val="22"/>
        </w:rPr>
        <w:t>can</w:t>
      </w:r>
      <w:r>
        <w:rPr>
          <w:spacing w:val="-3"/>
          <w:sz w:val="22"/>
        </w:rPr>
        <w:t xml:space="preserve"> </w:t>
      </w:r>
      <w:r>
        <w:rPr>
          <w:sz w:val="22"/>
        </w:rPr>
        <w:t>connect</w:t>
      </w:r>
      <w:r>
        <w:rPr>
          <w:spacing w:val="-4"/>
          <w:sz w:val="22"/>
        </w:rPr>
        <w:t xml:space="preserve"> </w:t>
      </w:r>
      <w:r>
        <w:rPr>
          <w:sz w:val="22"/>
        </w:rPr>
        <w:t>with</w:t>
      </w:r>
      <w:r>
        <w:rPr>
          <w:spacing w:val="-5"/>
          <w:sz w:val="22"/>
        </w:rPr>
        <w:t xml:space="preserve"> </w:t>
      </w:r>
      <w:r>
        <w:rPr>
          <w:sz w:val="22"/>
        </w:rPr>
        <w:t>professionals,</w:t>
      </w:r>
      <w:r>
        <w:rPr>
          <w:spacing w:val="-4"/>
          <w:sz w:val="22"/>
        </w:rPr>
        <w:t xml:space="preserve"> </w:t>
      </w:r>
      <w:r>
        <w:rPr>
          <w:sz w:val="22"/>
        </w:rPr>
        <w:t>mentors,</w:t>
      </w:r>
      <w:r>
        <w:rPr>
          <w:spacing w:val="-4"/>
          <w:sz w:val="22"/>
        </w:rPr>
        <w:t xml:space="preserve"> </w:t>
      </w:r>
      <w:r>
        <w:rPr>
          <w:sz w:val="22"/>
        </w:rPr>
        <w:t xml:space="preserve">and experts in the industry, which can lead to future job prospects, references, and valuable </w:t>
      </w:r>
      <w:r>
        <w:rPr>
          <w:spacing w:val="-2"/>
          <w:sz w:val="22"/>
        </w:rPr>
        <w:t>connections.</w:t>
      </w:r>
    </w:p>
    <w:p>
      <w:pPr>
        <w:pStyle w:val="12"/>
        <w:numPr>
          <w:ilvl w:val="0"/>
          <w:numId w:val="5"/>
        </w:numPr>
        <w:tabs>
          <w:tab w:val="left" w:pos="1366"/>
        </w:tabs>
        <w:spacing w:before="200" w:after="0" w:line="278" w:lineRule="auto"/>
        <w:ind w:left="1120" w:right="2153" w:firstLine="0"/>
        <w:jc w:val="left"/>
        <w:rPr>
          <w:sz w:val="22"/>
        </w:rPr>
      </w:pPr>
      <w:r>
        <w:rPr>
          <w:b/>
          <w:sz w:val="22"/>
        </w:rPr>
        <w:t>Skill</w:t>
      </w:r>
      <w:r>
        <w:rPr>
          <w:b/>
          <w:spacing w:val="-1"/>
          <w:sz w:val="22"/>
        </w:rPr>
        <w:t xml:space="preserve"> </w:t>
      </w:r>
      <w:r>
        <w:rPr>
          <w:b/>
          <w:sz w:val="22"/>
        </w:rPr>
        <w:t>Development:</w:t>
      </w:r>
      <w:r>
        <w:rPr>
          <w:b/>
          <w:spacing w:val="-1"/>
          <w:sz w:val="22"/>
        </w:rPr>
        <w:t xml:space="preserve"> </w:t>
      </w:r>
      <w:r>
        <w:rPr>
          <w:sz w:val="22"/>
        </w:rPr>
        <w:t>Engaging</w:t>
      </w:r>
      <w:r>
        <w:rPr>
          <w:spacing w:val="-3"/>
          <w:sz w:val="22"/>
        </w:rPr>
        <w:t xml:space="preserve"> </w:t>
      </w:r>
      <w:r>
        <w:rPr>
          <w:sz w:val="22"/>
        </w:rPr>
        <w:t>in</w:t>
      </w:r>
      <w:r>
        <w:rPr>
          <w:spacing w:val="-3"/>
          <w:sz w:val="22"/>
        </w:rPr>
        <w:t xml:space="preserve"> </w:t>
      </w:r>
      <w:r>
        <w:rPr>
          <w:sz w:val="22"/>
        </w:rPr>
        <w:t>projects</w:t>
      </w:r>
      <w:r>
        <w:rPr>
          <w:spacing w:val="-4"/>
          <w:sz w:val="22"/>
        </w:rPr>
        <w:t xml:space="preserve"> </w:t>
      </w:r>
      <w:r>
        <w:rPr>
          <w:sz w:val="22"/>
        </w:rPr>
        <w:t>and</w:t>
      </w:r>
      <w:r>
        <w:rPr>
          <w:spacing w:val="-7"/>
          <w:sz w:val="22"/>
        </w:rPr>
        <w:t xml:space="preserve"> </w:t>
      </w:r>
      <w:r>
        <w:rPr>
          <w:sz w:val="22"/>
        </w:rPr>
        <w:t>problem-solving</w:t>
      </w:r>
      <w:r>
        <w:rPr>
          <w:spacing w:val="-3"/>
          <w:sz w:val="22"/>
        </w:rPr>
        <w:t xml:space="preserve"> </w:t>
      </w:r>
      <w:r>
        <w:rPr>
          <w:sz w:val="22"/>
        </w:rPr>
        <w:t>within</w:t>
      </w:r>
      <w:r>
        <w:rPr>
          <w:spacing w:val="-5"/>
          <w:sz w:val="22"/>
        </w:rPr>
        <w:t xml:space="preserve"> </w:t>
      </w:r>
      <w:r>
        <w:rPr>
          <w:sz w:val="22"/>
        </w:rPr>
        <w:t>the</w:t>
      </w:r>
      <w:r>
        <w:rPr>
          <w:spacing w:val="-3"/>
          <w:sz w:val="22"/>
        </w:rPr>
        <w:t xml:space="preserve"> </w:t>
      </w:r>
      <w:r>
        <w:rPr>
          <w:sz w:val="22"/>
        </w:rPr>
        <w:t>context</w:t>
      </w:r>
      <w:r>
        <w:rPr>
          <w:spacing w:val="-4"/>
          <w:sz w:val="22"/>
        </w:rPr>
        <w:t xml:space="preserve"> </w:t>
      </w:r>
      <w:r>
        <w:rPr>
          <w:sz w:val="22"/>
        </w:rPr>
        <w:t>of</w:t>
      </w:r>
      <w:r>
        <w:rPr>
          <w:spacing w:val="-4"/>
          <w:sz w:val="22"/>
        </w:rPr>
        <w:t xml:space="preserve"> </w:t>
      </w:r>
      <w:r>
        <w:rPr>
          <w:sz w:val="22"/>
        </w:rPr>
        <w:t>an internship or collaboration provides an avenue for skill development.</w:t>
      </w:r>
    </w:p>
    <w:p>
      <w:pPr>
        <w:pStyle w:val="5"/>
      </w:pPr>
      <w:r>
        <w:t>How</w:t>
      </w:r>
      <w:r>
        <w:rPr>
          <w:spacing w:val="-3"/>
        </w:rPr>
        <w:t xml:space="preserve"> </w:t>
      </w:r>
      <w:r>
        <w:t>Program</w:t>
      </w:r>
      <w:r>
        <w:rPr>
          <w:spacing w:val="-4"/>
        </w:rPr>
        <w:t xml:space="preserve"> </w:t>
      </w:r>
      <w:r>
        <w:t>was</w:t>
      </w:r>
      <w:r>
        <w:rPr>
          <w:spacing w:val="-4"/>
        </w:rPr>
        <w:t xml:space="preserve"> </w:t>
      </w:r>
      <w:r>
        <w:rPr>
          <w:spacing w:val="-2"/>
        </w:rPr>
        <w:t>planned:</w:t>
      </w:r>
    </w:p>
    <w:p>
      <w:pPr>
        <w:spacing w:after="0"/>
        <w:sectPr>
          <w:pgSz w:w="12240" w:h="15840"/>
          <w:pgMar w:top="1880" w:right="20" w:bottom="1940" w:left="320" w:header="271" w:footer="1759" w:gutter="0"/>
          <w:cols w:space="720" w:num="1"/>
        </w:sectPr>
      </w:pPr>
    </w:p>
    <w:p>
      <w:pPr>
        <w:pStyle w:val="8"/>
        <w:rPr>
          <w:b/>
          <w:sz w:val="20"/>
        </w:rPr>
      </w:pPr>
    </w:p>
    <w:p>
      <w:pPr>
        <w:pStyle w:val="8"/>
        <w:spacing w:before="75"/>
        <w:rPr>
          <w:b/>
          <w:sz w:val="20"/>
        </w:rPr>
      </w:pPr>
    </w:p>
    <w:p>
      <w:pPr>
        <w:pStyle w:val="8"/>
        <w:ind w:left="1272"/>
        <w:rPr>
          <w:sz w:val="20"/>
        </w:rPr>
      </w:pPr>
      <w:r>
        <w:rPr>
          <w:sz w:val="20"/>
        </w:rPr>
        <w:drawing>
          <wp:inline distT="0" distB="0" distL="0" distR="0">
            <wp:extent cx="5695950" cy="1951990"/>
            <wp:effectExtent l="0" t="0" r="0" b="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6" cstate="print"/>
                    <a:stretch>
                      <a:fillRect/>
                    </a:stretch>
                  </pic:blipFill>
                  <pic:spPr>
                    <a:xfrm>
                      <a:off x="0" y="0"/>
                      <a:ext cx="5696069" cy="1952244"/>
                    </a:xfrm>
                    <a:prstGeom prst="rect">
                      <a:avLst/>
                    </a:prstGeom>
                  </pic:spPr>
                </pic:pic>
              </a:graphicData>
            </a:graphic>
          </wp:inline>
        </w:drawing>
      </w:r>
    </w:p>
    <w:p>
      <w:pPr>
        <w:pStyle w:val="8"/>
        <w:rPr>
          <w:b/>
        </w:rPr>
      </w:pPr>
    </w:p>
    <w:p>
      <w:pPr>
        <w:pStyle w:val="8"/>
        <w:rPr>
          <w:b/>
        </w:rPr>
      </w:pPr>
    </w:p>
    <w:p>
      <w:pPr>
        <w:pStyle w:val="8"/>
        <w:spacing w:before="242"/>
        <w:rPr>
          <w:b/>
        </w:rPr>
      </w:pPr>
    </w:p>
    <w:p>
      <w:pPr>
        <w:pStyle w:val="5"/>
        <w:spacing w:before="0"/>
      </w:pPr>
      <w:r>
        <w:t>Learnings</w:t>
      </w:r>
      <w:r>
        <w:rPr>
          <w:spacing w:val="-6"/>
        </w:rPr>
        <w:t xml:space="preserve"> </w:t>
      </w:r>
      <w:r>
        <w:t>and</w:t>
      </w:r>
      <w:r>
        <w:rPr>
          <w:spacing w:val="-7"/>
        </w:rPr>
        <w:t xml:space="preserve"> </w:t>
      </w:r>
      <w:r>
        <w:t>overall</w:t>
      </w:r>
      <w:r>
        <w:rPr>
          <w:spacing w:val="-8"/>
        </w:rPr>
        <w:t xml:space="preserve"> </w:t>
      </w:r>
      <w:r>
        <w:rPr>
          <w:spacing w:val="-2"/>
        </w:rPr>
        <w:t>experience:</w:t>
      </w:r>
    </w:p>
    <w:p>
      <w:pPr>
        <w:pStyle w:val="8"/>
        <w:spacing w:before="237" w:line="278" w:lineRule="auto"/>
        <w:ind w:left="1120" w:right="1431"/>
      </w:pPr>
      <w:r>
        <w:t>Learnings</w:t>
      </w:r>
      <w:r>
        <w:rPr>
          <w:spacing w:val="-2"/>
        </w:rPr>
        <w:t xml:space="preserve"> </w:t>
      </w:r>
      <w:r>
        <w:t>and</w:t>
      </w:r>
      <w:r>
        <w:rPr>
          <w:spacing w:val="-3"/>
        </w:rPr>
        <w:t xml:space="preserve"> </w:t>
      </w:r>
      <w:r>
        <w:t>overall</w:t>
      </w:r>
      <w:r>
        <w:rPr>
          <w:spacing w:val="-3"/>
        </w:rPr>
        <w:t xml:space="preserve"> </w:t>
      </w:r>
      <w:r>
        <w:t>experience</w:t>
      </w:r>
      <w:r>
        <w:rPr>
          <w:spacing w:val="-3"/>
        </w:rPr>
        <w:t xml:space="preserve"> </w:t>
      </w:r>
      <w:r>
        <w:t>you</w:t>
      </w:r>
      <w:r>
        <w:rPr>
          <w:spacing w:val="-5"/>
        </w:rPr>
        <w:t xml:space="preserve"> </w:t>
      </w:r>
      <w:r>
        <w:t>might</w:t>
      </w:r>
      <w:r>
        <w:rPr>
          <w:spacing w:val="-2"/>
        </w:rPr>
        <w:t xml:space="preserve"> </w:t>
      </w:r>
      <w:r>
        <w:t>expect</w:t>
      </w:r>
      <w:r>
        <w:rPr>
          <w:spacing w:val="-4"/>
        </w:rPr>
        <w:t xml:space="preserve"> </w:t>
      </w:r>
      <w:r>
        <w:t>from</w:t>
      </w:r>
      <w:r>
        <w:rPr>
          <w:spacing w:val="-2"/>
        </w:rPr>
        <w:t xml:space="preserve"> </w:t>
      </w:r>
      <w:r>
        <w:t>working</w:t>
      </w:r>
      <w:r>
        <w:rPr>
          <w:spacing w:val="-3"/>
        </w:rPr>
        <w:t xml:space="preserve"> </w:t>
      </w:r>
      <w:r>
        <w:t>on</w:t>
      </w:r>
      <w:r>
        <w:rPr>
          <w:spacing w:val="-5"/>
        </w:rPr>
        <w:t xml:space="preserve"> </w:t>
      </w:r>
      <w:r>
        <w:t>a</w:t>
      </w:r>
      <w:r>
        <w:rPr>
          <w:spacing w:val="-3"/>
        </w:rPr>
        <w:t xml:space="preserve"> </w:t>
      </w:r>
      <w:r>
        <w:t>URL</w:t>
      </w:r>
      <w:r>
        <w:rPr>
          <w:spacing w:val="-3"/>
        </w:rPr>
        <w:t xml:space="preserve"> </w:t>
      </w:r>
      <w:r>
        <w:t>shortener</w:t>
      </w:r>
      <w:r>
        <w:rPr>
          <w:spacing w:val="-4"/>
        </w:rPr>
        <w:t xml:space="preserve"> </w:t>
      </w:r>
      <w:r>
        <w:t>project during a Python internship.</w:t>
      </w:r>
    </w:p>
    <w:p>
      <w:pPr>
        <w:pStyle w:val="12"/>
        <w:numPr>
          <w:ilvl w:val="0"/>
          <w:numId w:val="6"/>
        </w:numPr>
        <w:tabs>
          <w:tab w:val="left" w:pos="1364"/>
        </w:tabs>
        <w:spacing w:before="193" w:after="0" w:line="280" w:lineRule="auto"/>
        <w:ind w:left="1120" w:right="1531" w:firstLine="0"/>
        <w:jc w:val="left"/>
        <w:rPr>
          <w:sz w:val="22"/>
        </w:rPr>
      </w:pPr>
      <w:r>
        <w:rPr>
          <w:b/>
          <w:sz w:val="22"/>
        </w:rPr>
        <w:t>Technical</w:t>
      </w:r>
      <w:r>
        <w:rPr>
          <w:b/>
          <w:spacing w:val="-3"/>
          <w:sz w:val="22"/>
        </w:rPr>
        <w:t xml:space="preserve"> </w:t>
      </w:r>
      <w:r>
        <w:rPr>
          <w:b/>
          <w:sz w:val="22"/>
        </w:rPr>
        <w:t>Skills:</w:t>
      </w:r>
      <w:r>
        <w:rPr>
          <w:b/>
          <w:spacing w:val="-2"/>
          <w:sz w:val="22"/>
        </w:rPr>
        <w:t xml:space="preserve"> </w:t>
      </w:r>
      <w:r>
        <w:rPr>
          <w:sz w:val="22"/>
        </w:rPr>
        <w:t>Working</w:t>
      </w:r>
      <w:r>
        <w:rPr>
          <w:spacing w:val="-2"/>
          <w:sz w:val="22"/>
        </w:rPr>
        <w:t xml:space="preserve"> </w:t>
      </w:r>
      <w:r>
        <w:rPr>
          <w:sz w:val="22"/>
        </w:rPr>
        <w:t>on</w:t>
      </w:r>
      <w:r>
        <w:rPr>
          <w:spacing w:val="-2"/>
          <w:sz w:val="22"/>
        </w:rPr>
        <w:t xml:space="preserve"> </w:t>
      </w:r>
      <w:r>
        <w:rPr>
          <w:sz w:val="22"/>
        </w:rPr>
        <w:t>a</w:t>
      </w:r>
      <w:r>
        <w:rPr>
          <w:spacing w:val="-2"/>
          <w:sz w:val="22"/>
        </w:rPr>
        <w:t xml:space="preserve"> </w:t>
      </w:r>
      <w:r>
        <w:rPr>
          <w:sz w:val="22"/>
        </w:rPr>
        <w:t>URL</w:t>
      </w:r>
      <w:r>
        <w:rPr>
          <w:spacing w:val="-4"/>
          <w:sz w:val="22"/>
        </w:rPr>
        <w:t xml:space="preserve"> </w:t>
      </w:r>
      <w:r>
        <w:rPr>
          <w:sz w:val="22"/>
        </w:rPr>
        <w:t>shortener</w:t>
      </w:r>
      <w:r>
        <w:rPr>
          <w:spacing w:val="-6"/>
          <w:sz w:val="22"/>
        </w:rPr>
        <w:t xml:space="preserve"> </w:t>
      </w:r>
      <w:r>
        <w:rPr>
          <w:sz w:val="22"/>
        </w:rPr>
        <w:t>project in</w:t>
      </w:r>
      <w:r>
        <w:rPr>
          <w:spacing w:val="-4"/>
          <w:sz w:val="22"/>
        </w:rPr>
        <w:t xml:space="preserve"> </w:t>
      </w:r>
      <w:r>
        <w:rPr>
          <w:sz w:val="22"/>
        </w:rPr>
        <w:t>Python</w:t>
      </w:r>
      <w:r>
        <w:rPr>
          <w:spacing w:val="-4"/>
          <w:sz w:val="22"/>
        </w:rPr>
        <w:t xml:space="preserve"> </w:t>
      </w:r>
      <w:r>
        <w:rPr>
          <w:sz w:val="22"/>
        </w:rPr>
        <w:t>allows</w:t>
      </w:r>
      <w:r>
        <w:rPr>
          <w:spacing w:val="-1"/>
          <w:sz w:val="22"/>
        </w:rPr>
        <w:t xml:space="preserve"> </w:t>
      </w:r>
      <w:r>
        <w:rPr>
          <w:sz w:val="22"/>
        </w:rPr>
        <w:t>you</w:t>
      </w:r>
      <w:r>
        <w:rPr>
          <w:spacing w:val="-2"/>
          <w:sz w:val="22"/>
        </w:rPr>
        <w:t xml:space="preserve"> </w:t>
      </w:r>
      <w:r>
        <w:rPr>
          <w:sz w:val="22"/>
        </w:rPr>
        <w:t>to</w:t>
      </w:r>
      <w:r>
        <w:rPr>
          <w:spacing w:val="-4"/>
          <w:sz w:val="22"/>
        </w:rPr>
        <w:t xml:space="preserve"> </w:t>
      </w:r>
      <w:r>
        <w:rPr>
          <w:sz w:val="22"/>
        </w:rPr>
        <w:t>enhance</w:t>
      </w:r>
      <w:r>
        <w:rPr>
          <w:spacing w:val="-4"/>
          <w:sz w:val="22"/>
        </w:rPr>
        <w:t xml:space="preserve"> </w:t>
      </w:r>
      <w:r>
        <w:rPr>
          <w:sz w:val="22"/>
        </w:rPr>
        <w:t>your technical skills in various areas. You'll gain proficiency in Python programming.</w:t>
      </w:r>
    </w:p>
    <w:p>
      <w:pPr>
        <w:pStyle w:val="12"/>
        <w:numPr>
          <w:ilvl w:val="0"/>
          <w:numId w:val="6"/>
        </w:numPr>
        <w:tabs>
          <w:tab w:val="left" w:pos="1366"/>
        </w:tabs>
        <w:spacing w:before="191" w:after="0" w:line="276" w:lineRule="auto"/>
        <w:ind w:left="1120" w:right="1335" w:firstLine="0"/>
        <w:jc w:val="both"/>
        <w:rPr>
          <w:sz w:val="22"/>
        </w:rPr>
      </w:pPr>
      <w:r>
        <w:rPr>
          <w:b/>
          <w:sz w:val="22"/>
        </w:rPr>
        <w:t xml:space="preserve">Problem-Solving: </w:t>
      </w:r>
      <w:r>
        <w:rPr>
          <w:sz w:val="22"/>
        </w:rPr>
        <w:t>Developing a URL shortener involves addressing</w:t>
      </w:r>
      <w:r>
        <w:rPr>
          <w:spacing w:val="-1"/>
          <w:sz w:val="22"/>
        </w:rPr>
        <w:t xml:space="preserve"> </w:t>
      </w:r>
      <w:r>
        <w:rPr>
          <w:sz w:val="22"/>
        </w:rPr>
        <w:t>specific challenges, such as</w:t>
      </w:r>
      <w:r>
        <w:rPr>
          <w:spacing w:val="-3"/>
          <w:sz w:val="22"/>
        </w:rPr>
        <w:t xml:space="preserve"> </w:t>
      </w:r>
      <w:r>
        <w:rPr>
          <w:sz w:val="22"/>
        </w:rPr>
        <w:t>generating</w:t>
      </w:r>
      <w:r>
        <w:rPr>
          <w:spacing w:val="-3"/>
          <w:sz w:val="22"/>
        </w:rPr>
        <w:t xml:space="preserve"> </w:t>
      </w:r>
      <w:r>
        <w:rPr>
          <w:sz w:val="22"/>
        </w:rPr>
        <w:t>unique</w:t>
      </w:r>
      <w:r>
        <w:rPr>
          <w:spacing w:val="-3"/>
          <w:sz w:val="22"/>
        </w:rPr>
        <w:t xml:space="preserve"> </w:t>
      </w:r>
      <w:r>
        <w:rPr>
          <w:sz w:val="22"/>
        </w:rPr>
        <w:t>shortened</w:t>
      </w:r>
      <w:r>
        <w:rPr>
          <w:spacing w:val="-5"/>
          <w:sz w:val="22"/>
        </w:rPr>
        <w:t xml:space="preserve"> </w:t>
      </w:r>
      <w:r>
        <w:rPr>
          <w:sz w:val="22"/>
        </w:rPr>
        <w:t>URLs,</w:t>
      </w:r>
      <w:r>
        <w:rPr>
          <w:spacing w:val="-4"/>
          <w:sz w:val="22"/>
        </w:rPr>
        <w:t xml:space="preserve"> </w:t>
      </w:r>
      <w:r>
        <w:rPr>
          <w:sz w:val="22"/>
        </w:rPr>
        <w:t>managing</w:t>
      </w:r>
      <w:r>
        <w:rPr>
          <w:spacing w:val="-5"/>
          <w:sz w:val="22"/>
        </w:rPr>
        <w:t xml:space="preserve"> </w:t>
      </w:r>
      <w:r>
        <w:rPr>
          <w:sz w:val="22"/>
        </w:rPr>
        <w:t>the</w:t>
      </w:r>
      <w:r>
        <w:rPr>
          <w:spacing w:val="-5"/>
          <w:sz w:val="22"/>
        </w:rPr>
        <w:t xml:space="preserve"> </w:t>
      </w:r>
      <w:r>
        <w:rPr>
          <w:sz w:val="22"/>
        </w:rPr>
        <w:t>database,</w:t>
      </w:r>
      <w:r>
        <w:rPr>
          <w:spacing w:val="-1"/>
          <w:sz w:val="22"/>
        </w:rPr>
        <w:t xml:space="preserve"> </w:t>
      </w:r>
      <w:r>
        <w:rPr>
          <w:sz w:val="22"/>
        </w:rPr>
        <w:t>and</w:t>
      </w:r>
      <w:r>
        <w:rPr>
          <w:spacing w:val="-3"/>
          <w:sz w:val="22"/>
        </w:rPr>
        <w:t xml:space="preserve"> </w:t>
      </w:r>
      <w:r>
        <w:rPr>
          <w:sz w:val="22"/>
        </w:rPr>
        <w:t>implementing</w:t>
      </w:r>
      <w:r>
        <w:rPr>
          <w:spacing w:val="-5"/>
          <w:sz w:val="22"/>
        </w:rPr>
        <w:t xml:space="preserve"> </w:t>
      </w:r>
      <w:r>
        <w:rPr>
          <w:sz w:val="22"/>
        </w:rPr>
        <w:t>the</w:t>
      </w:r>
      <w:r>
        <w:rPr>
          <w:spacing w:val="-5"/>
          <w:sz w:val="22"/>
        </w:rPr>
        <w:t xml:space="preserve"> </w:t>
      </w:r>
      <w:r>
        <w:rPr>
          <w:sz w:val="22"/>
        </w:rPr>
        <w:t>redirection mechanism. Throughout</w:t>
      </w:r>
      <w:r>
        <w:rPr>
          <w:spacing w:val="-3"/>
          <w:sz w:val="22"/>
        </w:rPr>
        <w:t xml:space="preserve"> </w:t>
      </w:r>
      <w:r>
        <w:rPr>
          <w:sz w:val="22"/>
        </w:rPr>
        <w:t>the project,</w:t>
      </w:r>
      <w:r>
        <w:rPr>
          <w:spacing w:val="-1"/>
          <w:sz w:val="22"/>
        </w:rPr>
        <w:t xml:space="preserve"> </w:t>
      </w:r>
      <w:r>
        <w:rPr>
          <w:sz w:val="22"/>
        </w:rPr>
        <w:t>you'll enhance your</w:t>
      </w:r>
      <w:r>
        <w:rPr>
          <w:spacing w:val="-1"/>
          <w:sz w:val="22"/>
        </w:rPr>
        <w:t xml:space="preserve"> </w:t>
      </w:r>
      <w:r>
        <w:rPr>
          <w:sz w:val="22"/>
        </w:rPr>
        <w:t>problem-solving skills by identifying and implementing effective solutions to these challenges.</w:t>
      </w:r>
    </w:p>
    <w:p>
      <w:pPr>
        <w:pStyle w:val="12"/>
        <w:numPr>
          <w:ilvl w:val="0"/>
          <w:numId w:val="6"/>
        </w:numPr>
        <w:tabs>
          <w:tab w:val="left" w:pos="1366"/>
        </w:tabs>
        <w:spacing w:before="199" w:after="0" w:line="276" w:lineRule="auto"/>
        <w:ind w:left="1120" w:right="1629" w:firstLine="0"/>
        <w:jc w:val="left"/>
        <w:rPr>
          <w:sz w:val="22"/>
        </w:rPr>
      </w:pPr>
      <w:r>
        <w:rPr>
          <w:b/>
          <w:sz w:val="22"/>
        </w:rPr>
        <w:t xml:space="preserve">Project Management: </w:t>
      </w:r>
      <w:r>
        <w:rPr>
          <w:sz w:val="22"/>
        </w:rPr>
        <w:t>Participating in an internship project like a URL shortener involves managing your time and tasks effectively. You'll gain experience in project planning, task prioritization,</w:t>
      </w:r>
      <w:r>
        <w:rPr>
          <w:spacing w:val="-4"/>
          <w:sz w:val="22"/>
        </w:rPr>
        <w:t xml:space="preserve"> </w:t>
      </w:r>
      <w:r>
        <w:rPr>
          <w:sz w:val="22"/>
        </w:rPr>
        <w:t>and</w:t>
      </w:r>
      <w:r>
        <w:rPr>
          <w:spacing w:val="-5"/>
          <w:sz w:val="22"/>
        </w:rPr>
        <w:t xml:space="preserve"> </w:t>
      </w:r>
      <w:r>
        <w:rPr>
          <w:sz w:val="22"/>
        </w:rPr>
        <w:t>meeting</w:t>
      </w:r>
      <w:r>
        <w:rPr>
          <w:spacing w:val="-3"/>
          <w:sz w:val="22"/>
        </w:rPr>
        <w:t xml:space="preserve"> </w:t>
      </w:r>
      <w:r>
        <w:rPr>
          <w:sz w:val="22"/>
        </w:rPr>
        <w:t>deadlines.</w:t>
      </w:r>
      <w:r>
        <w:rPr>
          <w:spacing w:val="-1"/>
          <w:sz w:val="22"/>
        </w:rPr>
        <w:t xml:space="preserve"> </w:t>
      </w:r>
      <w:r>
        <w:rPr>
          <w:sz w:val="22"/>
        </w:rPr>
        <w:t>Additionally,</w:t>
      </w:r>
      <w:r>
        <w:rPr>
          <w:spacing w:val="-4"/>
          <w:sz w:val="22"/>
        </w:rPr>
        <w:t xml:space="preserve"> </w:t>
      </w:r>
      <w:r>
        <w:rPr>
          <w:sz w:val="22"/>
        </w:rPr>
        <w:t>you</w:t>
      </w:r>
      <w:r>
        <w:rPr>
          <w:spacing w:val="-5"/>
          <w:sz w:val="22"/>
        </w:rPr>
        <w:t xml:space="preserve"> </w:t>
      </w:r>
      <w:r>
        <w:rPr>
          <w:sz w:val="22"/>
        </w:rPr>
        <w:t>may</w:t>
      </w:r>
      <w:r>
        <w:rPr>
          <w:spacing w:val="-5"/>
          <w:sz w:val="22"/>
        </w:rPr>
        <w:t xml:space="preserve"> </w:t>
      </w:r>
      <w:r>
        <w:rPr>
          <w:sz w:val="22"/>
        </w:rPr>
        <w:t>work</w:t>
      </w:r>
      <w:r>
        <w:rPr>
          <w:spacing w:val="-4"/>
          <w:sz w:val="22"/>
        </w:rPr>
        <w:t xml:space="preserve"> </w:t>
      </w:r>
      <w:r>
        <w:rPr>
          <w:sz w:val="22"/>
        </w:rPr>
        <w:t>collaboratively</w:t>
      </w:r>
      <w:r>
        <w:rPr>
          <w:spacing w:val="-2"/>
          <w:sz w:val="22"/>
        </w:rPr>
        <w:t xml:space="preserve"> </w:t>
      </w:r>
      <w:r>
        <w:rPr>
          <w:sz w:val="22"/>
        </w:rPr>
        <w:t>with</w:t>
      </w:r>
      <w:r>
        <w:rPr>
          <w:spacing w:val="-3"/>
          <w:sz w:val="22"/>
        </w:rPr>
        <w:t xml:space="preserve"> </w:t>
      </w:r>
      <w:r>
        <w:rPr>
          <w:sz w:val="22"/>
        </w:rPr>
        <w:t>a</w:t>
      </w:r>
      <w:r>
        <w:rPr>
          <w:spacing w:val="-4"/>
          <w:sz w:val="22"/>
        </w:rPr>
        <w:t xml:space="preserve"> </w:t>
      </w:r>
      <w:r>
        <w:rPr>
          <w:sz w:val="22"/>
        </w:rPr>
        <w:t>team</w:t>
      </w:r>
      <w:r>
        <w:rPr>
          <w:spacing w:val="-4"/>
          <w:sz w:val="22"/>
        </w:rPr>
        <w:t xml:space="preserve"> </w:t>
      </w:r>
      <w:r>
        <w:rPr>
          <w:sz w:val="22"/>
        </w:rPr>
        <w:t>or receive guidance from mentors, providing an opportunity to improve your communication and teamwork skills.</w:t>
      </w:r>
    </w:p>
    <w:p>
      <w:pPr>
        <w:pStyle w:val="12"/>
        <w:numPr>
          <w:ilvl w:val="0"/>
          <w:numId w:val="6"/>
        </w:numPr>
        <w:tabs>
          <w:tab w:val="left" w:pos="1366"/>
        </w:tabs>
        <w:spacing w:before="202" w:after="0" w:line="276" w:lineRule="auto"/>
        <w:ind w:left="1120" w:right="1458" w:firstLine="0"/>
        <w:jc w:val="left"/>
        <w:rPr>
          <w:sz w:val="22"/>
        </w:rPr>
      </w:pPr>
      <w:r>
        <w:rPr>
          <w:b/>
          <w:sz w:val="22"/>
        </w:rPr>
        <w:t xml:space="preserve">Debugging and Testing: </w:t>
      </w:r>
      <w:r>
        <w:rPr>
          <w:sz w:val="22"/>
        </w:rPr>
        <w:t>During the implementation phase, you'll encounter and overcome challenges</w:t>
      </w:r>
      <w:r>
        <w:rPr>
          <w:spacing w:val="-2"/>
          <w:sz w:val="22"/>
        </w:rPr>
        <w:t xml:space="preserve"> </w:t>
      </w:r>
      <w:r>
        <w:rPr>
          <w:sz w:val="22"/>
        </w:rPr>
        <w:t>through</w:t>
      </w:r>
      <w:r>
        <w:rPr>
          <w:spacing w:val="-6"/>
          <w:sz w:val="22"/>
        </w:rPr>
        <w:t xml:space="preserve"> </w:t>
      </w:r>
      <w:r>
        <w:rPr>
          <w:sz w:val="22"/>
        </w:rPr>
        <w:t>debugging</w:t>
      </w:r>
      <w:r>
        <w:rPr>
          <w:spacing w:val="-3"/>
          <w:sz w:val="22"/>
        </w:rPr>
        <w:t xml:space="preserve"> </w:t>
      </w:r>
      <w:r>
        <w:rPr>
          <w:sz w:val="22"/>
        </w:rPr>
        <w:t>and</w:t>
      </w:r>
      <w:r>
        <w:rPr>
          <w:spacing w:val="-3"/>
          <w:sz w:val="22"/>
        </w:rPr>
        <w:t xml:space="preserve"> </w:t>
      </w:r>
      <w:r>
        <w:rPr>
          <w:sz w:val="22"/>
        </w:rPr>
        <w:t>testing.</w:t>
      </w:r>
      <w:r>
        <w:rPr>
          <w:spacing w:val="-4"/>
          <w:sz w:val="22"/>
        </w:rPr>
        <w:t xml:space="preserve"> </w:t>
      </w:r>
      <w:r>
        <w:rPr>
          <w:sz w:val="22"/>
        </w:rPr>
        <w:t>This</w:t>
      </w:r>
      <w:r>
        <w:rPr>
          <w:spacing w:val="-2"/>
          <w:sz w:val="22"/>
        </w:rPr>
        <w:t xml:space="preserve"> </w:t>
      </w:r>
      <w:r>
        <w:rPr>
          <w:sz w:val="22"/>
        </w:rPr>
        <w:t>process</w:t>
      </w:r>
      <w:r>
        <w:rPr>
          <w:spacing w:val="-5"/>
          <w:sz w:val="22"/>
        </w:rPr>
        <w:t xml:space="preserve"> </w:t>
      </w:r>
      <w:r>
        <w:rPr>
          <w:sz w:val="22"/>
        </w:rPr>
        <w:t>will</w:t>
      </w:r>
      <w:r>
        <w:rPr>
          <w:spacing w:val="-3"/>
          <w:sz w:val="22"/>
        </w:rPr>
        <w:t xml:space="preserve"> </w:t>
      </w:r>
      <w:r>
        <w:rPr>
          <w:sz w:val="22"/>
        </w:rPr>
        <w:t>enhance</w:t>
      </w:r>
      <w:r>
        <w:rPr>
          <w:spacing w:val="-3"/>
          <w:sz w:val="22"/>
        </w:rPr>
        <w:t xml:space="preserve"> </w:t>
      </w:r>
      <w:r>
        <w:rPr>
          <w:sz w:val="22"/>
        </w:rPr>
        <w:t>your</w:t>
      </w:r>
      <w:r>
        <w:rPr>
          <w:spacing w:val="-4"/>
          <w:sz w:val="22"/>
        </w:rPr>
        <w:t xml:space="preserve"> </w:t>
      </w:r>
      <w:r>
        <w:rPr>
          <w:sz w:val="22"/>
        </w:rPr>
        <w:t>troubleshooting</w:t>
      </w:r>
      <w:r>
        <w:rPr>
          <w:spacing w:val="-3"/>
          <w:sz w:val="22"/>
        </w:rPr>
        <w:t xml:space="preserve"> </w:t>
      </w:r>
      <w:r>
        <w:rPr>
          <w:sz w:val="22"/>
        </w:rPr>
        <w:t>skills and help you develop strategies for identifying and resolving issues in your code.</w:t>
      </w:r>
    </w:p>
    <w:p>
      <w:pPr>
        <w:pStyle w:val="12"/>
        <w:numPr>
          <w:ilvl w:val="0"/>
          <w:numId w:val="6"/>
        </w:numPr>
        <w:tabs>
          <w:tab w:val="left" w:pos="1366"/>
        </w:tabs>
        <w:spacing w:before="200" w:after="0" w:line="276" w:lineRule="auto"/>
        <w:ind w:left="1120" w:right="1334" w:firstLine="0"/>
        <w:jc w:val="left"/>
        <w:rPr>
          <w:sz w:val="22"/>
        </w:rPr>
      </w:pPr>
      <w:r>
        <w:rPr>
          <w:b/>
          <w:sz w:val="22"/>
        </w:rPr>
        <w:t>Exposure</w:t>
      </w:r>
      <w:r>
        <w:rPr>
          <w:b/>
          <w:spacing w:val="-4"/>
          <w:sz w:val="22"/>
        </w:rPr>
        <w:t xml:space="preserve"> </w:t>
      </w:r>
      <w:r>
        <w:rPr>
          <w:b/>
          <w:sz w:val="22"/>
        </w:rPr>
        <w:t>to</w:t>
      </w:r>
      <w:r>
        <w:rPr>
          <w:b/>
          <w:spacing w:val="-4"/>
          <w:sz w:val="22"/>
        </w:rPr>
        <w:t xml:space="preserve"> </w:t>
      </w:r>
      <w:r>
        <w:rPr>
          <w:b/>
          <w:sz w:val="22"/>
        </w:rPr>
        <w:t>Industry</w:t>
      </w:r>
      <w:r>
        <w:rPr>
          <w:b/>
          <w:spacing w:val="-4"/>
          <w:sz w:val="22"/>
        </w:rPr>
        <w:t xml:space="preserve"> </w:t>
      </w:r>
      <w:r>
        <w:rPr>
          <w:b/>
          <w:sz w:val="22"/>
        </w:rPr>
        <w:t>Practices:</w:t>
      </w:r>
      <w:r>
        <w:rPr>
          <w:b/>
          <w:spacing w:val="-1"/>
          <w:sz w:val="22"/>
        </w:rPr>
        <w:t xml:space="preserve"> </w:t>
      </w:r>
      <w:r>
        <w:rPr>
          <w:sz w:val="22"/>
        </w:rPr>
        <w:t>Internships</w:t>
      </w:r>
      <w:r>
        <w:rPr>
          <w:spacing w:val="-2"/>
          <w:sz w:val="22"/>
        </w:rPr>
        <w:t xml:space="preserve"> </w:t>
      </w:r>
      <w:r>
        <w:rPr>
          <w:sz w:val="22"/>
        </w:rPr>
        <w:t>often</w:t>
      </w:r>
      <w:r>
        <w:rPr>
          <w:spacing w:val="-4"/>
          <w:sz w:val="22"/>
        </w:rPr>
        <w:t xml:space="preserve"> </w:t>
      </w:r>
      <w:r>
        <w:rPr>
          <w:sz w:val="22"/>
        </w:rPr>
        <w:t>provide</w:t>
      </w:r>
      <w:r>
        <w:rPr>
          <w:spacing w:val="-2"/>
          <w:sz w:val="22"/>
        </w:rPr>
        <w:t xml:space="preserve"> </w:t>
      </w:r>
      <w:r>
        <w:rPr>
          <w:sz w:val="22"/>
        </w:rPr>
        <w:t>exposure</w:t>
      </w:r>
      <w:r>
        <w:rPr>
          <w:spacing w:val="-4"/>
          <w:sz w:val="22"/>
        </w:rPr>
        <w:t xml:space="preserve"> </w:t>
      </w:r>
      <w:r>
        <w:rPr>
          <w:sz w:val="22"/>
        </w:rPr>
        <w:t>to</w:t>
      </w:r>
      <w:r>
        <w:rPr>
          <w:spacing w:val="-6"/>
          <w:sz w:val="22"/>
        </w:rPr>
        <w:t xml:space="preserve"> </w:t>
      </w:r>
      <w:r>
        <w:rPr>
          <w:sz w:val="22"/>
        </w:rPr>
        <w:t>industry</w:t>
      </w:r>
      <w:r>
        <w:rPr>
          <w:spacing w:val="-4"/>
          <w:sz w:val="22"/>
        </w:rPr>
        <w:t xml:space="preserve"> </w:t>
      </w:r>
      <w:r>
        <w:rPr>
          <w:sz w:val="22"/>
        </w:rPr>
        <w:t>practices</w:t>
      </w:r>
      <w:r>
        <w:rPr>
          <w:spacing w:val="-2"/>
          <w:sz w:val="22"/>
        </w:rPr>
        <w:t xml:space="preserve"> </w:t>
      </w:r>
      <w:r>
        <w:rPr>
          <w:sz w:val="22"/>
        </w:rPr>
        <w:t>and standards. You</w:t>
      </w:r>
      <w:r>
        <w:rPr>
          <w:spacing w:val="-4"/>
          <w:sz w:val="22"/>
        </w:rPr>
        <w:t xml:space="preserve"> </w:t>
      </w:r>
      <w:r>
        <w:rPr>
          <w:sz w:val="22"/>
        </w:rPr>
        <w:t>may learn about coding conventions, version control</w:t>
      </w:r>
      <w:r>
        <w:rPr>
          <w:spacing w:val="-1"/>
          <w:sz w:val="22"/>
        </w:rPr>
        <w:t xml:space="preserve"> </w:t>
      </w:r>
      <w:r>
        <w:rPr>
          <w:sz w:val="22"/>
        </w:rPr>
        <w:t>systems (such as Git), code documentation, and collaborative development workflows. These experiences will help you align your skills and practices with industry expectations.</w:t>
      </w:r>
    </w:p>
    <w:p>
      <w:pPr>
        <w:spacing w:after="0" w:line="276" w:lineRule="auto"/>
        <w:jc w:val="left"/>
        <w:rPr>
          <w:sz w:val="22"/>
        </w:rPr>
        <w:sectPr>
          <w:pgSz w:w="12240" w:h="15840"/>
          <w:pgMar w:top="1880" w:right="20" w:bottom="1940" w:left="320" w:header="271" w:footer="1759" w:gutter="0"/>
          <w:cols w:space="720" w:num="1"/>
        </w:sectPr>
      </w:pPr>
    </w:p>
    <w:p>
      <w:pPr>
        <w:pStyle w:val="8"/>
        <w:spacing w:before="243" w:line="276" w:lineRule="auto"/>
        <w:ind w:left="1120" w:right="1212"/>
      </w:pPr>
      <w:r>
        <w:t>Overall, working on a URL shortener project during a Python internship offers a valuable opportunity to apply your programming knowledge to a practical, real-world scenario. It enables you</w:t>
      </w:r>
      <w:r>
        <w:rPr>
          <w:spacing w:val="-3"/>
        </w:rPr>
        <w:t xml:space="preserve"> </w:t>
      </w:r>
      <w:r>
        <w:t>to</w:t>
      </w:r>
      <w:r>
        <w:rPr>
          <w:spacing w:val="-5"/>
        </w:rPr>
        <w:t xml:space="preserve"> </w:t>
      </w:r>
      <w:r>
        <w:t>develop</w:t>
      </w:r>
      <w:r>
        <w:rPr>
          <w:spacing w:val="-5"/>
        </w:rPr>
        <w:t xml:space="preserve"> </w:t>
      </w:r>
      <w:r>
        <w:t>technical</w:t>
      </w:r>
      <w:r>
        <w:rPr>
          <w:spacing w:val="-6"/>
        </w:rPr>
        <w:t xml:space="preserve"> </w:t>
      </w:r>
      <w:r>
        <w:t>skills,</w:t>
      </w:r>
      <w:r>
        <w:rPr>
          <w:spacing w:val="-1"/>
        </w:rPr>
        <w:t xml:space="preserve"> </w:t>
      </w:r>
      <w:r>
        <w:t>problem-solving</w:t>
      </w:r>
      <w:r>
        <w:rPr>
          <w:spacing w:val="-3"/>
        </w:rPr>
        <w:t xml:space="preserve"> </w:t>
      </w:r>
      <w:r>
        <w:t>abilities,</w:t>
      </w:r>
      <w:r>
        <w:rPr>
          <w:spacing w:val="-2"/>
        </w:rPr>
        <w:t xml:space="preserve"> </w:t>
      </w:r>
      <w:r>
        <w:t>project</w:t>
      </w:r>
      <w:r>
        <w:rPr>
          <w:spacing w:val="-4"/>
        </w:rPr>
        <w:t xml:space="preserve"> </w:t>
      </w:r>
      <w:r>
        <w:t>management</w:t>
      </w:r>
      <w:r>
        <w:rPr>
          <w:spacing w:val="-1"/>
        </w:rPr>
        <w:t xml:space="preserve"> </w:t>
      </w:r>
      <w:r>
        <w:t>capabilities,</w:t>
      </w:r>
      <w:r>
        <w:rPr>
          <w:spacing w:val="-4"/>
        </w:rPr>
        <w:t xml:space="preserve"> </w:t>
      </w:r>
      <w:r>
        <w:t>and</w:t>
      </w:r>
      <w:r>
        <w:rPr>
          <w:spacing w:val="-3"/>
        </w:rPr>
        <w:t xml:space="preserve"> </w:t>
      </w:r>
      <w:r>
        <w:t>an understanding of industry practices. Remember to seek guidance</w:t>
      </w:r>
      <w:r>
        <w:rPr>
          <w:spacing w:val="-1"/>
        </w:rPr>
        <w:t xml:space="preserve"> </w:t>
      </w:r>
      <w:r>
        <w:t>from your mentors, collaborate with your peers, and make the most of the learning experience throughout the internship.</w:t>
      </w:r>
    </w:p>
    <w:p>
      <w:pPr>
        <w:pStyle w:val="8"/>
        <w:spacing w:before="201" w:line="278" w:lineRule="auto"/>
        <w:ind w:left="1120" w:right="1431"/>
      </w:pPr>
      <w:r>
        <w:t>Thanks</w:t>
      </w:r>
      <w:r>
        <w:rPr>
          <w:spacing w:val="-2"/>
        </w:rPr>
        <w:t xml:space="preserve"> </w:t>
      </w:r>
      <w:r>
        <w:t>to</w:t>
      </w:r>
      <w:r>
        <w:rPr>
          <w:spacing w:val="-5"/>
        </w:rPr>
        <w:t xml:space="preserve"> </w:t>
      </w:r>
      <w:r>
        <w:t>Upskill</w:t>
      </w:r>
      <w:r>
        <w:rPr>
          <w:spacing w:val="-3"/>
        </w:rPr>
        <w:t xml:space="preserve"> </w:t>
      </w:r>
      <w:r>
        <w:t>Campus</w:t>
      </w:r>
      <w:r>
        <w:rPr>
          <w:spacing w:val="-2"/>
        </w:rPr>
        <w:t xml:space="preserve"> </w:t>
      </w:r>
      <w:r>
        <w:t>(USC)</w:t>
      </w:r>
      <w:r>
        <w:rPr>
          <w:spacing w:val="-4"/>
        </w:rPr>
        <w:t xml:space="preserve"> </w:t>
      </w:r>
      <w:r>
        <w:t>or</w:t>
      </w:r>
      <w:r>
        <w:rPr>
          <w:spacing w:val="-4"/>
        </w:rPr>
        <w:t xml:space="preserve"> </w:t>
      </w:r>
      <w:r>
        <w:t>The</w:t>
      </w:r>
      <w:r>
        <w:rPr>
          <w:spacing w:val="-5"/>
        </w:rPr>
        <w:t xml:space="preserve"> </w:t>
      </w:r>
      <w:r>
        <w:t>IoT</w:t>
      </w:r>
      <w:r>
        <w:rPr>
          <w:spacing w:val="-3"/>
        </w:rPr>
        <w:t xml:space="preserve"> </w:t>
      </w:r>
      <w:r>
        <w:t>Academy</w:t>
      </w:r>
      <w:r>
        <w:rPr>
          <w:spacing w:val="-2"/>
        </w:rPr>
        <w:t xml:space="preserve"> </w:t>
      </w:r>
      <w:r>
        <w:t>in</w:t>
      </w:r>
      <w:r>
        <w:rPr>
          <w:spacing w:val="-5"/>
        </w:rPr>
        <w:t xml:space="preserve"> </w:t>
      </w:r>
      <w:r>
        <w:t>collaboration</w:t>
      </w:r>
      <w:r>
        <w:rPr>
          <w:spacing w:val="-3"/>
        </w:rPr>
        <w:t xml:space="preserve"> </w:t>
      </w:r>
      <w:r>
        <w:t>with</w:t>
      </w:r>
      <w:r>
        <w:rPr>
          <w:spacing w:val="-5"/>
        </w:rPr>
        <w:t xml:space="preserve"> </w:t>
      </w:r>
      <w:r>
        <w:t>UniConverge Technologies Pvt Ltd (UCT) for this Internship Oppurtinity.</w:t>
      </w:r>
    </w:p>
    <w:p>
      <w:pPr>
        <w:spacing w:after="0" w:line="278" w:lineRule="auto"/>
        <w:sectPr>
          <w:pgSz w:w="12240" w:h="15840"/>
          <w:pgMar w:top="1880" w:right="20" w:bottom="1940" w:left="320" w:header="271" w:footer="1759" w:gutter="0"/>
          <w:cols w:space="720" w:num="1"/>
        </w:sectPr>
      </w:pPr>
    </w:p>
    <w:p>
      <w:pPr>
        <w:pStyle w:val="2"/>
        <w:numPr>
          <w:ilvl w:val="0"/>
          <w:numId w:val="2"/>
        </w:numPr>
        <w:tabs>
          <w:tab w:val="left" w:pos="1552"/>
        </w:tabs>
        <w:spacing w:before="242" w:after="0" w:line="240" w:lineRule="auto"/>
        <w:ind w:left="1552" w:right="0" w:hanging="432"/>
        <w:jc w:val="left"/>
      </w:pPr>
      <w:bookmarkStart w:id="1" w:name="_bookmark1"/>
      <w:bookmarkEnd w:id="1"/>
      <w:r>
        <w:rPr>
          <w:spacing w:val="-2"/>
        </w:rPr>
        <w:t>Introduction</w:t>
      </w:r>
    </w:p>
    <w:p>
      <w:pPr>
        <w:pStyle w:val="3"/>
        <w:numPr>
          <w:ilvl w:val="1"/>
          <w:numId w:val="2"/>
        </w:numPr>
        <w:tabs>
          <w:tab w:val="left" w:pos="1696"/>
        </w:tabs>
        <w:spacing w:before="210" w:after="0" w:line="240" w:lineRule="auto"/>
        <w:ind w:left="1696" w:right="0" w:hanging="576"/>
        <w:jc w:val="left"/>
      </w:pPr>
      <w:bookmarkStart w:id="2" w:name="_bookmark2"/>
      <w:bookmarkEnd w:id="2"/>
      <w:r>
        <w:t>About</w:t>
      </w:r>
      <w:r>
        <w:rPr>
          <w:spacing w:val="-6"/>
        </w:rPr>
        <w:t xml:space="preserve"> </w:t>
      </w:r>
      <w:r>
        <w:t>UniConverge</w:t>
      </w:r>
      <w:r>
        <w:rPr>
          <w:spacing w:val="-4"/>
        </w:rPr>
        <w:t xml:space="preserve"> </w:t>
      </w:r>
      <w:r>
        <w:t>Technologies</w:t>
      </w:r>
      <w:r>
        <w:rPr>
          <w:spacing w:val="-5"/>
        </w:rPr>
        <w:t xml:space="preserve"> </w:t>
      </w:r>
      <w:r>
        <w:t>Pvt</w:t>
      </w:r>
      <w:r>
        <w:rPr>
          <w:spacing w:val="-4"/>
        </w:rPr>
        <w:t xml:space="preserve"> </w:t>
      </w:r>
      <w:r>
        <w:rPr>
          <w:spacing w:val="-5"/>
        </w:rPr>
        <w:t>Ltd</w:t>
      </w:r>
    </w:p>
    <w:p>
      <w:pPr>
        <w:pStyle w:val="8"/>
        <w:spacing w:before="237" w:line="278" w:lineRule="auto"/>
        <w:ind w:left="1120" w:right="1431"/>
      </w:pPr>
      <w:r>
        <w:t>A</w:t>
      </w:r>
      <w:r>
        <w:rPr>
          <w:spacing w:val="-3"/>
        </w:rPr>
        <w:t xml:space="preserve"> </w:t>
      </w:r>
      <w:r>
        <w:t>company</w:t>
      </w:r>
      <w:r>
        <w:rPr>
          <w:spacing w:val="-5"/>
        </w:rPr>
        <w:t xml:space="preserve"> </w:t>
      </w:r>
      <w:r>
        <w:t>established</w:t>
      </w:r>
      <w:r>
        <w:rPr>
          <w:spacing w:val="-3"/>
        </w:rPr>
        <w:t xml:space="preserve"> </w:t>
      </w:r>
      <w:r>
        <w:t>in</w:t>
      </w:r>
      <w:r>
        <w:rPr>
          <w:spacing w:val="-3"/>
        </w:rPr>
        <w:t xml:space="preserve"> </w:t>
      </w:r>
      <w:r>
        <w:t>2013</w:t>
      </w:r>
      <w:r>
        <w:rPr>
          <w:spacing w:val="-3"/>
        </w:rPr>
        <w:t xml:space="preserve"> </w:t>
      </w:r>
      <w:r>
        <w:t>and</w:t>
      </w:r>
      <w:r>
        <w:rPr>
          <w:spacing w:val="-5"/>
        </w:rPr>
        <w:t xml:space="preserve"> </w:t>
      </w:r>
      <w:r>
        <w:t>working</w:t>
      </w:r>
      <w:r>
        <w:rPr>
          <w:spacing w:val="-3"/>
        </w:rPr>
        <w:t xml:space="preserve"> </w:t>
      </w:r>
      <w:r>
        <w:t>in</w:t>
      </w:r>
      <w:r>
        <w:rPr>
          <w:spacing w:val="-5"/>
        </w:rPr>
        <w:t xml:space="preserve"> </w:t>
      </w:r>
      <w:r>
        <w:t>Digital</w:t>
      </w:r>
      <w:r>
        <w:rPr>
          <w:spacing w:val="-4"/>
        </w:rPr>
        <w:t xml:space="preserve"> </w:t>
      </w:r>
      <w:r>
        <w:t>Transformation</w:t>
      </w:r>
      <w:r>
        <w:rPr>
          <w:spacing w:val="-3"/>
        </w:rPr>
        <w:t xml:space="preserve"> </w:t>
      </w:r>
      <w:r>
        <w:t>domain</w:t>
      </w:r>
      <w:r>
        <w:rPr>
          <w:spacing w:val="-3"/>
        </w:rPr>
        <w:t xml:space="preserve"> </w:t>
      </w:r>
      <w:r>
        <w:t>and</w:t>
      </w:r>
      <w:r>
        <w:rPr>
          <w:spacing w:val="-3"/>
        </w:rPr>
        <w:t xml:space="preserve"> </w:t>
      </w:r>
      <w:r>
        <w:t>providing Industrial solutions with prime focus on sustainability and RoI.</w:t>
      </w:r>
    </w:p>
    <w:p>
      <w:pPr>
        <w:spacing w:before="193"/>
        <w:ind w:left="1120" w:right="0" w:firstLine="0"/>
        <w:jc w:val="left"/>
        <w:rPr>
          <w:b/>
          <w:sz w:val="22"/>
        </w:rPr>
      </w:pPr>
      <w:r>
        <w:rPr>
          <w:sz w:val="22"/>
        </w:rPr>
        <w:t>For</w:t>
      </w:r>
      <w:r>
        <w:rPr>
          <w:spacing w:val="-7"/>
          <w:sz w:val="22"/>
        </w:rPr>
        <w:t xml:space="preserve"> </w:t>
      </w:r>
      <w:r>
        <w:rPr>
          <w:sz w:val="22"/>
        </w:rPr>
        <w:t>developing</w:t>
      </w:r>
      <w:r>
        <w:rPr>
          <w:spacing w:val="-5"/>
          <w:sz w:val="22"/>
        </w:rPr>
        <w:t xml:space="preserve"> </w:t>
      </w:r>
      <w:r>
        <w:rPr>
          <w:sz w:val="22"/>
        </w:rPr>
        <w:t>its</w:t>
      </w:r>
      <w:r>
        <w:rPr>
          <w:spacing w:val="-7"/>
          <w:sz w:val="22"/>
        </w:rPr>
        <w:t xml:space="preserve"> </w:t>
      </w:r>
      <w:r>
        <w:rPr>
          <w:sz w:val="22"/>
        </w:rPr>
        <w:t>products</w:t>
      </w:r>
      <w:r>
        <w:rPr>
          <w:spacing w:val="-4"/>
          <w:sz w:val="22"/>
        </w:rPr>
        <w:t xml:space="preserve"> </w:t>
      </w:r>
      <w:r>
        <w:rPr>
          <w:sz w:val="22"/>
        </w:rPr>
        <w:t>and</w:t>
      </w:r>
      <w:r>
        <w:rPr>
          <w:spacing w:val="-7"/>
          <w:sz w:val="22"/>
        </w:rPr>
        <w:t xml:space="preserve"> </w:t>
      </w:r>
      <w:r>
        <w:rPr>
          <w:sz w:val="22"/>
        </w:rPr>
        <w:t>solutions</w:t>
      </w:r>
      <w:r>
        <w:rPr>
          <w:spacing w:val="-7"/>
          <w:sz w:val="22"/>
        </w:rPr>
        <w:t xml:space="preserve"> </w:t>
      </w:r>
      <w:r>
        <w:rPr>
          <w:sz w:val="22"/>
        </w:rPr>
        <w:t>it</w:t>
      </w:r>
      <w:r>
        <w:rPr>
          <w:spacing w:val="-3"/>
          <w:sz w:val="22"/>
        </w:rPr>
        <w:t xml:space="preserve"> </w:t>
      </w:r>
      <w:r>
        <w:rPr>
          <w:sz w:val="22"/>
        </w:rPr>
        <w:t>is</w:t>
      </w:r>
      <w:r>
        <w:rPr>
          <w:spacing w:val="-7"/>
          <w:sz w:val="22"/>
        </w:rPr>
        <w:t xml:space="preserve"> </w:t>
      </w:r>
      <w:r>
        <w:rPr>
          <w:sz w:val="22"/>
        </w:rPr>
        <w:t>leveraging</w:t>
      </w:r>
      <w:r>
        <w:rPr>
          <w:spacing w:val="-5"/>
          <w:sz w:val="22"/>
        </w:rPr>
        <w:t xml:space="preserve"> </w:t>
      </w:r>
      <w:r>
        <w:rPr>
          <w:sz w:val="22"/>
        </w:rPr>
        <w:t>various</w:t>
      </w:r>
      <w:r>
        <w:rPr>
          <w:spacing w:val="-5"/>
          <w:sz w:val="22"/>
        </w:rPr>
        <w:t xml:space="preserve"> </w:t>
      </w:r>
      <w:r>
        <w:rPr>
          <w:b/>
          <w:sz w:val="22"/>
        </w:rPr>
        <w:t>Cutting</w:t>
      </w:r>
      <w:r>
        <w:rPr>
          <w:b/>
          <w:spacing w:val="-9"/>
          <w:sz w:val="22"/>
        </w:rPr>
        <w:t xml:space="preserve"> </w:t>
      </w:r>
      <w:r>
        <w:rPr>
          <w:b/>
          <w:sz w:val="22"/>
        </w:rPr>
        <w:t>Edge</w:t>
      </w:r>
      <w:r>
        <w:rPr>
          <w:b/>
          <w:spacing w:val="-5"/>
          <w:sz w:val="22"/>
        </w:rPr>
        <w:t xml:space="preserve"> </w:t>
      </w:r>
      <w:r>
        <w:rPr>
          <w:b/>
          <w:spacing w:val="-2"/>
          <w:sz w:val="22"/>
        </w:rPr>
        <w:t>Technologies</w:t>
      </w:r>
    </w:p>
    <w:p>
      <w:pPr>
        <w:pStyle w:val="5"/>
        <w:spacing w:before="40" w:line="276" w:lineRule="auto"/>
        <w:ind w:right="1212"/>
        <w:rPr>
          <w:b w:val="0"/>
        </w:rPr>
      </w:pPr>
      <w:r>
        <w:t>e.g. Internet of Things (IoT), Cyber Security, Cloud computing (AWS, Azure), Machine Learning,</w:t>
      </w:r>
      <w:r>
        <w:rPr>
          <w:spacing w:val="-5"/>
        </w:rPr>
        <w:t xml:space="preserve"> </w:t>
      </w:r>
      <w:r>
        <w:t>Communication</w:t>
      </w:r>
      <w:r>
        <w:rPr>
          <w:spacing w:val="-7"/>
        </w:rPr>
        <w:t xml:space="preserve"> </w:t>
      </w:r>
      <w:r>
        <w:t>Technologies</w:t>
      </w:r>
      <w:r>
        <w:rPr>
          <w:spacing w:val="-6"/>
        </w:rPr>
        <w:t xml:space="preserve"> </w:t>
      </w:r>
      <w:r>
        <w:t>(4G/5G/LoRaWAN),</w:t>
      </w:r>
      <w:r>
        <w:rPr>
          <w:spacing w:val="-5"/>
        </w:rPr>
        <w:t xml:space="preserve"> </w:t>
      </w:r>
      <w:r>
        <w:t>Java</w:t>
      </w:r>
      <w:r>
        <w:rPr>
          <w:spacing w:val="-4"/>
        </w:rPr>
        <w:t xml:space="preserve"> </w:t>
      </w:r>
      <w:r>
        <w:t>Full</w:t>
      </w:r>
      <w:r>
        <w:rPr>
          <w:spacing w:val="-5"/>
        </w:rPr>
        <w:t xml:space="preserve"> </w:t>
      </w:r>
      <w:r>
        <w:t>Stack,</w:t>
      </w:r>
      <w:r>
        <w:rPr>
          <w:spacing w:val="-5"/>
        </w:rPr>
        <w:t xml:space="preserve"> </w:t>
      </w:r>
      <w:r>
        <w:t>Python,</w:t>
      </w:r>
      <w:r>
        <w:rPr>
          <w:spacing w:val="-2"/>
        </w:rPr>
        <w:t xml:space="preserve"> </w:t>
      </w:r>
      <w:r>
        <w:t xml:space="preserve">Front end </w:t>
      </w:r>
      <w:r>
        <w:rPr>
          <w:b w:val="0"/>
        </w:rPr>
        <w:t>etc.</w:t>
      </w:r>
    </w:p>
    <w:p>
      <w:pPr>
        <w:pStyle w:val="8"/>
        <w:spacing w:before="3"/>
        <w:rPr>
          <w:sz w:val="15"/>
        </w:rPr>
      </w:pPr>
      <w:r>
        <w:drawing>
          <wp:anchor distT="0" distB="0" distL="0" distR="0" simplePos="0" relativeHeight="251674624" behindDoc="1" locked="0" layoutInCell="1" allowOverlap="1">
            <wp:simplePos x="0" y="0"/>
            <wp:positionH relativeFrom="page">
              <wp:posOffset>914400</wp:posOffset>
            </wp:positionH>
            <wp:positionV relativeFrom="paragraph">
              <wp:posOffset>126365</wp:posOffset>
            </wp:positionV>
            <wp:extent cx="5986780" cy="3364865"/>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7" cstate="print"/>
                    <a:stretch>
                      <a:fillRect/>
                    </a:stretch>
                  </pic:blipFill>
                  <pic:spPr>
                    <a:xfrm>
                      <a:off x="0" y="0"/>
                      <a:ext cx="5986515" cy="3364991"/>
                    </a:xfrm>
                    <a:prstGeom prst="rect">
                      <a:avLst/>
                    </a:prstGeom>
                  </pic:spPr>
                </pic:pic>
              </a:graphicData>
            </a:graphic>
          </wp:anchor>
        </w:drawing>
      </w:r>
    </w:p>
    <w:p>
      <w:pPr>
        <w:pStyle w:val="8"/>
      </w:pPr>
    </w:p>
    <w:p>
      <w:pPr>
        <w:pStyle w:val="8"/>
        <w:spacing w:before="201"/>
      </w:pPr>
    </w:p>
    <w:p>
      <w:pPr>
        <w:pStyle w:val="12"/>
        <w:numPr>
          <w:ilvl w:val="0"/>
          <w:numId w:val="7"/>
        </w:numPr>
        <w:tabs>
          <w:tab w:val="left" w:pos="1840"/>
          <w:tab w:val="left" w:pos="6660"/>
        </w:tabs>
        <w:spacing w:before="0" w:after="0" w:line="240" w:lineRule="auto"/>
        <w:ind w:left="1840" w:right="0" w:hanging="538"/>
        <w:jc w:val="left"/>
        <w:rPr>
          <w:b/>
          <w:sz w:val="32"/>
        </w:rPr>
      </w:pPr>
      <w:r>
        <w:drawing>
          <wp:anchor distT="0" distB="0" distL="0" distR="0" simplePos="0" relativeHeight="251661312" behindDoc="1" locked="0" layoutInCell="1" allowOverlap="1">
            <wp:simplePos x="0" y="0"/>
            <wp:positionH relativeFrom="page">
              <wp:posOffset>3121660</wp:posOffset>
            </wp:positionH>
            <wp:positionV relativeFrom="paragraph">
              <wp:posOffset>-181610</wp:posOffset>
            </wp:positionV>
            <wp:extent cx="1223010" cy="303530"/>
            <wp:effectExtent l="0" t="0" r="0" b="0"/>
            <wp:wrapNone/>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8" cstate="print"/>
                    <a:stretch>
                      <a:fillRect/>
                    </a:stretch>
                  </pic:blipFill>
                  <pic:spPr>
                    <a:xfrm>
                      <a:off x="0" y="0"/>
                      <a:ext cx="1223112" cy="303635"/>
                    </a:xfrm>
                    <a:prstGeom prst="rect">
                      <a:avLst/>
                    </a:prstGeom>
                  </pic:spPr>
                </pic:pic>
              </a:graphicData>
            </a:graphic>
          </wp:anchor>
        </w:drawing>
      </w:r>
      <w:r>
        <w:rPr>
          <w:b/>
          <w:sz w:val="32"/>
        </w:rPr>
        <w:t>UCT</w:t>
      </w:r>
      <w:r>
        <w:rPr>
          <w:b/>
          <w:spacing w:val="-5"/>
          <w:sz w:val="32"/>
        </w:rPr>
        <w:t xml:space="preserve"> </w:t>
      </w:r>
      <w:r>
        <w:rPr>
          <w:b/>
          <w:sz w:val="32"/>
        </w:rPr>
        <w:t>IoT</w:t>
      </w:r>
      <w:r>
        <w:rPr>
          <w:b/>
          <w:spacing w:val="-6"/>
          <w:sz w:val="32"/>
        </w:rPr>
        <w:t xml:space="preserve"> </w:t>
      </w:r>
      <w:r>
        <w:rPr>
          <w:b/>
          <w:spacing w:val="-2"/>
          <w:sz w:val="32"/>
        </w:rPr>
        <w:t>Platform</w:t>
      </w:r>
      <w:r>
        <w:rPr>
          <w:b/>
          <w:spacing w:val="-2"/>
          <w:sz w:val="28"/>
          <w:u w:val="single"/>
        </w:rPr>
        <w:t>(</w:t>
      </w:r>
      <w:r>
        <w:rPr>
          <w:b/>
          <w:sz w:val="28"/>
          <w:u w:val="single"/>
        </w:rPr>
        <w:tab/>
      </w:r>
      <w:r>
        <w:rPr>
          <w:b/>
          <w:spacing w:val="-10"/>
          <w:sz w:val="28"/>
          <w:u w:val="single"/>
        </w:rPr>
        <w:t>)</w:t>
      </w:r>
    </w:p>
    <w:p>
      <w:pPr>
        <w:pStyle w:val="8"/>
        <w:spacing w:before="3"/>
        <w:rPr>
          <w:b/>
        </w:rPr>
      </w:pPr>
    </w:p>
    <w:p>
      <w:pPr>
        <w:pStyle w:val="8"/>
        <w:spacing w:line="276" w:lineRule="auto"/>
        <w:ind w:left="1120" w:right="1472"/>
        <w:jc w:val="both"/>
      </w:pPr>
      <w:r>
        <w:rPr>
          <w:b/>
        </w:rPr>
        <w:t xml:space="preserve">UCT Insight </w:t>
      </w:r>
      <w:r>
        <w:t>is</w:t>
      </w:r>
      <w:r>
        <w:rPr>
          <w:spacing w:val="-1"/>
        </w:rPr>
        <w:t xml:space="preserve"> </w:t>
      </w:r>
      <w:r>
        <w:t>an</w:t>
      </w:r>
      <w:r>
        <w:rPr>
          <w:spacing w:val="-1"/>
        </w:rPr>
        <w:t xml:space="preserve"> </w:t>
      </w:r>
      <w:r>
        <w:t>IOT</w:t>
      </w:r>
      <w:r>
        <w:rPr>
          <w:spacing w:val="-1"/>
        </w:rPr>
        <w:t xml:space="preserve"> </w:t>
      </w:r>
      <w:r>
        <w:t>platform designed</w:t>
      </w:r>
      <w:r>
        <w:rPr>
          <w:spacing w:val="-1"/>
        </w:rPr>
        <w:t xml:space="preserve"> </w:t>
      </w:r>
      <w:r>
        <w:t>for quick deployment of IOT applications on the</w:t>
      </w:r>
      <w:r>
        <w:rPr>
          <w:spacing w:val="-1"/>
        </w:rPr>
        <w:t xml:space="preserve"> </w:t>
      </w:r>
      <w:r>
        <w:t>same time</w:t>
      </w:r>
      <w:r>
        <w:rPr>
          <w:spacing w:val="-3"/>
        </w:rPr>
        <w:t xml:space="preserve"> </w:t>
      </w:r>
      <w:r>
        <w:t>providing</w:t>
      </w:r>
      <w:r>
        <w:rPr>
          <w:spacing w:val="-3"/>
        </w:rPr>
        <w:t xml:space="preserve"> </w:t>
      </w:r>
      <w:r>
        <w:t>valuable</w:t>
      </w:r>
      <w:r>
        <w:rPr>
          <w:spacing w:val="-3"/>
        </w:rPr>
        <w:t xml:space="preserve"> </w:t>
      </w:r>
      <w:r>
        <w:t>“insight”</w:t>
      </w:r>
      <w:r>
        <w:rPr>
          <w:spacing w:val="-4"/>
        </w:rPr>
        <w:t xml:space="preserve"> </w:t>
      </w:r>
      <w:r>
        <w:t>for</w:t>
      </w:r>
      <w:r>
        <w:rPr>
          <w:spacing w:val="-4"/>
        </w:rPr>
        <w:t xml:space="preserve"> </w:t>
      </w:r>
      <w:r>
        <w:t>your</w:t>
      </w:r>
      <w:r>
        <w:rPr>
          <w:spacing w:val="-2"/>
        </w:rPr>
        <w:t xml:space="preserve"> </w:t>
      </w:r>
      <w:r>
        <w:t>process/business.</w:t>
      </w:r>
      <w:r>
        <w:rPr>
          <w:spacing w:val="-4"/>
        </w:rPr>
        <w:t xml:space="preserve"> </w:t>
      </w:r>
      <w:r>
        <w:t>It</w:t>
      </w:r>
      <w:r>
        <w:rPr>
          <w:spacing w:val="-4"/>
        </w:rPr>
        <w:t xml:space="preserve"> </w:t>
      </w:r>
      <w:r>
        <w:t>has</w:t>
      </w:r>
      <w:r>
        <w:rPr>
          <w:spacing w:val="-5"/>
        </w:rPr>
        <w:t xml:space="preserve"> </w:t>
      </w:r>
      <w:r>
        <w:t>been</w:t>
      </w:r>
      <w:r>
        <w:rPr>
          <w:spacing w:val="-3"/>
        </w:rPr>
        <w:t xml:space="preserve"> </w:t>
      </w:r>
      <w:r>
        <w:t>built</w:t>
      </w:r>
      <w:r>
        <w:rPr>
          <w:spacing w:val="-1"/>
        </w:rPr>
        <w:t xml:space="preserve"> </w:t>
      </w:r>
      <w:r>
        <w:t>in</w:t>
      </w:r>
      <w:r>
        <w:rPr>
          <w:spacing w:val="-3"/>
        </w:rPr>
        <w:t xml:space="preserve"> </w:t>
      </w:r>
      <w:r>
        <w:t>Java</w:t>
      </w:r>
      <w:r>
        <w:rPr>
          <w:spacing w:val="-5"/>
        </w:rPr>
        <w:t xml:space="preserve"> </w:t>
      </w:r>
      <w:r>
        <w:t>for</w:t>
      </w:r>
      <w:r>
        <w:rPr>
          <w:spacing w:val="-2"/>
        </w:rPr>
        <w:t xml:space="preserve"> </w:t>
      </w:r>
      <w:r>
        <w:t>backend and ReactJS for Front end. It has support for MySQL and various NoSql Databases.</w:t>
      </w:r>
    </w:p>
    <w:p>
      <w:pPr>
        <w:pStyle w:val="12"/>
        <w:numPr>
          <w:ilvl w:val="1"/>
          <w:numId w:val="7"/>
        </w:numPr>
        <w:tabs>
          <w:tab w:val="left" w:pos="1840"/>
        </w:tabs>
        <w:spacing w:before="200" w:after="0" w:line="278" w:lineRule="auto"/>
        <w:ind w:left="1840" w:right="1497" w:hanging="360"/>
        <w:jc w:val="left"/>
        <w:rPr>
          <w:sz w:val="22"/>
        </w:rPr>
      </w:pPr>
      <w:r>
        <w:rPr>
          <w:sz w:val="22"/>
        </w:rPr>
        <w:t>It</w:t>
      </w:r>
      <w:r>
        <w:rPr>
          <w:spacing w:val="-4"/>
          <w:sz w:val="22"/>
        </w:rPr>
        <w:t xml:space="preserve"> </w:t>
      </w:r>
      <w:r>
        <w:rPr>
          <w:sz w:val="22"/>
        </w:rPr>
        <w:t>enables</w:t>
      </w:r>
      <w:r>
        <w:rPr>
          <w:spacing w:val="-3"/>
          <w:sz w:val="22"/>
        </w:rPr>
        <w:t xml:space="preserve"> </w:t>
      </w:r>
      <w:r>
        <w:rPr>
          <w:sz w:val="22"/>
        </w:rPr>
        <w:t>device</w:t>
      </w:r>
      <w:r>
        <w:rPr>
          <w:spacing w:val="-5"/>
          <w:sz w:val="22"/>
        </w:rPr>
        <w:t xml:space="preserve"> </w:t>
      </w:r>
      <w:r>
        <w:rPr>
          <w:sz w:val="22"/>
        </w:rPr>
        <w:t>connectivity</w:t>
      </w:r>
      <w:r>
        <w:rPr>
          <w:spacing w:val="-2"/>
          <w:sz w:val="22"/>
        </w:rPr>
        <w:t xml:space="preserve"> </w:t>
      </w:r>
      <w:r>
        <w:rPr>
          <w:sz w:val="22"/>
        </w:rPr>
        <w:t>via</w:t>
      </w:r>
      <w:r>
        <w:rPr>
          <w:spacing w:val="-5"/>
          <w:sz w:val="22"/>
        </w:rPr>
        <w:t xml:space="preserve"> </w:t>
      </w:r>
      <w:r>
        <w:rPr>
          <w:sz w:val="22"/>
        </w:rPr>
        <w:t>industry</w:t>
      </w:r>
      <w:r>
        <w:rPr>
          <w:spacing w:val="-2"/>
          <w:sz w:val="22"/>
        </w:rPr>
        <w:t xml:space="preserve"> </w:t>
      </w:r>
      <w:r>
        <w:rPr>
          <w:sz w:val="22"/>
        </w:rPr>
        <w:t>standard</w:t>
      </w:r>
      <w:r>
        <w:rPr>
          <w:spacing w:val="-3"/>
          <w:sz w:val="22"/>
        </w:rPr>
        <w:t xml:space="preserve"> </w:t>
      </w:r>
      <w:r>
        <w:rPr>
          <w:sz w:val="22"/>
        </w:rPr>
        <w:t>IoT</w:t>
      </w:r>
      <w:r>
        <w:rPr>
          <w:spacing w:val="-6"/>
          <w:sz w:val="22"/>
        </w:rPr>
        <w:t xml:space="preserve"> </w:t>
      </w:r>
      <w:r>
        <w:rPr>
          <w:sz w:val="22"/>
        </w:rPr>
        <w:t>protocols</w:t>
      </w:r>
      <w:r>
        <w:rPr>
          <w:spacing w:val="-2"/>
          <w:sz w:val="22"/>
        </w:rPr>
        <w:t xml:space="preserve"> </w:t>
      </w:r>
      <w:r>
        <w:rPr>
          <w:sz w:val="22"/>
        </w:rPr>
        <w:t>-</w:t>
      </w:r>
      <w:r>
        <w:rPr>
          <w:spacing w:val="-4"/>
          <w:sz w:val="22"/>
        </w:rPr>
        <w:t xml:space="preserve"> </w:t>
      </w:r>
      <w:r>
        <w:rPr>
          <w:sz w:val="22"/>
        </w:rPr>
        <w:t>MQTT,</w:t>
      </w:r>
      <w:r>
        <w:rPr>
          <w:spacing w:val="-6"/>
          <w:sz w:val="22"/>
        </w:rPr>
        <w:t xml:space="preserve"> </w:t>
      </w:r>
      <w:r>
        <w:rPr>
          <w:sz w:val="22"/>
        </w:rPr>
        <w:t>CoAP,</w:t>
      </w:r>
      <w:r>
        <w:rPr>
          <w:spacing w:val="-1"/>
          <w:sz w:val="22"/>
        </w:rPr>
        <w:t xml:space="preserve"> </w:t>
      </w:r>
      <w:r>
        <w:rPr>
          <w:sz w:val="22"/>
        </w:rPr>
        <w:t>HTTP, Modbus TCP, OPC UA</w:t>
      </w:r>
    </w:p>
    <w:p>
      <w:pPr>
        <w:spacing w:after="0" w:line="278" w:lineRule="auto"/>
        <w:jc w:val="left"/>
        <w:rPr>
          <w:sz w:val="22"/>
        </w:rPr>
        <w:sectPr>
          <w:pgSz w:w="12240" w:h="15840"/>
          <w:pgMar w:top="1880" w:right="20" w:bottom="1940" w:left="320" w:header="271" w:footer="1759" w:gutter="0"/>
          <w:cols w:space="720" w:num="1"/>
        </w:sectPr>
      </w:pPr>
    </w:p>
    <w:p>
      <w:pPr>
        <w:pStyle w:val="12"/>
        <w:numPr>
          <w:ilvl w:val="1"/>
          <w:numId w:val="7"/>
        </w:numPr>
        <w:tabs>
          <w:tab w:val="left" w:pos="1840"/>
        </w:tabs>
        <w:spacing w:before="245" w:after="0" w:line="240" w:lineRule="auto"/>
        <w:ind w:left="1840" w:right="0" w:hanging="360"/>
        <w:jc w:val="left"/>
        <w:rPr>
          <w:sz w:val="22"/>
        </w:rPr>
      </w:pPr>
      <w:r>
        <w:rPr>
          <w:sz w:val="22"/>
        </w:rPr>
        <w:t>It</w:t>
      </w:r>
      <w:r>
        <w:rPr>
          <w:spacing w:val="-6"/>
          <w:sz w:val="22"/>
        </w:rPr>
        <w:t xml:space="preserve"> </w:t>
      </w:r>
      <w:r>
        <w:rPr>
          <w:sz w:val="22"/>
        </w:rPr>
        <w:t>supports</w:t>
      </w:r>
      <w:r>
        <w:rPr>
          <w:spacing w:val="-6"/>
          <w:sz w:val="22"/>
        </w:rPr>
        <w:t xml:space="preserve"> </w:t>
      </w:r>
      <w:r>
        <w:rPr>
          <w:sz w:val="22"/>
        </w:rPr>
        <w:t>both</w:t>
      </w:r>
      <w:r>
        <w:rPr>
          <w:spacing w:val="-6"/>
          <w:sz w:val="22"/>
        </w:rPr>
        <w:t xml:space="preserve"> </w:t>
      </w:r>
      <w:r>
        <w:rPr>
          <w:sz w:val="22"/>
        </w:rPr>
        <w:t>cloud</w:t>
      </w:r>
      <w:r>
        <w:rPr>
          <w:spacing w:val="-5"/>
          <w:sz w:val="22"/>
        </w:rPr>
        <w:t xml:space="preserve"> </w:t>
      </w:r>
      <w:r>
        <w:rPr>
          <w:sz w:val="22"/>
        </w:rPr>
        <w:t>and</w:t>
      </w:r>
      <w:r>
        <w:rPr>
          <w:spacing w:val="-4"/>
          <w:sz w:val="22"/>
        </w:rPr>
        <w:t xml:space="preserve"> </w:t>
      </w:r>
      <w:r>
        <w:rPr>
          <w:sz w:val="22"/>
        </w:rPr>
        <w:t>on-premises</w:t>
      </w:r>
      <w:r>
        <w:rPr>
          <w:spacing w:val="-6"/>
          <w:sz w:val="22"/>
        </w:rPr>
        <w:t xml:space="preserve"> </w:t>
      </w:r>
      <w:r>
        <w:rPr>
          <w:spacing w:val="-2"/>
          <w:sz w:val="22"/>
        </w:rPr>
        <w:t>deployments.</w:t>
      </w:r>
    </w:p>
    <w:p>
      <w:pPr>
        <w:pStyle w:val="8"/>
        <w:spacing w:before="237"/>
        <w:ind w:left="1120"/>
      </w:pPr>
      <w:r>
        <w:t>It</w:t>
      </w:r>
      <w:r>
        <w:rPr>
          <w:spacing w:val="-4"/>
        </w:rPr>
        <w:t xml:space="preserve"> </w:t>
      </w:r>
      <w:r>
        <w:t>has</w:t>
      </w:r>
      <w:r>
        <w:rPr>
          <w:spacing w:val="-4"/>
        </w:rPr>
        <w:t xml:space="preserve"> </w:t>
      </w:r>
      <w:r>
        <w:t>features</w:t>
      </w:r>
      <w:r>
        <w:rPr>
          <w:spacing w:val="-4"/>
        </w:rPr>
        <w:t xml:space="preserve"> </w:t>
      </w:r>
      <w:r>
        <w:rPr>
          <w:spacing w:val="-5"/>
        </w:rPr>
        <w:t>to</w:t>
      </w:r>
    </w:p>
    <w:p>
      <w:pPr>
        <w:pStyle w:val="12"/>
        <w:numPr>
          <w:ilvl w:val="0"/>
          <w:numId w:val="8"/>
        </w:numPr>
        <w:tabs>
          <w:tab w:val="left" w:pos="1258"/>
        </w:tabs>
        <w:spacing w:before="37" w:after="0" w:line="240" w:lineRule="auto"/>
        <w:ind w:left="1258" w:right="0" w:hanging="138"/>
        <w:jc w:val="left"/>
        <w:rPr>
          <w:sz w:val="22"/>
        </w:rPr>
      </w:pPr>
      <w:r>
        <w:rPr>
          <w:sz w:val="22"/>
        </w:rPr>
        <w:t>Build</w:t>
      </w:r>
      <w:r>
        <w:rPr>
          <w:spacing w:val="-4"/>
          <w:sz w:val="22"/>
        </w:rPr>
        <w:t xml:space="preserve"> </w:t>
      </w:r>
      <w:r>
        <w:rPr>
          <w:sz w:val="22"/>
        </w:rPr>
        <w:t>Your</w:t>
      </w:r>
      <w:r>
        <w:rPr>
          <w:spacing w:val="-4"/>
          <w:sz w:val="22"/>
        </w:rPr>
        <w:t xml:space="preserve"> </w:t>
      </w:r>
      <w:r>
        <w:rPr>
          <w:sz w:val="22"/>
        </w:rPr>
        <w:t>own</w:t>
      </w:r>
      <w:r>
        <w:rPr>
          <w:spacing w:val="-3"/>
          <w:sz w:val="22"/>
        </w:rPr>
        <w:t xml:space="preserve"> </w:t>
      </w:r>
      <w:r>
        <w:rPr>
          <w:spacing w:val="-2"/>
          <w:sz w:val="22"/>
        </w:rPr>
        <w:t>dashboard</w:t>
      </w:r>
    </w:p>
    <w:p>
      <w:pPr>
        <w:pStyle w:val="12"/>
        <w:numPr>
          <w:ilvl w:val="0"/>
          <w:numId w:val="8"/>
        </w:numPr>
        <w:tabs>
          <w:tab w:val="left" w:pos="1258"/>
        </w:tabs>
        <w:spacing w:before="38" w:after="0" w:line="240" w:lineRule="auto"/>
        <w:ind w:left="1258" w:right="0" w:hanging="138"/>
        <w:jc w:val="left"/>
        <w:rPr>
          <w:sz w:val="22"/>
        </w:rPr>
      </w:pPr>
      <w:r>
        <w:rPr>
          <w:sz w:val="22"/>
        </w:rPr>
        <w:t>Analytics</w:t>
      </w:r>
      <w:r>
        <w:rPr>
          <w:spacing w:val="-4"/>
          <w:sz w:val="22"/>
        </w:rPr>
        <w:t xml:space="preserve"> </w:t>
      </w:r>
      <w:r>
        <w:rPr>
          <w:sz w:val="22"/>
        </w:rPr>
        <w:t>and</w:t>
      </w:r>
      <w:r>
        <w:rPr>
          <w:spacing w:val="-6"/>
          <w:sz w:val="22"/>
        </w:rPr>
        <w:t xml:space="preserve"> </w:t>
      </w:r>
      <w:r>
        <w:rPr>
          <w:spacing w:val="-2"/>
          <w:sz w:val="22"/>
        </w:rPr>
        <w:t>Reporting</w:t>
      </w:r>
    </w:p>
    <w:p>
      <w:pPr>
        <w:pStyle w:val="12"/>
        <w:numPr>
          <w:ilvl w:val="0"/>
          <w:numId w:val="8"/>
        </w:numPr>
        <w:tabs>
          <w:tab w:val="left" w:pos="1258"/>
        </w:tabs>
        <w:spacing w:before="40" w:after="0" w:line="240" w:lineRule="auto"/>
        <w:ind w:left="1258" w:right="0" w:hanging="138"/>
        <w:jc w:val="left"/>
        <w:rPr>
          <w:sz w:val="22"/>
        </w:rPr>
      </w:pPr>
      <w:r>
        <w:rPr>
          <w:sz w:val="22"/>
        </w:rPr>
        <w:t>Alert</w:t>
      </w:r>
      <w:r>
        <w:rPr>
          <w:spacing w:val="-2"/>
          <w:sz w:val="22"/>
        </w:rPr>
        <w:t xml:space="preserve"> </w:t>
      </w:r>
      <w:r>
        <w:rPr>
          <w:sz w:val="22"/>
        </w:rPr>
        <w:t>and</w:t>
      </w:r>
      <w:r>
        <w:rPr>
          <w:spacing w:val="-3"/>
          <w:sz w:val="22"/>
        </w:rPr>
        <w:t xml:space="preserve"> </w:t>
      </w:r>
      <w:r>
        <w:rPr>
          <w:spacing w:val="-2"/>
          <w:sz w:val="22"/>
        </w:rPr>
        <w:t>Notification</w:t>
      </w:r>
    </w:p>
    <w:p>
      <w:pPr>
        <w:pStyle w:val="12"/>
        <w:numPr>
          <w:ilvl w:val="0"/>
          <w:numId w:val="8"/>
        </w:numPr>
        <w:tabs>
          <w:tab w:val="left" w:pos="1258"/>
        </w:tabs>
        <w:spacing w:before="37" w:after="0" w:line="240" w:lineRule="auto"/>
        <w:ind w:left="1258" w:right="0" w:hanging="138"/>
        <w:jc w:val="left"/>
        <w:rPr>
          <w:sz w:val="22"/>
        </w:rPr>
      </w:pPr>
      <w:r>
        <w:rPr>
          <w:sz w:val="22"/>
        </w:rPr>
        <w:t>Integration</w:t>
      </w:r>
      <w:r>
        <w:rPr>
          <w:spacing w:val="-7"/>
          <w:sz w:val="22"/>
        </w:rPr>
        <w:t xml:space="preserve"> </w:t>
      </w:r>
      <w:r>
        <w:rPr>
          <w:sz w:val="22"/>
        </w:rPr>
        <w:t>with</w:t>
      </w:r>
      <w:r>
        <w:rPr>
          <w:spacing w:val="-8"/>
          <w:sz w:val="22"/>
        </w:rPr>
        <w:t xml:space="preserve"> </w:t>
      </w:r>
      <w:r>
        <w:rPr>
          <w:sz w:val="22"/>
        </w:rPr>
        <w:t>third</w:t>
      </w:r>
      <w:r>
        <w:rPr>
          <w:spacing w:val="-6"/>
          <w:sz w:val="22"/>
        </w:rPr>
        <w:t xml:space="preserve"> </w:t>
      </w:r>
      <w:r>
        <w:rPr>
          <w:sz w:val="22"/>
        </w:rPr>
        <w:t>party</w:t>
      </w:r>
      <w:r>
        <w:rPr>
          <w:spacing w:val="-8"/>
          <w:sz w:val="22"/>
        </w:rPr>
        <w:t xml:space="preserve"> </w:t>
      </w:r>
      <w:r>
        <w:rPr>
          <w:sz w:val="22"/>
        </w:rPr>
        <w:t>application(Power</w:t>
      </w:r>
      <w:r>
        <w:rPr>
          <w:spacing w:val="-7"/>
          <w:sz w:val="22"/>
        </w:rPr>
        <w:t xml:space="preserve"> </w:t>
      </w:r>
      <w:r>
        <w:rPr>
          <w:sz w:val="22"/>
        </w:rPr>
        <w:t>BI,</w:t>
      </w:r>
      <w:r>
        <w:rPr>
          <w:spacing w:val="-9"/>
          <w:sz w:val="22"/>
        </w:rPr>
        <w:t xml:space="preserve"> </w:t>
      </w:r>
      <w:r>
        <w:rPr>
          <w:sz w:val="22"/>
        </w:rPr>
        <w:t>SAP,</w:t>
      </w:r>
      <w:r>
        <w:rPr>
          <w:spacing w:val="-4"/>
          <w:sz w:val="22"/>
        </w:rPr>
        <w:t xml:space="preserve"> ERP)</w:t>
      </w:r>
    </w:p>
    <w:p>
      <w:pPr>
        <w:pStyle w:val="12"/>
        <w:numPr>
          <w:ilvl w:val="0"/>
          <w:numId w:val="8"/>
        </w:numPr>
        <w:tabs>
          <w:tab w:val="left" w:pos="1258"/>
        </w:tabs>
        <w:spacing w:before="40" w:after="0" w:line="240" w:lineRule="auto"/>
        <w:ind w:left="1258" w:right="0" w:hanging="138"/>
        <w:jc w:val="left"/>
        <w:rPr>
          <w:sz w:val="22"/>
        </w:rPr>
      </w:pPr>
      <w:r>
        <w:rPr>
          <w:sz w:val="22"/>
        </w:rPr>
        <w:t>Rule</w:t>
      </w:r>
      <w:r>
        <w:rPr>
          <w:spacing w:val="-4"/>
          <w:sz w:val="22"/>
        </w:rPr>
        <w:t xml:space="preserve"> </w:t>
      </w:r>
      <w:r>
        <w:rPr>
          <w:spacing w:val="-2"/>
          <w:sz w:val="22"/>
        </w:rPr>
        <w:t>Engine</w:t>
      </w:r>
    </w:p>
    <w:p>
      <w:pPr>
        <w:pStyle w:val="8"/>
        <w:spacing w:before="5"/>
        <w:rPr>
          <w:sz w:val="18"/>
        </w:rPr>
      </w:pPr>
      <w:r>
        <w:drawing>
          <wp:anchor distT="0" distB="0" distL="0" distR="0" simplePos="0" relativeHeight="251675648" behindDoc="1" locked="0" layoutInCell="1" allowOverlap="1">
            <wp:simplePos x="0" y="0"/>
            <wp:positionH relativeFrom="page">
              <wp:posOffset>914400</wp:posOffset>
            </wp:positionH>
            <wp:positionV relativeFrom="paragraph">
              <wp:posOffset>149860</wp:posOffset>
            </wp:positionV>
            <wp:extent cx="5347970" cy="2926080"/>
            <wp:effectExtent l="0" t="0" r="0" b="0"/>
            <wp:wrapTopAndBottom/>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9" cstate="print"/>
                    <a:stretch>
                      <a:fillRect/>
                    </a:stretch>
                  </pic:blipFill>
                  <pic:spPr>
                    <a:xfrm>
                      <a:off x="0" y="0"/>
                      <a:ext cx="5347804" cy="2926365"/>
                    </a:xfrm>
                    <a:prstGeom prst="rect">
                      <a:avLst/>
                    </a:prstGeom>
                  </pic:spPr>
                </pic:pic>
              </a:graphicData>
            </a:graphic>
          </wp:anchor>
        </w:drawing>
      </w:r>
    </w:p>
    <w:p>
      <w:pPr>
        <w:spacing w:after="0"/>
        <w:rPr>
          <w:sz w:val="18"/>
        </w:rPr>
        <w:sectPr>
          <w:pgSz w:w="12240" w:h="15840"/>
          <w:pgMar w:top="1880" w:right="20" w:bottom="1940" w:left="320" w:header="271" w:footer="1759" w:gutter="0"/>
          <w:cols w:space="720" w:num="1"/>
        </w:sectPr>
      </w:pPr>
    </w:p>
    <w:p>
      <w:pPr>
        <w:pStyle w:val="8"/>
        <w:spacing w:before="13" w:after="1"/>
        <w:rPr>
          <w:sz w:val="20"/>
        </w:rPr>
      </w:pPr>
    </w:p>
    <w:p>
      <w:pPr>
        <w:pStyle w:val="8"/>
        <w:ind w:left="1120"/>
        <w:rPr>
          <w:sz w:val="20"/>
        </w:rPr>
      </w:pPr>
      <w:r>
        <w:rPr>
          <w:sz w:val="20"/>
        </w:rPr>
        <w:drawing>
          <wp:inline distT="0" distB="0" distL="0" distR="0">
            <wp:extent cx="5403215" cy="2825115"/>
            <wp:effectExtent l="0" t="0" r="0" b="0"/>
            <wp:docPr id="11" name="Image 11" descr="Getting Started with Rule Engine | ThingsBoard Community Edition"/>
            <wp:cNvGraphicFramePr/>
            <a:graphic xmlns:a="http://schemas.openxmlformats.org/drawingml/2006/main">
              <a:graphicData uri="http://schemas.openxmlformats.org/drawingml/2006/picture">
                <pic:pic xmlns:pic="http://schemas.openxmlformats.org/drawingml/2006/picture">
                  <pic:nvPicPr>
                    <pic:cNvPr id="11" name="Image 11" descr="Getting Started with Rule Engine | ThingsBoard Community Edition"/>
                    <pic:cNvPicPr/>
                  </pic:nvPicPr>
                  <pic:blipFill>
                    <a:blip r:embed="rId20" cstate="print"/>
                    <a:stretch>
                      <a:fillRect/>
                    </a:stretch>
                  </pic:blipFill>
                  <pic:spPr>
                    <a:xfrm>
                      <a:off x="0" y="0"/>
                      <a:ext cx="5403388" cy="2825496"/>
                    </a:xfrm>
                    <a:prstGeom prst="rect">
                      <a:avLst/>
                    </a:prstGeom>
                  </pic:spPr>
                </pic:pic>
              </a:graphicData>
            </a:graphic>
          </wp:inline>
        </w:drawing>
      </w:r>
    </w:p>
    <w:p>
      <w:pPr>
        <w:pStyle w:val="8"/>
        <w:rPr>
          <w:sz w:val="32"/>
        </w:rPr>
      </w:pPr>
    </w:p>
    <w:p>
      <w:pPr>
        <w:pStyle w:val="8"/>
        <w:rPr>
          <w:sz w:val="32"/>
        </w:rPr>
      </w:pPr>
    </w:p>
    <w:p>
      <w:pPr>
        <w:pStyle w:val="8"/>
        <w:spacing w:before="213"/>
        <w:rPr>
          <w:sz w:val="32"/>
        </w:rPr>
      </w:pPr>
    </w:p>
    <w:p>
      <w:pPr>
        <w:pStyle w:val="12"/>
        <w:numPr>
          <w:ilvl w:val="0"/>
          <w:numId w:val="7"/>
        </w:numPr>
        <w:tabs>
          <w:tab w:val="left" w:pos="1840"/>
          <w:tab w:val="left" w:pos="7949"/>
        </w:tabs>
        <w:spacing w:before="0" w:after="0" w:line="240" w:lineRule="auto"/>
        <w:ind w:left="1840" w:right="0" w:hanging="590"/>
        <w:jc w:val="left"/>
        <w:rPr>
          <w:sz w:val="32"/>
        </w:rPr>
      </w:pPr>
      <w:r>
        <w:drawing>
          <wp:anchor distT="0" distB="0" distL="0" distR="0" simplePos="0" relativeHeight="251662336" behindDoc="1" locked="0" layoutInCell="1" allowOverlap="1">
            <wp:simplePos x="0" y="0"/>
            <wp:positionH relativeFrom="page">
              <wp:posOffset>3759200</wp:posOffset>
            </wp:positionH>
            <wp:positionV relativeFrom="paragraph">
              <wp:posOffset>-345440</wp:posOffset>
            </wp:positionV>
            <wp:extent cx="1416685" cy="489585"/>
            <wp:effectExtent l="0" t="0" r="0" b="0"/>
            <wp:wrapNone/>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1" cstate="print"/>
                    <a:stretch>
                      <a:fillRect/>
                    </a:stretch>
                  </pic:blipFill>
                  <pic:spPr>
                    <a:xfrm>
                      <a:off x="0" y="0"/>
                      <a:ext cx="1416875" cy="489494"/>
                    </a:xfrm>
                    <a:prstGeom prst="rect">
                      <a:avLst/>
                    </a:prstGeom>
                  </pic:spPr>
                </pic:pic>
              </a:graphicData>
            </a:graphic>
          </wp:anchor>
        </w:drawing>
      </w:r>
      <w:r>
        <w:rPr>
          <w:b/>
          <w:sz w:val="32"/>
        </w:rPr>
        <w:t>Smart</w:t>
      </w:r>
      <w:r>
        <w:rPr>
          <w:b/>
          <w:spacing w:val="-12"/>
          <w:sz w:val="32"/>
        </w:rPr>
        <w:t xml:space="preserve"> </w:t>
      </w:r>
      <w:r>
        <w:rPr>
          <w:b/>
          <w:sz w:val="32"/>
        </w:rPr>
        <w:t>Factory</w:t>
      </w:r>
      <w:r>
        <w:rPr>
          <w:b/>
          <w:spacing w:val="-12"/>
          <w:sz w:val="32"/>
        </w:rPr>
        <w:t xml:space="preserve"> </w:t>
      </w:r>
      <w:r>
        <w:rPr>
          <w:b/>
          <w:sz w:val="32"/>
        </w:rPr>
        <w:t>Platform</w:t>
      </w:r>
      <w:r>
        <w:rPr>
          <w:b/>
          <w:spacing w:val="-12"/>
          <w:sz w:val="32"/>
        </w:rPr>
        <w:t xml:space="preserve"> </w:t>
      </w:r>
      <w:r>
        <w:rPr>
          <w:b/>
          <w:spacing w:val="-10"/>
          <w:sz w:val="32"/>
        </w:rPr>
        <w:t>(</w:t>
      </w:r>
      <w:r>
        <w:rPr>
          <w:b/>
          <w:sz w:val="32"/>
        </w:rPr>
        <w:tab/>
      </w:r>
      <w:r>
        <w:rPr>
          <w:b/>
          <w:spacing w:val="-10"/>
          <w:sz w:val="32"/>
        </w:rPr>
        <w:t>)</w:t>
      </w:r>
    </w:p>
    <w:p>
      <w:pPr>
        <w:pStyle w:val="8"/>
        <w:spacing w:before="256" w:line="465" w:lineRule="auto"/>
        <w:ind w:left="1120" w:right="5723"/>
      </w:pPr>
      <w:r>
        <w:t>Factory</w:t>
      </w:r>
      <w:r>
        <w:rPr>
          <w:spacing w:val="-6"/>
        </w:rPr>
        <w:t xml:space="preserve"> </w:t>
      </w:r>
      <w:r>
        <w:t>watch</w:t>
      </w:r>
      <w:r>
        <w:rPr>
          <w:spacing w:val="-7"/>
        </w:rPr>
        <w:t xml:space="preserve"> </w:t>
      </w:r>
      <w:r>
        <w:t>is</w:t>
      </w:r>
      <w:r>
        <w:rPr>
          <w:spacing w:val="-4"/>
        </w:rPr>
        <w:t xml:space="preserve"> </w:t>
      </w:r>
      <w:r>
        <w:t>a</w:t>
      </w:r>
      <w:r>
        <w:rPr>
          <w:spacing w:val="-7"/>
        </w:rPr>
        <w:t xml:space="preserve"> </w:t>
      </w:r>
      <w:r>
        <w:t>platform</w:t>
      </w:r>
      <w:r>
        <w:rPr>
          <w:spacing w:val="-6"/>
        </w:rPr>
        <w:t xml:space="preserve"> </w:t>
      </w:r>
      <w:r>
        <w:t>for</w:t>
      </w:r>
      <w:r>
        <w:rPr>
          <w:spacing w:val="-6"/>
        </w:rPr>
        <w:t xml:space="preserve"> </w:t>
      </w:r>
      <w:r>
        <w:t>smart</w:t>
      </w:r>
      <w:r>
        <w:rPr>
          <w:spacing w:val="-6"/>
        </w:rPr>
        <w:t xml:space="preserve"> </w:t>
      </w:r>
      <w:r>
        <w:t>factory</w:t>
      </w:r>
      <w:r>
        <w:rPr>
          <w:spacing w:val="-4"/>
        </w:rPr>
        <w:t xml:space="preserve"> </w:t>
      </w:r>
      <w:r>
        <w:t>needs. It provides Users/ Factory</w:t>
      </w:r>
    </w:p>
    <w:p>
      <w:pPr>
        <w:pStyle w:val="12"/>
        <w:numPr>
          <w:ilvl w:val="1"/>
          <w:numId w:val="7"/>
        </w:numPr>
        <w:tabs>
          <w:tab w:val="left" w:pos="1840"/>
        </w:tabs>
        <w:spacing w:before="1" w:after="0" w:line="240" w:lineRule="auto"/>
        <w:ind w:left="1840" w:right="0" w:hanging="360"/>
        <w:jc w:val="left"/>
        <w:rPr>
          <w:sz w:val="22"/>
        </w:rPr>
      </w:pPr>
      <w:r>
        <w:rPr>
          <w:sz w:val="22"/>
        </w:rPr>
        <w:t>with</w:t>
      </w:r>
      <w:r>
        <w:rPr>
          <w:spacing w:val="-8"/>
          <w:sz w:val="22"/>
        </w:rPr>
        <w:t xml:space="preserve"> </w:t>
      </w:r>
      <w:r>
        <w:rPr>
          <w:sz w:val="22"/>
        </w:rPr>
        <w:t>a</w:t>
      </w:r>
      <w:r>
        <w:rPr>
          <w:spacing w:val="-4"/>
          <w:sz w:val="22"/>
        </w:rPr>
        <w:t xml:space="preserve"> </w:t>
      </w:r>
      <w:r>
        <w:rPr>
          <w:sz w:val="22"/>
        </w:rPr>
        <w:t>scalable</w:t>
      </w:r>
      <w:r>
        <w:rPr>
          <w:spacing w:val="-5"/>
          <w:sz w:val="22"/>
        </w:rPr>
        <w:t xml:space="preserve"> </w:t>
      </w:r>
      <w:r>
        <w:rPr>
          <w:sz w:val="22"/>
        </w:rPr>
        <w:t>solution</w:t>
      </w:r>
      <w:r>
        <w:rPr>
          <w:spacing w:val="-5"/>
          <w:sz w:val="22"/>
        </w:rPr>
        <w:t xml:space="preserve"> </w:t>
      </w:r>
      <w:r>
        <w:rPr>
          <w:sz w:val="22"/>
        </w:rPr>
        <w:t>for</w:t>
      </w:r>
      <w:r>
        <w:rPr>
          <w:spacing w:val="-6"/>
          <w:sz w:val="22"/>
        </w:rPr>
        <w:t xml:space="preserve"> </w:t>
      </w:r>
      <w:r>
        <w:rPr>
          <w:sz w:val="22"/>
        </w:rPr>
        <w:t>their</w:t>
      </w:r>
      <w:r>
        <w:rPr>
          <w:spacing w:val="-4"/>
          <w:sz w:val="22"/>
        </w:rPr>
        <w:t xml:space="preserve"> </w:t>
      </w:r>
      <w:r>
        <w:rPr>
          <w:sz w:val="22"/>
        </w:rPr>
        <w:t>Production</w:t>
      </w:r>
      <w:r>
        <w:rPr>
          <w:spacing w:val="-5"/>
          <w:sz w:val="22"/>
        </w:rPr>
        <w:t xml:space="preserve"> </w:t>
      </w:r>
      <w:r>
        <w:rPr>
          <w:sz w:val="22"/>
        </w:rPr>
        <w:t>and</w:t>
      </w:r>
      <w:r>
        <w:rPr>
          <w:spacing w:val="-5"/>
          <w:sz w:val="22"/>
        </w:rPr>
        <w:t xml:space="preserve"> </w:t>
      </w:r>
      <w:r>
        <w:rPr>
          <w:sz w:val="22"/>
        </w:rPr>
        <w:t>asset</w:t>
      </w:r>
      <w:r>
        <w:rPr>
          <w:spacing w:val="-3"/>
          <w:sz w:val="22"/>
        </w:rPr>
        <w:t xml:space="preserve"> </w:t>
      </w:r>
      <w:r>
        <w:rPr>
          <w:spacing w:val="-2"/>
          <w:sz w:val="22"/>
        </w:rPr>
        <w:t>monitoring</w:t>
      </w:r>
    </w:p>
    <w:p>
      <w:pPr>
        <w:pStyle w:val="12"/>
        <w:numPr>
          <w:ilvl w:val="1"/>
          <w:numId w:val="7"/>
        </w:numPr>
        <w:tabs>
          <w:tab w:val="left" w:pos="1840"/>
        </w:tabs>
        <w:spacing w:before="239" w:after="0" w:line="240" w:lineRule="auto"/>
        <w:ind w:left="1840" w:right="0" w:hanging="360"/>
        <w:jc w:val="left"/>
        <w:rPr>
          <w:sz w:val="22"/>
        </w:rPr>
      </w:pPr>
      <w:r>
        <w:rPr>
          <w:sz w:val="22"/>
        </w:rPr>
        <w:t>OEE</w:t>
      </w:r>
      <w:r>
        <w:rPr>
          <w:spacing w:val="-7"/>
          <w:sz w:val="22"/>
        </w:rPr>
        <w:t xml:space="preserve"> </w:t>
      </w:r>
      <w:r>
        <w:rPr>
          <w:sz w:val="22"/>
        </w:rPr>
        <w:t>and</w:t>
      </w:r>
      <w:r>
        <w:rPr>
          <w:spacing w:val="-7"/>
          <w:sz w:val="22"/>
        </w:rPr>
        <w:t xml:space="preserve"> </w:t>
      </w:r>
      <w:r>
        <w:rPr>
          <w:sz w:val="22"/>
        </w:rPr>
        <w:t>predictive</w:t>
      </w:r>
      <w:r>
        <w:rPr>
          <w:spacing w:val="-6"/>
          <w:sz w:val="22"/>
        </w:rPr>
        <w:t xml:space="preserve"> </w:t>
      </w:r>
      <w:r>
        <w:rPr>
          <w:sz w:val="22"/>
        </w:rPr>
        <w:t>maintenance</w:t>
      </w:r>
      <w:r>
        <w:rPr>
          <w:spacing w:val="-5"/>
          <w:sz w:val="22"/>
        </w:rPr>
        <w:t xml:space="preserve"> </w:t>
      </w:r>
      <w:r>
        <w:rPr>
          <w:sz w:val="22"/>
        </w:rPr>
        <w:t>solution</w:t>
      </w:r>
      <w:r>
        <w:rPr>
          <w:spacing w:val="-5"/>
          <w:sz w:val="22"/>
        </w:rPr>
        <w:t xml:space="preserve"> </w:t>
      </w:r>
      <w:r>
        <w:rPr>
          <w:sz w:val="22"/>
        </w:rPr>
        <w:t>scaling</w:t>
      </w:r>
      <w:r>
        <w:rPr>
          <w:spacing w:val="-6"/>
          <w:sz w:val="22"/>
        </w:rPr>
        <w:t xml:space="preserve"> </w:t>
      </w:r>
      <w:r>
        <w:rPr>
          <w:sz w:val="22"/>
        </w:rPr>
        <w:t>up</w:t>
      </w:r>
      <w:r>
        <w:rPr>
          <w:spacing w:val="-5"/>
          <w:sz w:val="22"/>
        </w:rPr>
        <w:t xml:space="preserve"> </w:t>
      </w:r>
      <w:r>
        <w:rPr>
          <w:sz w:val="22"/>
        </w:rPr>
        <w:t>to</w:t>
      </w:r>
      <w:r>
        <w:rPr>
          <w:spacing w:val="-6"/>
          <w:sz w:val="22"/>
        </w:rPr>
        <w:t xml:space="preserve"> </w:t>
      </w:r>
      <w:r>
        <w:rPr>
          <w:sz w:val="22"/>
        </w:rPr>
        <w:t>digital</w:t>
      </w:r>
      <w:r>
        <w:rPr>
          <w:spacing w:val="-6"/>
          <w:sz w:val="22"/>
        </w:rPr>
        <w:t xml:space="preserve"> </w:t>
      </w:r>
      <w:r>
        <w:rPr>
          <w:sz w:val="22"/>
        </w:rPr>
        <w:t>twin</w:t>
      </w:r>
      <w:r>
        <w:rPr>
          <w:spacing w:val="-6"/>
          <w:sz w:val="22"/>
        </w:rPr>
        <w:t xml:space="preserve"> </w:t>
      </w:r>
      <w:r>
        <w:rPr>
          <w:sz w:val="22"/>
        </w:rPr>
        <w:t>for</w:t>
      </w:r>
      <w:r>
        <w:rPr>
          <w:spacing w:val="-6"/>
          <w:sz w:val="22"/>
        </w:rPr>
        <w:t xml:space="preserve"> </w:t>
      </w:r>
      <w:r>
        <w:rPr>
          <w:sz w:val="22"/>
        </w:rPr>
        <w:t>your</w:t>
      </w:r>
      <w:r>
        <w:rPr>
          <w:spacing w:val="-7"/>
          <w:sz w:val="22"/>
        </w:rPr>
        <w:t xml:space="preserve"> </w:t>
      </w:r>
      <w:r>
        <w:rPr>
          <w:spacing w:val="-2"/>
          <w:sz w:val="22"/>
        </w:rPr>
        <w:t>assets.</w:t>
      </w:r>
    </w:p>
    <w:p>
      <w:pPr>
        <w:pStyle w:val="12"/>
        <w:numPr>
          <w:ilvl w:val="1"/>
          <w:numId w:val="7"/>
        </w:numPr>
        <w:tabs>
          <w:tab w:val="left" w:pos="1840"/>
        </w:tabs>
        <w:spacing w:before="234" w:after="0" w:line="278" w:lineRule="auto"/>
        <w:ind w:left="1840" w:right="1458" w:hanging="360"/>
        <w:jc w:val="left"/>
        <w:rPr>
          <w:sz w:val="22"/>
        </w:rPr>
      </w:pPr>
      <w:r>
        <w:rPr>
          <w:sz w:val="22"/>
        </w:rPr>
        <w:t>to</w:t>
      </w:r>
      <w:r>
        <w:rPr>
          <w:spacing w:val="-2"/>
          <w:sz w:val="22"/>
        </w:rPr>
        <w:t xml:space="preserve"> </w:t>
      </w:r>
      <w:r>
        <w:rPr>
          <w:sz w:val="22"/>
        </w:rPr>
        <w:t>unleased</w:t>
      </w:r>
      <w:r>
        <w:rPr>
          <w:spacing w:val="-4"/>
          <w:sz w:val="22"/>
        </w:rPr>
        <w:t xml:space="preserve"> </w:t>
      </w:r>
      <w:r>
        <w:rPr>
          <w:sz w:val="22"/>
        </w:rPr>
        <w:t>the</w:t>
      </w:r>
      <w:r>
        <w:rPr>
          <w:spacing w:val="-4"/>
          <w:sz w:val="22"/>
        </w:rPr>
        <w:t xml:space="preserve"> </w:t>
      </w:r>
      <w:r>
        <w:rPr>
          <w:sz w:val="22"/>
        </w:rPr>
        <w:t>true</w:t>
      </w:r>
      <w:r>
        <w:rPr>
          <w:spacing w:val="-2"/>
          <w:sz w:val="22"/>
        </w:rPr>
        <w:t xml:space="preserve"> </w:t>
      </w:r>
      <w:r>
        <w:rPr>
          <w:sz w:val="22"/>
        </w:rPr>
        <w:t>potential</w:t>
      </w:r>
      <w:r>
        <w:rPr>
          <w:spacing w:val="-2"/>
          <w:sz w:val="22"/>
        </w:rPr>
        <w:t xml:space="preserve"> </w:t>
      </w:r>
      <w:r>
        <w:rPr>
          <w:sz w:val="22"/>
        </w:rPr>
        <w:t>of</w:t>
      </w:r>
      <w:r>
        <w:rPr>
          <w:spacing w:val="-3"/>
          <w:sz w:val="22"/>
        </w:rPr>
        <w:t xml:space="preserve"> </w:t>
      </w:r>
      <w:r>
        <w:rPr>
          <w:sz w:val="22"/>
        </w:rPr>
        <w:t>the</w:t>
      </w:r>
      <w:r>
        <w:rPr>
          <w:spacing w:val="-4"/>
          <w:sz w:val="22"/>
        </w:rPr>
        <w:t xml:space="preserve"> </w:t>
      </w:r>
      <w:r>
        <w:rPr>
          <w:sz w:val="22"/>
        </w:rPr>
        <w:t>data</w:t>
      </w:r>
      <w:r>
        <w:rPr>
          <w:spacing w:val="-4"/>
          <w:sz w:val="22"/>
        </w:rPr>
        <w:t xml:space="preserve"> </w:t>
      </w:r>
      <w:r>
        <w:rPr>
          <w:sz w:val="22"/>
        </w:rPr>
        <w:t>that</w:t>
      </w:r>
      <w:r>
        <w:rPr>
          <w:spacing w:val="-3"/>
          <w:sz w:val="22"/>
        </w:rPr>
        <w:t xml:space="preserve"> </w:t>
      </w:r>
      <w:r>
        <w:rPr>
          <w:sz w:val="22"/>
        </w:rPr>
        <w:t>their</w:t>
      </w:r>
      <w:r>
        <w:rPr>
          <w:spacing w:val="-3"/>
          <w:sz w:val="22"/>
        </w:rPr>
        <w:t xml:space="preserve"> </w:t>
      </w:r>
      <w:r>
        <w:rPr>
          <w:sz w:val="22"/>
        </w:rPr>
        <w:t>machines</w:t>
      </w:r>
      <w:r>
        <w:rPr>
          <w:spacing w:val="-4"/>
          <w:sz w:val="22"/>
        </w:rPr>
        <w:t xml:space="preserve"> </w:t>
      </w:r>
      <w:r>
        <w:rPr>
          <w:sz w:val="22"/>
        </w:rPr>
        <w:t>are</w:t>
      </w:r>
      <w:r>
        <w:rPr>
          <w:spacing w:val="-4"/>
          <w:sz w:val="22"/>
        </w:rPr>
        <w:t xml:space="preserve"> </w:t>
      </w:r>
      <w:r>
        <w:rPr>
          <w:sz w:val="22"/>
        </w:rPr>
        <w:t>generating</w:t>
      </w:r>
      <w:r>
        <w:rPr>
          <w:spacing w:val="-2"/>
          <w:sz w:val="22"/>
        </w:rPr>
        <w:t xml:space="preserve"> </w:t>
      </w:r>
      <w:r>
        <w:rPr>
          <w:sz w:val="22"/>
        </w:rPr>
        <w:t>and</w:t>
      </w:r>
      <w:r>
        <w:rPr>
          <w:spacing w:val="-2"/>
          <w:sz w:val="22"/>
        </w:rPr>
        <w:t xml:space="preserve"> </w:t>
      </w:r>
      <w:r>
        <w:rPr>
          <w:sz w:val="22"/>
        </w:rPr>
        <w:t>helps</w:t>
      </w:r>
      <w:r>
        <w:rPr>
          <w:spacing w:val="-4"/>
          <w:sz w:val="22"/>
        </w:rPr>
        <w:t xml:space="preserve"> </w:t>
      </w:r>
      <w:r>
        <w:rPr>
          <w:sz w:val="22"/>
        </w:rPr>
        <w:t>to identify the KPIs and also improve them.</w:t>
      </w:r>
    </w:p>
    <w:p>
      <w:pPr>
        <w:pStyle w:val="12"/>
        <w:numPr>
          <w:ilvl w:val="1"/>
          <w:numId w:val="7"/>
        </w:numPr>
        <w:tabs>
          <w:tab w:val="left" w:pos="1840"/>
        </w:tabs>
        <w:spacing w:before="195" w:after="0" w:line="278" w:lineRule="auto"/>
        <w:ind w:left="1840" w:right="1413" w:hanging="360"/>
        <w:jc w:val="left"/>
        <w:rPr>
          <w:sz w:val="22"/>
        </w:rPr>
      </w:pPr>
      <w:r>
        <w:rPr>
          <w:sz w:val="22"/>
        </w:rPr>
        <w:t>A</w:t>
      </w:r>
      <w:r>
        <w:rPr>
          <w:spacing w:val="-3"/>
          <w:sz w:val="22"/>
        </w:rPr>
        <w:t xml:space="preserve"> </w:t>
      </w:r>
      <w:r>
        <w:rPr>
          <w:sz w:val="22"/>
        </w:rPr>
        <w:t>modular</w:t>
      </w:r>
      <w:r>
        <w:rPr>
          <w:spacing w:val="-4"/>
          <w:sz w:val="22"/>
        </w:rPr>
        <w:t xml:space="preserve"> </w:t>
      </w:r>
      <w:r>
        <w:rPr>
          <w:sz w:val="22"/>
        </w:rPr>
        <w:t>architecture</w:t>
      </w:r>
      <w:r>
        <w:rPr>
          <w:spacing w:val="-5"/>
          <w:sz w:val="22"/>
        </w:rPr>
        <w:t xml:space="preserve"> </w:t>
      </w:r>
      <w:r>
        <w:rPr>
          <w:sz w:val="22"/>
        </w:rPr>
        <w:t>that</w:t>
      </w:r>
      <w:r>
        <w:rPr>
          <w:spacing w:val="-1"/>
          <w:sz w:val="22"/>
        </w:rPr>
        <w:t xml:space="preserve"> </w:t>
      </w:r>
      <w:r>
        <w:rPr>
          <w:sz w:val="22"/>
        </w:rPr>
        <w:t>allows</w:t>
      </w:r>
      <w:r>
        <w:rPr>
          <w:spacing w:val="-2"/>
          <w:sz w:val="22"/>
        </w:rPr>
        <w:t xml:space="preserve"> </w:t>
      </w:r>
      <w:r>
        <w:rPr>
          <w:sz w:val="22"/>
        </w:rPr>
        <w:t>users</w:t>
      </w:r>
      <w:r>
        <w:rPr>
          <w:spacing w:val="-5"/>
          <w:sz w:val="22"/>
        </w:rPr>
        <w:t xml:space="preserve"> </w:t>
      </w:r>
      <w:r>
        <w:rPr>
          <w:sz w:val="22"/>
        </w:rPr>
        <w:t>to</w:t>
      </w:r>
      <w:r>
        <w:rPr>
          <w:spacing w:val="-3"/>
          <w:sz w:val="22"/>
        </w:rPr>
        <w:t xml:space="preserve"> </w:t>
      </w:r>
      <w:r>
        <w:rPr>
          <w:sz w:val="22"/>
        </w:rPr>
        <w:t>choose</w:t>
      </w:r>
      <w:r>
        <w:rPr>
          <w:spacing w:val="-3"/>
          <w:sz w:val="22"/>
        </w:rPr>
        <w:t xml:space="preserve"> </w:t>
      </w:r>
      <w:r>
        <w:rPr>
          <w:sz w:val="22"/>
        </w:rPr>
        <w:t>the</w:t>
      </w:r>
      <w:r>
        <w:rPr>
          <w:spacing w:val="-5"/>
          <w:sz w:val="22"/>
        </w:rPr>
        <w:t xml:space="preserve"> </w:t>
      </w:r>
      <w:r>
        <w:rPr>
          <w:sz w:val="22"/>
        </w:rPr>
        <w:t>service</w:t>
      </w:r>
      <w:r>
        <w:rPr>
          <w:spacing w:val="-3"/>
          <w:sz w:val="22"/>
        </w:rPr>
        <w:t xml:space="preserve"> </w:t>
      </w:r>
      <w:r>
        <w:rPr>
          <w:sz w:val="22"/>
        </w:rPr>
        <w:t>that</w:t>
      </w:r>
      <w:r>
        <w:rPr>
          <w:spacing w:val="-4"/>
          <w:sz w:val="22"/>
        </w:rPr>
        <w:t xml:space="preserve"> </w:t>
      </w:r>
      <w:r>
        <w:rPr>
          <w:sz w:val="22"/>
        </w:rPr>
        <w:t>they</w:t>
      </w:r>
      <w:r>
        <w:rPr>
          <w:spacing w:val="-6"/>
          <w:sz w:val="22"/>
        </w:rPr>
        <w:t xml:space="preserve"> </w:t>
      </w:r>
      <w:r>
        <w:rPr>
          <w:sz w:val="22"/>
        </w:rPr>
        <w:t>what</w:t>
      </w:r>
      <w:r>
        <w:rPr>
          <w:spacing w:val="-1"/>
          <w:sz w:val="22"/>
        </w:rPr>
        <w:t xml:space="preserve"> </w:t>
      </w:r>
      <w:r>
        <w:rPr>
          <w:sz w:val="22"/>
        </w:rPr>
        <w:t>to</w:t>
      </w:r>
      <w:r>
        <w:rPr>
          <w:spacing w:val="-5"/>
          <w:sz w:val="22"/>
        </w:rPr>
        <w:t xml:space="preserve"> </w:t>
      </w:r>
      <w:r>
        <w:rPr>
          <w:sz w:val="22"/>
        </w:rPr>
        <w:t>start</w:t>
      </w:r>
      <w:r>
        <w:rPr>
          <w:spacing w:val="-1"/>
          <w:sz w:val="22"/>
        </w:rPr>
        <w:t xml:space="preserve"> </w:t>
      </w:r>
      <w:r>
        <w:rPr>
          <w:sz w:val="22"/>
        </w:rPr>
        <w:t>and then can scale to more complex solutions as per their demands.</w:t>
      </w:r>
    </w:p>
    <w:p>
      <w:pPr>
        <w:pStyle w:val="8"/>
        <w:spacing w:before="199"/>
        <w:ind w:left="1120"/>
      </w:pPr>
      <w:r>
        <w:t>Its</w:t>
      </w:r>
      <w:r>
        <w:rPr>
          <w:spacing w:val="-5"/>
        </w:rPr>
        <w:t xml:space="preserve"> </w:t>
      </w:r>
      <w:r>
        <w:t>unique</w:t>
      </w:r>
      <w:r>
        <w:rPr>
          <w:spacing w:val="-3"/>
        </w:rPr>
        <w:t xml:space="preserve"> </w:t>
      </w:r>
      <w:r>
        <w:t>SaaS</w:t>
      </w:r>
      <w:r>
        <w:rPr>
          <w:spacing w:val="-4"/>
        </w:rPr>
        <w:t xml:space="preserve"> </w:t>
      </w:r>
      <w:r>
        <w:t>model</w:t>
      </w:r>
      <w:r>
        <w:rPr>
          <w:spacing w:val="-4"/>
        </w:rPr>
        <w:t xml:space="preserve"> </w:t>
      </w:r>
      <w:r>
        <w:t>helps</w:t>
      </w:r>
      <w:r>
        <w:rPr>
          <w:spacing w:val="-2"/>
        </w:rPr>
        <w:t xml:space="preserve"> </w:t>
      </w:r>
      <w:r>
        <w:t>users</w:t>
      </w:r>
      <w:r>
        <w:rPr>
          <w:spacing w:val="-5"/>
        </w:rPr>
        <w:t xml:space="preserve"> </w:t>
      </w:r>
      <w:r>
        <w:t>to</w:t>
      </w:r>
      <w:r>
        <w:rPr>
          <w:spacing w:val="-4"/>
        </w:rPr>
        <w:t xml:space="preserve"> </w:t>
      </w:r>
      <w:r>
        <w:t>save</w:t>
      </w:r>
      <w:r>
        <w:rPr>
          <w:spacing w:val="-5"/>
        </w:rPr>
        <w:t xml:space="preserve"> </w:t>
      </w:r>
      <w:r>
        <w:t>time,</w:t>
      </w:r>
      <w:r>
        <w:rPr>
          <w:spacing w:val="-3"/>
        </w:rPr>
        <w:t xml:space="preserve"> </w:t>
      </w:r>
      <w:r>
        <w:t>cost</w:t>
      </w:r>
      <w:r>
        <w:rPr>
          <w:spacing w:val="-1"/>
        </w:rPr>
        <w:t xml:space="preserve"> </w:t>
      </w:r>
      <w:r>
        <w:t>and</w:t>
      </w:r>
      <w:r>
        <w:rPr>
          <w:spacing w:val="-6"/>
        </w:rPr>
        <w:t xml:space="preserve"> </w:t>
      </w:r>
      <w:r>
        <w:rPr>
          <w:spacing w:val="-2"/>
        </w:rPr>
        <w:t>money.</w:t>
      </w:r>
    </w:p>
    <w:p>
      <w:pPr>
        <w:spacing w:after="0"/>
        <w:sectPr>
          <w:pgSz w:w="12240" w:h="15840"/>
          <w:pgMar w:top="1880" w:right="20" w:bottom="1940" w:left="320" w:header="271" w:footer="1759" w:gutter="0"/>
          <w:cols w:space="720" w:num="1"/>
        </w:sectPr>
      </w:pPr>
    </w:p>
    <w:p>
      <w:pPr>
        <w:pStyle w:val="8"/>
        <w:spacing w:before="13" w:after="1"/>
        <w:rPr>
          <w:sz w:val="20"/>
        </w:rPr>
      </w:pPr>
    </w:p>
    <w:p>
      <w:pPr>
        <w:pStyle w:val="8"/>
        <w:ind w:left="1120"/>
        <w:rPr>
          <w:sz w:val="20"/>
        </w:rPr>
      </w:pPr>
      <w:r>
        <w:rPr>
          <w:sz w:val="20"/>
        </w:rPr>
        <w:drawing>
          <wp:inline distT="0" distB="0" distL="0" distR="0">
            <wp:extent cx="4728845" cy="2714625"/>
            <wp:effectExtent l="0" t="0" r="0" b="0"/>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2" cstate="print"/>
                    <a:stretch>
                      <a:fillRect/>
                    </a:stretch>
                  </pic:blipFill>
                  <pic:spPr>
                    <a:xfrm>
                      <a:off x="0" y="0"/>
                      <a:ext cx="4728926" cy="2714625"/>
                    </a:xfrm>
                    <a:prstGeom prst="rect">
                      <a:avLst/>
                    </a:prstGeom>
                  </pic:spPr>
                </pic:pic>
              </a:graphicData>
            </a:graphic>
          </wp:inline>
        </w:drawing>
      </w: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spacing w:before="92"/>
        <w:rPr>
          <w:sz w:val="20"/>
        </w:rPr>
      </w:pPr>
      <w:r>
        <w:drawing>
          <wp:anchor distT="0" distB="0" distL="0" distR="0" simplePos="0" relativeHeight="251676672" behindDoc="1" locked="0" layoutInCell="1" allowOverlap="1">
            <wp:simplePos x="0" y="0"/>
            <wp:positionH relativeFrom="page">
              <wp:posOffset>914400</wp:posOffset>
            </wp:positionH>
            <wp:positionV relativeFrom="paragraph">
              <wp:posOffset>219710</wp:posOffset>
            </wp:positionV>
            <wp:extent cx="4754880" cy="2674620"/>
            <wp:effectExtent l="0" t="0" r="0" b="0"/>
            <wp:wrapTopAndBottom/>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3" cstate="print"/>
                    <a:stretch>
                      <a:fillRect/>
                    </a:stretch>
                  </pic:blipFill>
                  <pic:spPr>
                    <a:xfrm>
                      <a:off x="0" y="0"/>
                      <a:ext cx="4754936" cy="2674620"/>
                    </a:xfrm>
                    <a:prstGeom prst="rect">
                      <a:avLst/>
                    </a:prstGeom>
                  </pic:spPr>
                </pic:pic>
              </a:graphicData>
            </a:graphic>
          </wp:anchor>
        </w:drawing>
      </w:r>
    </w:p>
    <w:p>
      <w:pPr>
        <w:pStyle w:val="8"/>
        <w:rPr>
          <w:sz w:val="32"/>
        </w:rPr>
      </w:pPr>
    </w:p>
    <w:p>
      <w:pPr>
        <w:pStyle w:val="8"/>
        <w:spacing w:before="129"/>
        <w:rPr>
          <w:sz w:val="32"/>
        </w:rPr>
      </w:pPr>
    </w:p>
    <w:p>
      <w:pPr>
        <w:pStyle w:val="12"/>
        <w:numPr>
          <w:ilvl w:val="0"/>
          <w:numId w:val="7"/>
        </w:numPr>
        <w:tabs>
          <w:tab w:val="left" w:pos="4399"/>
        </w:tabs>
        <w:spacing w:before="0" w:after="0" w:line="240" w:lineRule="auto"/>
        <w:ind w:left="4399" w:right="0" w:hanging="3221"/>
        <w:jc w:val="left"/>
        <w:rPr>
          <w:sz w:val="32"/>
        </w:rPr>
      </w:pPr>
      <w:r>
        <w:drawing>
          <wp:anchor distT="0" distB="0" distL="0" distR="0" simplePos="0" relativeHeight="251663360" behindDoc="1" locked="0" layoutInCell="1" allowOverlap="1">
            <wp:simplePos x="0" y="0"/>
            <wp:positionH relativeFrom="page">
              <wp:posOffset>1623060</wp:posOffset>
            </wp:positionH>
            <wp:positionV relativeFrom="paragraph">
              <wp:posOffset>-209550</wp:posOffset>
            </wp:positionV>
            <wp:extent cx="1206500" cy="274955"/>
            <wp:effectExtent l="0" t="0" r="0" b="0"/>
            <wp:wrapNone/>
            <wp:docPr id="15" name="Image 15" descr="What is LoRaWAN? - Yeastar Workplace Help"/>
            <wp:cNvGraphicFramePr/>
            <a:graphic xmlns:a="http://schemas.openxmlformats.org/drawingml/2006/main">
              <a:graphicData uri="http://schemas.openxmlformats.org/drawingml/2006/picture">
                <pic:pic xmlns:pic="http://schemas.openxmlformats.org/drawingml/2006/picture">
                  <pic:nvPicPr>
                    <pic:cNvPr id="15" name="Image 15" descr="What is LoRaWAN? - Yeastar Workplace Help"/>
                    <pic:cNvPicPr/>
                  </pic:nvPicPr>
                  <pic:blipFill>
                    <a:blip r:embed="rId24" cstate="print"/>
                    <a:stretch>
                      <a:fillRect/>
                    </a:stretch>
                  </pic:blipFill>
                  <pic:spPr>
                    <a:xfrm>
                      <a:off x="0" y="0"/>
                      <a:ext cx="1206219" cy="274970"/>
                    </a:xfrm>
                    <a:prstGeom prst="rect">
                      <a:avLst/>
                    </a:prstGeom>
                  </pic:spPr>
                </pic:pic>
              </a:graphicData>
            </a:graphic>
          </wp:anchor>
        </w:drawing>
      </w:r>
      <w:r>
        <w:rPr>
          <w:sz w:val="32"/>
        </w:rPr>
        <w:t>based</w:t>
      </w:r>
      <w:r>
        <w:rPr>
          <w:spacing w:val="-10"/>
          <w:sz w:val="32"/>
        </w:rPr>
        <w:t xml:space="preserve"> </w:t>
      </w:r>
      <w:r>
        <w:rPr>
          <w:spacing w:val="-2"/>
          <w:sz w:val="32"/>
        </w:rPr>
        <w:t>Solution</w:t>
      </w:r>
    </w:p>
    <w:p>
      <w:pPr>
        <w:spacing w:after="0" w:line="240" w:lineRule="auto"/>
        <w:jc w:val="left"/>
        <w:rPr>
          <w:sz w:val="32"/>
        </w:rPr>
        <w:sectPr>
          <w:pgSz w:w="12240" w:h="15840"/>
          <w:pgMar w:top="1880" w:right="20" w:bottom="1940" w:left="320" w:header="271" w:footer="1759" w:gutter="0"/>
          <w:cols w:space="720" w:num="1"/>
        </w:sectPr>
      </w:pPr>
    </w:p>
    <w:p>
      <w:pPr>
        <w:pStyle w:val="8"/>
        <w:spacing w:before="243" w:line="278" w:lineRule="auto"/>
        <w:ind w:left="1120" w:right="1431"/>
      </w:pPr>
      <w:r>
        <w:t>UCT</w:t>
      </w:r>
      <w:r>
        <w:rPr>
          <w:spacing w:val="-3"/>
        </w:rPr>
        <w:t xml:space="preserve"> </w:t>
      </w:r>
      <w:r>
        <w:t>is</w:t>
      </w:r>
      <w:r>
        <w:rPr>
          <w:spacing w:val="-2"/>
        </w:rPr>
        <w:t xml:space="preserve"> </w:t>
      </w:r>
      <w:r>
        <w:t>one</w:t>
      </w:r>
      <w:r>
        <w:rPr>
          <w:spacing w:val="-3"/>
        </w:rPr>
        <w:t xml:space="preserve"> </w:t>
      </w:r>
      <w:r>
        <w:t>of</w:t>
      </w:r>
      <w:r>
        <w:rPr>
          <w:spacing w:val="-4"/>
        </w:rPr>
        <w:t xml:space="preserve"> </w:t>
      </w:r>
      <w:r>
        <w:t>the</w:t>
      </w:r>
      <w:r>
        <w:rPr>
          <w:spacing w:val="-3"/>
        </w:rPr>
        <w:t xml:space="preserve"> </w:t>
      </w:r>
      <w:r>
        <w:t>early</w:t>
      </w:r>
      <w:r>
        <w:rPr>
          <w:spacing w:val="-2"/>
        </w:rPr>
        <w:t xml:space="preserve"> </w:t>
      </w:r>
      <w:r>
        <w:t>adopters</w:t>
      </w:r>
      <w:r>
        <w:rPr>
          <w:spacing w:val="-5"/>
        </w:rPr>
        <w:t xml:space="preserve"> </w:t>
      </w:r>
      <w:r>
        <w:t>of</w:t>
      </w:r>
      <w:r>
        <w:rPr>
          <w:spacing w:val="-4"/>
        </w:rPr>
        <w:t xml:space="preserve"> </w:t>
      </w:r>
      <w:r>
        <w:t>LoRAWANteschnology</w:t>
      </w:r>
      <w:r>
        <w:rPr>
          <w:spacing w:val="-2"/>
        </w:rPr>
        <w:t xml:space="preserve"> </w:t>
      </w:r>
      <w:r>
        <w:t>and</w:t>
      </w:r>
      <w:r>
        <w:rPr>
          <w:spacing w:val="-3"/>
        </w:rPr>
        <w:t xml:space="preserve"> </w:t>
      </w:r>
      <w:r>
        <w:t>providing</w:t>
      </w:r>
      <w:r>
        <w:rPr>
          <w:spacing w:val="-3"/>
        </w:rPr>
        <w:t xml:space="preserve"> </w:t>
      </w:r>
      <w:r>
        <w:t>solution</w:t>
      </w:r>
      <w:r>
        <w:rPr>
          <w:spacing w:val="-3"/>
        </w:rPr>
        <w:t xml:space="preserve"> </w:t>
      </w:r>
      <w:r>
        <w:t>in</w:t>
      </w:r>
      <w:r>
        <w:rPr>
          <w:spacing w:val="-3"/>
        </w:rPr>
        <w:t xml:space="preserve"> </w:t>
      </w:r>
      <w:r>
        <w:t>Agritech, Smart cities, Industrial Monitoring, Smart Street Light, Smart Water/ Gas/ Electricity metering solutions etc.</w:t>
      </w:r>
    </w:p>
    <w:p>
      <w:pPr>
        <w:pStyle w:val="12"/>
        <w:numPr>
          <w:ilvl w:val="0"/>
          <w:numId w:val="7"/>
        </w:numPr>
        <w:tabs>
          <w:tab w:val="left" w:pos="1840"/>
        </w:tabs>
        <w:spacing w:before="195" w:after="0" w:line="240" w:lineRule="auto"/>
        <w:ind w:left="1840" w:right="0" w:hanging="679"/>
        <w:jc w:val="left"/>
        <w:rPr>
          <w:sz w:val="32"/>
        </w:rPr>
      </w:pPr>
      <w:r>
        <w:rPr>
          <w:sz w:val="32"/>
        </w:rPr>
        <w:t>Predictive</w:t>
      </w:r>
      <w:r>
        <w:rPr>
          <w:spacing w:val="-21"/>
          <w:sz w:val="32"/>
        </w:rPr>
        <w:t xml:space="preserve"> </w:t>
      </w:r>
      <w:r>
        <w:rPr>
          <w:spacing w:val="-2"/>
          <w:sz w:val="32"/>
        </w:rPr>
        <w:t>Maintenance</w:t>
      </w:r>
    </w:p>
    <w:p>
      <w:pPr>
        <w:pStyle w:val="8"/>
        <w:spacing w:before="253" w:line="276" w:lineRule="auto"/>
        <w:ind w:left="1120" w:right="1431"/>
      </w:pPr>
      <w:r>
        <w:t>UCT is providing Industrial Machine health monitoring and Predictive maintenance solution leveraging</w:t>
      </w:r>
      <w:r>
        <w:rPr>
          <w:spacing w:val="-4"/>
        </w:rPr>
        <w:t xml:space="preserve"> </w:t>
      </w:r>
      <w:r>
        <w:t>Embedded</w:t>
      </w:r>
      <w:r>
        <w:rPr>
          <w:spacing w:val="-6"/>
        </w:rPr>
        <w:t xml:space="preserve"> </w:t>
      </w:r>
      <w:r>
        <w:t>system,</w:t>
      </w:r>
      <w:r>
        <w:rPr>
          <w:spacing w:val="-5"/>
        </w:rPr>
        <w:t xml:space="preserve"> </w:t>
      </w:r>
      <w:r>
        <w:t>Industrial</w:t>
      </w:r>
      <w:r>
        <w:rPr>
          <w:spacing w:val="-5"/>
        </w:rPr>
        <w:t xml:space="preserve"> </w:t>
      </w:r>
      <w:r>
        <w:t>IoT</w:t>
      </w:r>
      <w:r>
        <w:rPr>
          <w:spacing w:val="-4"/>
        </w:rPr>
        <w:t xml:space="preserve"> </w:t>
      </w:r>
      <w:r>
        <w:t>and</w:t>
      </w:r>
      <w:r>
        <w:rPr>
          <w:spacing w:val="-7"/>
        </w:rPr>
        <w:t xml:space="preserve"> </w:t>
      </w:r>
      <w:r>
        <w:t>Machine</w:t>
      </w:r>
      <w:r>
        <w:rPr>
          <w:spacing w:val="-4"/>
        </w:rPr>
        <w:t xml:space="preserve"> </w:t>
      </w:r>
      <w:r>
        <w:t>Learning</w:t>
      </w:r>
      <w:r>
        <w:rPr>
          <w:spacing w:val="-4"/>
        </w:rPr>
        <w:t xml:space="preserve"> </w:t>
      </w:r>
      <w:r>
        <w:t>Technologies</w:t>
      </w:r>
      <w:r>
        <w:rPr>
          <w:spacing w:val="-4"/>
        </w:rPr>
        <w:t xml:space="preserve"> </w:t>
      </w:r>
      <w:r>
        <w:t>by</w:t>
      </w:r>
      <w:r>
        <w:rPr>
          <w:spacing w:val="-3"/>
        </w:rPr>
        <w:t xml:space="preserve"> </w:t>
      </w:r>
      <w:r>
        <w:t>finding Remaining useful life time of various Machines used in production process.</w:t>
      </w:r>
    </w:p>
    <w:p>
      <w:pPr>
        <w:pStyle w:val="8"/>
        <w:spacing w:before="207"/>
        <w:rPr>
          <w:sz w:val="20"/>
        </w:rPr>
      </w:pPr>
      <w:r>
        <w:drawing>
          <wp:anchor distT="0" distB="0" distL="0" distR="0" simplePos="0" relativeHeight="251677696" behindDoc="1" locked="0" layoutInCell="1" allowOverlap="1">
            <wp:simplePos x="0" y="0"/>
            <wp:positionH relativeFrom="page">
              <wp:posOffset>956945</wp:posOffset>
            </wp:positionH>
            <wp:positionV relativeFrom="paragraph">
              <wp:posOffset>292735</wp:posOffset>
            </wp:positionV>
            <wp:extent cx="5840730" cy="1877695"/>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cstate="print"/>
                    <a:stretch>
                      <a:fillRect/>
                    </a:stretch>
                  </pic:blipFill>
                  <pic:spPr>
                    <a:xfrm>
                      <a:off x="0" y="0"/>
                      <a:ext cx="5840448" cy="1877568"/>
                    </a:xfrm>
                    <a:prstGeom prst="rect">
                      <a:avLst/>
                    </a:prstGeom>
                  </pic:spPr>
                </pic:pic>
              </a:graphicData>
            </a:graphic>
          </wp:anchor>
        </w:drawing>
      </w:r>
    </w:p>
    <w:p>
      <w:pPr>
        <w:pStyle w:val="8"/>
        <w:spacing w:before="123"/>
      </w:pPr>
    </w:p>
    <w:p>
      <w:pPr>
        <w:pStyle w:val="12"/>
        <w:numPr>
          <w:ilvl w:val="1"/>
          <w:numId w:val="2"/>
        </w:numPr>
        <w:tabs>
          <w:tab w:val="left" w:pos="1696"/>
        </w:tabs>
        <w:spacing w:before="0" w:after="0" w:line="240" w:lineRule="auto"/>
        <w:ind w:left="1696" w:right="0" w:hanging="576"/>
        <w:jc w:val="left"/>
        <w:rPr>
          <w:b/>
          <w:sz w:val="24"/>
        </w:rPr>
      </w:pPr>
      <w:bookmarkStart w:id="3" w:name="_bookmark3"/>
      <w:bookmarkEnd w:id="3"/>
      <w:r>
        <w:rPr>
          <w:b/>
          <w:sz w:val="24"/>
        </w:rPr>
        <w:t>About</w:t>
      </w:r>
      <w:r>
        <w:rPr>
          <w:b/>
          <w:spacing w:val="-5"/>
          <w:sz w:val="24"/>
        </w:rPr>
        <w:t xml:space="preserve"> </w:t>
      </w:r>
      <w:r>
        <w:rPr>
          <w:b/>
          <w:sz w:val="24"/>
        </w:rPr>
        <w:t>upskill</w:t>
      </w:r>
      <w:r>
        <w:rPr>
          <w:b/>
          <w:spacing w:val="-4"/>
          <w:sz w:val="24"/>
        </w:rPr>
        <w:t xml:space="preserve"> </w:t>
      </w:r>
      <w:r>
        <w:rPr>
          <w:b/>
          <w:sz w:val="24"/>
        </w:rPr>
        <w:t xml:space="preserve">Campus </w:t>
      </w:r>
      <w:r>
        <w:rPr>
          <w:b/>
          <w:spacing w:val="-4"/>
          <w:sz w:val="24"/>
        </w:rPr>
        <w:t>(USC)</w:t>
      </w:r>
    </w:p>
    <w:p>
      <w:pPr>
        <w:pStyle w:val="8"/>
        <w:spacing w:before="237" w:line="278" w:lineRule="auto"/>
        <w:ind w:left="1120" w:right="1431"/>
      </w:pPr>
      <w:r>
        <w:t>upskill</w:t>
      </w:r>
      <w:r>
        <w:rPr>
          <w:spacing w:val="-3"/>
        </w:rPr>
        <w:t xml:space="preserve"> </w:t>
      </w:r>
      <w:r>
        <w:t>Campus</w:t>
      </w:r>
      <w:r>
        <w:rPr>
          <w:spacing w:val="-3"/>
        </w:rPr>
        <w:t xml:space="preserve"> </w:t>
      </w:r>
      <w:r>
        <w:t>along</w:t>
      </w:r>
      <w:r>
        <w:rPr>
          <w:spacing w:val="-3"/>
        </w:rPr>
        <w:t xml:space="preserve"> </w:t>
      </w:r>
      <w:r>
        <w:t>with</w:t>
      </w:r>
      <w:r>
        <w:rPr>
          <w:spacing w:val="-3"/>
        </w:rPr>
        <w:t xml:space="preserve"> </w:t>
      </w:r>
      <w:r>
        <w:t>The</w:t>
      </w:r>
      <w:r>
        <w:rPr>
          <w:spacing w:val="-5"/>
        </w:rPr>
        <w:t xml:space="preserve"> </w:t>
      </w:r>
      <w:r>
        <w:t>IoT</w:t>
      </w:r>
      <w:r>
        <w:rPr>
          <w:spacing w:val="-3"/>
        </w:rPr>
        <w:t xml:space="preserve"> </w:t>
      </w:r>
      <w:r>
        <w:t>Academy</w:t>
      </w:r>
      <w:r>
        <w:rPr>
          <w:spacing w:val="-5"/>
        </w:rPr>
        <w:t xml:space="preserve"> </w:t>
      </w:r>
      <w:r>
        <w:t>and</w:t>
      </w:r>
      <w:r>
        <w:rPr>
          <w:spacing w:val="-5"/>
        </w:rPr>
        <w:t xml:space="preserve"> </w:t>
      </w:r>
      <w:r>
        <w:t>in</w:t>
      </w:r>
      <w:r>
        <w:rPr>
          <w:spacing w:val="-3"/>
        </w:rPr>
        <w:t xml:space="preserve"> </w:t>
      </w:r>
      <w:r>
        <w:t>association</w:t>
      </w:r>
      <w:r>
        <w:rPr>
          <w:spacing w:val="-3"/>
        </w:rPr>
        <w:t xml:space="preserve"> </w:t>
      </w:r>
      <w:r>
        <w:t>with</w:t>
      </w:r>
      <w:r>
        <w:rPr>
          <w:spacing w:val="-5"/>
        </w:rPr>
        <w:t xml:space="preserve"> </w:t>
      </w:r>
      <w:r>
        <w:t>Uniconverge</w:t>
      </w:r>
      <w:r>
        <w:rPr>
          <w:spacing w:val="-5"/>
        </w:rPr>
        <w:t xml:space="preserve"> </w:t>
      </w:r>
      <w:r>
        <w:t>technologies has facilitated the smooth execution of the complete internship process.</w:t>
      </w:r>
    </w:p>
    <w:p>
      <w:pPr>
        <w:spacing w:before="194" w:line="280" w:lineRule="auto"/>
        <w:ind w:left="1120" w:right="1654" w:firstLine="0"/>
        <w:jc w:val="left"/>
        <w:rPr>
          <w:sz w:val="22"/>
        </w:rPr>
      </w:pPr>
      <w:r>
        <w:rPr>
          <w:sz w:val="22"/>
        </w:rPr>
        <w:t>USC</w:t>
      </w:r>
      <w:r>
        <w:rPr>
          <w:spacing w:val="-3"/>
          <w:sz w:val="22"/>
        </w:rPr>
        <w:t xml:space="preserve"> </w:t>
      </w:r>
      <w:r>
        <w:rPr>
          <w:sz w:val="22"/>
        </w:rPr>
        <w:t>is</w:t>
      </w:r>
      <w:r>
        <w:rPr>
          <w:spacing w:val="-2"/>
          <w:sz w:val="22"/>
        </w:rPr>
        <w:t xml:space="preserve"> </w:t>
      </w:r>
      <w:r>
        <w:rPr>
          <w:sz w:val="22"/>
        </w:rPr>
        <w:t>a</w:t>
      </w:r>
      <w:r>
        <w:rPr>
          <w:spacing w:val="-2"/>
          <w:sz w:val="22"/>
        </w:rPr>
        <w:t xml:space="preserve"> </w:t>
      </w:r>
      <w:r>
        <w:rPr>
          <w:sz w:val="22"/>
        </w:rPr>
        <w:t>career</w:t>
      </w:r>
      <w:r>
        <w:rPr>
          <w:spacing w:val="-4"/>
          <w:sz w:val="22"/>
        </w:rPr>
        <w:t xml:space="preserve"> </w:t>
      </w:r>
      <w:r>
        <w:rPr>
          <w:sz w:val="22"/>
        </w:rPr>
        <w:t>development</w:t>
      </w:r>
      <w:r>
        <w:rPr>
          <w:spacing w:val="-4"/>
          <w:sz w:val="22"/>
        </w:rPr>
        <w:t xml:space="preserve"> </w:t>
      </w:r>
      <w:r>
        <w:rPr>
          <w:sz w:val="22"/>
        </w:rPr>
        <w:t>platform</w:t>
      </w:r>
      <w:r>
        <w:rPr>
          <w:spacing w:val="-4"/>
          <w:sz w:val="22"/>
        </w:rPr>
        <w:t xml:space="preserve"> </w:t>
      </w:r>
      <w:r>
        <w:rPr>
          <w:sz w:val="22"/>
        </w:rPr>
        <w:t>that</w:t>
      </w:r>
      <w:r>
        <w:rPr>
          <w:spacing w:val="-4"/>
          <w:sz w:val="22"/>
        </w:rPr>
        <w:t xml:space="preserve"> </w:t>
      </w:r>
      <w:r>
        <w:rPr>
          <w:sz w:val="22"/>
        </w:rPr>
        <w:t xml:space="preserve">delivers </w:t>
      </w:r>
      <w:r>
        <w:rPr>
          <w:b/>
          <w:sz w:val="22"/>
        </w:rPr>
        <w:t>personalized</w:t>
      </w:r>
      <w:r>
        <w:rPr>
          <w:b/>
          <w:spacing w:val="-3"/>
          <w:sz w:val="22"/>
        </w:rPr>
        <w:t xml:space="preserve"> </w:t>
      </w:r>
      <w:r>
        <w:rPr>
          <w:b/>
          <w:sz w:val="22"/>
        </w:rPr>
        <w:t>executive</w:t>
      </w:r>
      <w:r>
        <w:rPr>
          <w:b/>
          <w:spacing w:val="-3"/>
          <w:sz w:val="22"/>
        </w:rPr>
        <w:t xml:space="preserve"> </w:t>
      </w:r>
      <w:r>
        <w:rPr>
          <w:b/>
          <w:sz w:val="22"/>
        </w:rPr>
        <w:t>coaching</w:t>
      </w:r>
      <w:r>
        <w:rPr>
          <w:b/>
          <w:spacing w:val="-4"/>
          <w:sz w:val="22"/>
        </w:rPr>
        <w:t xml:space="preserve"> </w:t>
      </w:r>
      <w:r>
        <w:rPr>
          <w:sz w:val="22"/>
        </w:rPr>
        <w:t>in</w:t>
      </w:r>
      <w:r>
        <w:rPr>
          <w:spacing w:val="-3"/>
          <w:sz w:val="22"/>
        </w:rPr>
        <w:t xml:space="preserve"> </w:t>
      </w:r>
      <w:r>
        <w:rPr>
          <w:sz w:val="22"/>
        </w:rPr>
        <w:t>a more affordable, scalable and measurable way.</w:t>
      </w:r>
    </w:p>
    <w:p>
      <w:pPr>
        <w:pStyle w:val="8"/>
        <w:spacing w:before="1"/>
        <w:rPr>
          <w:sz w:val="14"/>
        </w:rPr>
      </w:pPr>
    </w:p>
    <w:p>
      <w:pPr>
        <w:pStyle w:val="8"/>
        <w:ind w:left="1247"/>
        <w:rPr>
          <w:sz w:val="20"/>
        </w:rPr>
      </w:pPr>
      <w:r>
        <w:rPr>
          <w:sz w:val="20"/>
        </w:rPr>
        <mc:AlternateContent>
          <mc:Choice Requires="wpg">
            <w:drawing>
              <wp:inline distT="0" distB="0" distL="0" distR="0">
                <wp:extent cx="6207125" cy="2561590"/>
                <wp:effectExtent l="0" t="0" r="0" b="635"/>
                <wp:docPr id="20" name="Group 20"/>
                <wp:cNvGraphicFramePr/>
                <a:graphic xmlns:a="http://schemas.openxmlformats.org/drawingml/2006/main">
                  <a:graphicData uri="http://schemas.microsoft.com/office/word/2010/wordprocessingGroup">
                    <wpg:wgp>
                      <wpg:cNvGrpSpPr/>
                      <wpg:grpSpPr>
                        <a:xfrm>
                          <a:off x="0" y="0"/>
                          <a:ext cx="6207125" cy="2561590"/>
                          <a:chOff x="0" y="0"/>
                          <a:chExt cx="6207125" cy="2561590"/>
                        </a:xfrm>
                      </wpg:grpSpPr>
                      <wps:wsp>
                        <wps:cNvPr id="21" name="Graphic 21"/>
                        <wps:cNvSpPr/>
                        <wps:spPr>
                          <a:xfrm>
                            <a:off x="89420" y="2130361"/>
                            <a:ext cx="6022340" cy="1270"/>
                          </a:xfrm>
                          <a:custGeom>
                            <a:avLst/>
                            <a:gdLst/>
                            <a:ahLst/>
                            <a:cxnLst/>
                            <a:rect l="l" t="t" r="r" b="b"/>
                            <a:pathLst>
                              <a:path w="6022340">
                                <a:moveTo>
                                  <a:pt x="0" y="0"/>
                                </a:moveTo>
                                <a:lnTo>
                                  <a:pt x="1291907" y="0"/>
                                </a:lnTo>
                              </a:path>
                              <a:path w="6022340">
                                <a:moveTo>
                                  <a:pt x="1976437" y="0"/>
                                </a:moveTo>
                                <a:lnTo>
                                  <a:pt x="6022340" y="0"/>
                                </a:lnTo>
                              </a:path>
                            </a:pathLst>
                          </a:custGeom>
                          <a:ln w="24129">
                            <a:solidFill>
                              <a:srgbClr val="000000"/>
                            </a:solidFill>
                            <a:prstDash val="solid"/>
                          </a:ln>
                        </wps:spPr>
                        <wps:bodyPr wrap="square" lIns="0" tIns="0" rIns="0" bIns="0" rtlCol="0">
                          <a:noAutofit/>
                        </wps:bodyPr>
                      </wps:wsp>
                      <pic:pic xmlns:pic="http://schemas.openxmlformats.org/drawingml/2006/picture">
                        <pic:nvPicPr>
                          <pic:cNvPr id="22" name="Image 22" descr="logo"/>
                          <pic:cNvPicPr/>
                        </pic:nvPicPr>
                        <pic:blipFill>
                          <a:blip r:embed="rId26" cstate="print"/>
                          <a:stretch>
                            <a:fillRect/>
                          </a:stretch>
                        </pic:blipFill>
                        <pic:spPr>
                          <a:xfrm>
                            <a:off x="3195832" y="585096"/>
                            <a:ext cx="1240806" cy="492995"/>
                          </a:xfrm>
                          <a:prstGeom prst="rect">
                            <a:avLst/>
                          </a:prstGeom>
                        </pic:spPr>
                      </pic:pic>
                      <pic:pic xmlns:pic="http://schemas.openxmlformats.org/drawingml/2006/picture">
                        <pic:nvPicPr>
                          <pic:cNvPr id="23" name="Image 23"/>
                          <pic:cNvPicPr/>
                        </pic:nvPicPr>
                        <pic:blipFill>
                          <a:blip r:embed="rId27" cstate="print"/>
                          <a:stretch>
                            <a:fillRect/>
                          </a:stretch>
                        </pic:blipFill>
                        <pic:spPr>
                          <a:xfrm>
                            <a:off x="1381328" y="1542161"/>
                            <a:ext cx="684530" cy="684529"/>
                          </a:xfrm>
                          <a:prstGeom prst="rect">
                            <a:avLst/>
                          </a:prstGeom>
                        </pic:spPr>
                      </pic:pic>
                      <pic:pic xmlns:pic="http://schemas.openxmlformats.org/drawingml/2006/picture">
                        <pic:nvPicPr>
                          <pic:cNvPr id="24" name="Image 24" descr="https://dz8fbjd9gwp2s.cloudfront.net/orgData/611f5ecb0cf2c7af3dfb3b03/pages/assets/images/efwzqrondystickersflyingrocket.gif"/>
                          <pic:cNvPicPr/>
                        </pic:nvPicPr>
                        <pic:blipFill>
                          <a:blip r:embed="rId28" cstate="print"/>
                          <a:stretch>
                            <a:fillRect/>
                          </a:stretch>
                        </pic:blipFill>
                        <pic:spPr>
                          <a:xfrm>
                            <a:off x="5080838" y="1488808"/>
                            <a:ext cx="1126121" cy="859154"/>
                          </a:xfrm>
                          <a:prstGeom prst="rect">
                            <a:avLst/>
                          </a:prstGeom>
                        </pic:spPr>
                      </pic:pic>
                      <wps:wsp>
                        <wps:cNvPr id="25" name="Graphic 25"/>
                        <wps:cNvSpPr/>
                        <wps:spPr>
                          <a:xfrm>
                            <a:off x="2898724" y="0"/>
                            <a:ext cx="1779270" cy="1711960"/>
                          </a:xfrm>
                          <a:custGeom>
                            <a:avLst/>
                            <a:gdLst/>
                            <a:ahLst/>
                            <a:cxnLst/>
                            <a:rect l="l" t="t" r="r" b="b"/>
                            <a:pathLst>
                              <a:path w="1779270" h="1711960">
                                <a:moveTo>
                                  <a:pt x="889635" y="0"/>
                                </a:moveTo>
                                <a:lnTo>
                                  <a:pt x="840820" y="1266"/>
                                </a:lnTo>
                                <a:lnTo>
                                  <a:pt x="792694" y="5021"/>
                                </a:lnTo>
                                <a:lnTo>
                                  <a:pt x="745324" y="11201"/>
                                </a:lnTo>
                                <a:lnTo>
                                  <a:pt x="698778" y="19739"/>
                                </a:lnTo>
                                <a:lnTo>
                                  <a:pt x="653123" y="30570"/>
                                </a:lnTo>
                                <a:lnTo>
                                  <a:pt x="608429" y="43630"/>
                                </a:lnTo>
                                <a:lnTo>
                                  <a:pt x="564762" y="58852"/>
                                </a:lnTo>
                                <a:lnTo>
                                  <a:pt x="522191" y="76172"/>
                                </a:lnTo>
                                <a:lnTo>
                                  <a:pt x="480782" y="95525"/>
                                </a:lnTo>
                                <a:lnTo>
                                  <a:pt x="440605" y="116844"/>
                                </a:lnTo>
                                <a:lnTo>
                                  <a:pt x="401726" y="140066"/>
                                </a:lnTo>
                                <a:lnTo>
                                  <a:pt x="364214" y="165124"/>
                                </a:lnTo>
                                <a:lnTo>
                                  <a:pt x="328137" y="191953"/>
                                </a:lnTo>
                                <a:lnTo>
                                  <a:pt x="293561" y="220489"/>
                                </a:lnTo>
                                <a:lnTo>
                                  <a:pt x="260556" y="250666"/>
                                </a:lnTo>
                                <a:lnTo>
                                  <a:pt x="229188" y="282418"/>
                                </a:lnTo>
                                <a:lnTo>
                                  <a:pt x="199527" y="315681"/>
                                </a:lnTo>
                                <a:lnTo>
                                  <a:pt x="171638" y="350388"/>
                                </a:lnTo>
                                <a:lnTo>
                                  <a:pt x="145592" y="386476"/>
                                </a:lnTo>
                                <a:lnTo>
                                  <a:pt x="121454" y="423878"/>
                                </a:lnTo>
                                <a:lnTo>
                                  <a:pt x="99293" y="462530"/>
                                </a:lnTo>
                                <a:lnTo>
                                  <a:pt x="79177" y="502366"/>
                                </a:lnTo>
                                <a:lnTo>
                                  <a:pt x="61174" y="543321"/>
                                </a:lnTo>
                                <a:lnTo>
                                  <a:pt x="45351" y="585329"/>
                                </a:lnTo>
                                <a:lnTo>
                                  <a:pt x="31776" y="628326"/>
                                </a:lnTo>
                                <a:lnTo>
                                  <a:pt x="20517" y="672246"/>
                                </a:lnTo>
                                <a:lnTo>
                                  <a:pt x="11642" y="717024"/>
                                </a:lnTo>
                                <a:lnTo>
                                  <a:pt x="5219" y="762594"/>
                                </a:lnTo>
                                <a:lnTo>
                                  <a:pt x="1316" y="808892"/>
                                </a:lnTo>
                                <a:lnTo>
                                  <a:pt x="0" y="855853"/>
                                </a:lnTo>
                                <a:lnTo>
                                  <a:pt x="1316" y="902825"/>
                                </a:lnTo>
                                <a:lnTo>
                                  <a:pt x="5219" y="949134"/>
                                </a:lnTo>
                                <a:lnTo>
                                  <a:pt x="11642" y="994715"/>
                                </a:lnTo>
                                <a:lnTo>
                                  <a:pt x="20517" y="1039503"/>
                                </a:lnTo>
                                <a:lnTo>
                                  <a:pt x="31776" y="1083432"/>
                                </a:lnTo>
                                <a:lnTo>
                                  <a:pt x="45351" y="1126438"/>
                                </a:lnTo>
                                <a:lnTo>
                                  <a:pt x="61174" y="1168454"/>
                                </a:lnTo>
                                <a:lnTo>
                                  <a:pt x="79177" y="1209416"/>
                                </a:lnTo>
                                <a:lnTo>
                                  <a:pt x="99293" y="1249258"/>
                                </a:lnTo>
                                <a:lnTo>
                                  <a:pt x="121454" y="1287916"/>
                                </a:lnTo>
                                <a:lnTo>
                                  <a:pt x="145592" y="1325324"/>
                                </a:lnTo>
                                <a:lnTo>
                                  <a:pt x="171638" y="1361416"/>
                                </a:lnTo>
                                <a:lnTo>
                                  <a:pt x="199527" y="1396128"/>
                                </a:lnTo>
                                <a:lnTo>
                                  <a:pt x="229188" y="1429395"/>
                                </a:lnTo>
                                <a:lnTo>
                                  <a:pt x="260556" y="1461150"/>
                                </a:lnTo>
                                <a:lnTo>
                                  <a:pt x="293561" y="1491330"/>
                                </a:lnTo>
                                <a:lnTo>
                                  <a:pt x="328137" y="1519868"/>
                                </a:lnTo>
                                <a:lnTo>
                                  <a:pt x="364214" y="1546700"/>
                                </a:lnTo>
                                <a:lnTo>
                                  <a:pt x="401726" y="1571760"/>
                                </a:lnTo>
                                <a:lnTo>
                                  <a:pt x="440605" y="1594983"/>
                                </a:lnTo>
                                <a:lnTo>
                                  <a:pt x="480782" y="1616304"/>
                                </a:lnTo>
                                <a:lnTo>
                                  <a:pt x="522191" y="1635657"/>
                                </a:lnTo>
                                <a:lnTo>
                                  <a:pt x="564762" y="1652978"/>
                                </a:lnTo>
                                <a:lnTo>
                                  <a:pt x="608429" y="1668201"/>
                                </a:lnTo>
                                <a:lnTo>
                                  <a:pt x="653123" y="1681261"/>
                                </a:lnTo>
                                <a:lnTo>
                                  <a:pt x="698778" y="1692093"/>
                                </a:lnTo>
                                <a:lnTo>
                                  <a:pt x="745324" y="1700631"/>
                                </a:lnTo>
                                <a:lnTo>
                                  <a:pt x="792694" y="1706811"/>
                                </a:lnTo>
                                <a:lnTo>
                                  <a:pt x="840820" y="1710566"/>
                                </a:lnTo>
                                <a:lnTo>
                                  <a:pt x="889635" y="1711833"/>
                                </a:lnTo>
                                <a:lnTo>
                                  <a:pt x="938437" y="1710566"/>
                                </a:lnTo>
                                <a:lnTo>
                                  <a:pt x="986552" y="1706811"/>
                                </a:lnTo>
                                <a:lnTo>
                                  <a:pt x="1033911" y="1700631"/>
                                </a:lnTo>
                                <a:lnTo>
                                  <a:pt x="1080447" y="1692093"/>
                                </a:lnTo>
                                <a:lnTo>
                                  <a:pt x="1126092" y="1681261"/>
                                </a:lnTo>
                                <a:lnTo>
                                  <a:pt x="1170778" y="1668201"/>
                                </a:lnTo>
                                <a:lnTo>
                                  <a:pt x="1214437" y="1652978"/>
                                </a:lnTo>
                                <a:lnTo>
                                  <a:pt x="1257001" y="1635657"/>
                                </a:lnTo>
                                <a:lnTo>
                                  <a:pt x="1298403" y="1616304"/>
                                </a:lnTo>
                                <a:lnTo>
                                  <a:pt x="1338575" y="1594983"/>
                                </a:lnTo>
                                <a:lnTo>
                                  <a:pt x="1377448" y="1571760"/>
                                </a:lnTo>
                                <a:lnTo>
                                  <a:pt x="1414955" y="1546700"/>
                                </a:lnTo>
                                <a:lnTo>
                                  <a:pt x="1451029" y="1519868"/>
                                </a:lnTo>
                                <a:lnTo>
                                  <a:pt x="1485600" y="1491330"/>
                                </a:lnTo>
                                <a:lnTo>
                                  <a:pt x="1518602" y="1461150"/>
                                </a:lnTo>
                                <a:lnTo>
                                  <a:pt x="1549966" y="1429395"/>
                                </a:lnTo>
                                <a:lnTo>
                                  <a:pt x="1579626" y="1396128"/>
                                </a:lnTo>
                                <a:lnTo>
                                  <a:pt x="1607512" y="1361416"/>
                                </a:lnTo>
                                <a:lnTo>
                                  <a:pt x="1633557" y="1325324"/>
                                </a:lnTo>
                                <a:lnTo>
                                  <a:pt x="1657693" y="1287916"/>
                                </a:lnTo>
                                <a:lnTo>
                                  <a:pt x="1679852" y="1249258"/>
                                </a:lnTo>
                                <a:lnTo>
                                  <a:pt x="1699967" y="1209416"/>
                                </a:lnTo>
                                <a:lnTo>
                                  <a:pt x="1717970" y="1168454"/>
                                </a:lnTo>
                                <a:lnTo>
                                  <a:pt x="1733792" y="1126438"/>
                                </a:lnTo>
                                <a:lnTo>
                                  <a:pt x="1747367" y="1083432"/>
                                </a:lnTo>
                                <a:lnTo>
                                  <a:pt x="1758625" y="1039503"/>
                                </a:lnTo>
                                <a:lnTo>
                                  <a:pt x="1767500" y="994715"/>
                                </a:lnTo>
                                <a:lnTo>
                                  <a:pt x="1773923" y="949134"/>
                                </a:lnTo>
                                <a:lnTo>
                                  <a:pt x="1777826" y="902825"/>
                                </a:lnTo>
                                <a:lnTo>
                                  <a:pt x="1779143" y="855853"/>
                                </a:lnTo>
                                <a:lnTo>
                                  <a:pt x="1777826" y="808892"/>
                                </a:lnTo>
                                <a:lnTo>
                                  <a:pt x="1773923" y="762594"/>
                                </a:lnTo>
                                <a:lnTo>
                                  <a:pt x="1767500" y="717024"/>
                                </a:lnTo>
                                <a:lnTo>
                                  <a:pt x="1758625" y="672246"/>
                                </a:lnTo>
                                <a:lnTo>
                                  <a:pt x="1747367" y="628326"/>
                                </a:lnTo>
                                <a:lnTo>
                                  <a:pt x="1733792" y="585329"/>
                                </a:lnTo>
                                <a:lnTo>
                                  <a:pt x="1717970" y="543321"/>
                                </a:lnTo>
                                <a:lnTo>
                                  <a:pt x="1699967" y="502366"/>
                                </a:lnTo>
                                <a:lnTo>
                                  <a:pt x="1679852" y="462530"/>
                                </a:lnTo>
                                <a:lnTo>
                                  <a:pt x="1657693" y="423878"/>
                                </a:lnTo>
                                <a:lnTo>
                                  <a:pt x="1633557" y="386476"/>
                                </a:lnTo>
                                <a:lnTo>
                                  <a:pt x="1607512" y="350388"/>
                                </a:lnTo>
                                <a:lnTo>
                                  <a:pt x="1579626" y="315681"/>
                                </a:lnTo>
                                <a:lnTo>
                                  <a:pt x="1549966" y="282418"/>
                                </a:lnTo>
                                <a:lnTo>
                                  <a:pt x="1518602" y="250666"/>
                                </a:lnTo>
                                <a:lnTo>
                                  <a:pt x="1485600" y="220489"/>
                                </a:lnTo>
                                <a:lnTo>
                                  <a:pt x="1451029" y="191953"/>
                                </a:lnTo>
                                <a:lnTo>
                                  <a:pt x="1414955" y="165124"/>
                                </a:lnTo>
                                <a:lnTo>
                                  <a:pt x="1377448" y="140066"/>
                                </a:lnTo>
                                <a:lnTo>
                                  <a:pt x="1338575" y="116844"/>
                                </a:lnTo>
                                <a:lnTo>
                                  <a:pt x="1298403" y="95525"/>
                                </a:lnTo>
                                <a:lnTo>
                                  <a:pt x="1257001" y="76172"/>
                                </a:lnTo>
                                <a:lnTo>
                                  <a:pt x="1214437" y="58852"/>
                                </a:lnTo>
                                <a:lnTo>
                                  <a:pt x="1170778" y="43630"/>
                                </a:lnTo>
                                <a:lnTo>
                                  <a:pt x="1126092" y="30570"/>
                                </a:lnTo>
                                <a:lnTo>
                                  <a:pt x="1080447" y="19739"/>
                                </a:lnTo>
                                <a:lnTo>
                                  <a:pt x="1033911" y="11201"/>
                                </a:lnTo>
                                <a:lnTo>
                                  <a:pt x="986552" y="5021"/>
                                </a:lnTo>
                                <a:lnTo>
                                  <a:pt x="938437" y="1266"/>
                                </a:lnTo>
                                <a:lnTo>
                                  <a:pt x="889635" y="0"/>
                                </a:lnTo>
                                <a:close/>
                              </a:path>
                            </a:pathLst>
                          </a:custGeom>
                          <a:solidFill>
                            <a:srgbClr val="000000">
                              <a:alpha val="9803"/>
                            </a:srgbClr>
                          </a:solidFill>
                        </wps:spPr>
                        <wps:bodyPr wrap="square" lIns="0" tIns="0" rIns="0" bIns="0" rtlCol="0">
                          <a:noAutofit/>
                        </wps:bodyPr>
                      </wps:wsp>
                      <wps:wsp>
                        <wps:cNvPr id="26" name="Graphic 26"/>
                        <wps:cNvSpPr/>
                        <wps:spPr>
                          <a:xfrm>
                            <a:off x="2916123" y="16764"/>
                            <a:ext cx="1744345" cy="1678305"/>
                          </a:xfrm>
                          <a:custGeom>
                            <a:avLst/>
                            <a:gdLst/>
                            <a:ahLst/>
                            <a:cxnLst/>
                            <a:rect l="l" t="t" r="r" b="b"/>
                            <a:pathLst>
                              <a:path w="1744345" h="1678305">
                                <a:moveTo>
                                  <a:pt x="872236" y="0"/>
                                </a:moveTo>
                                <a:lnTo>
                                  <a:pt x="822729" y="1328"/>
                                </a:lnTo>
                                <a:lnTo>
                                  <a:pt x="773948" y="5265"/>
                                </a:lnTo>
                                <a:lnTo>
                                  <a:pt x="725966" y="11741"/>
                                </a:lnTo>
                                <a:lnTo>
                                  <a:pt x="678858" y="20685"/>
                                </a:lnTo>
                                <a:lnTo>
                                  <a:pt x="632696" y="32026"/>
                                </a:lnTo>
                                <a:lnTo>
                                  <a:pt x="587554" y="45692"/>
                                </a:lnTo>
                                <a:lnTo>
                                  <a:pt x="543506" y="61614"/>
                                </a:lnTo>
                                <a:lnTo>
                                  <a:pt x="500625" y="79720"/>
                                </a:lnTo>
                                <a:lnTo>
                                  <a:pt x="458985" y="99939"/>
                                </a:lnTo>
                                <a:lnTo>
                                  <a:pt x="418659" y="122202"/>
                                </a:lnTo>
                                <a:lnTo>
                                  <a:pt x="379721" y="146436"/>
                                </a:lnTo>
                                <a:lnTo>
                                  <a:pt x="342244" y="172571"/>
                                </a:lnTo>
                                <a:lnTo>
                                  <a:pt x="306302" y="200536"/>
                                </a:lnTo>
                                <a:lnTo>
                                  <a:pt x="271969" y="230260"/>
                                </a:lnTo>
                                <a:lnTo>
                                  <a:pt x="239317" y="261674"/>
                                </a:lnTo>
                                <a:lnTo>
                                  <a:pt x="208422" y="294704"/>
                                </a:lnTo>
                                <a:lnTo>
                                  <a:pt x="179355" y="329282"/>
                                </a:lnTo>
                                <a:lnTo>
                                  <a:pt x="152191" y="365336"/>
                                </a:lnTo>
                                <a:lnTo>
                                  <a:pt x="127004" y="402795"/>
                                </a:lnTo>
                                <a:lnTo>
                                  <a:pt x="103866" y="441588"/>
                                </a:lnTo>
                                <a:lnTo>
                                  <a:pt x="82851" y="481645"/>
                                </a:lnTo>
                                <a:lnTo>
                                  <a:pt x="64033" y="522895"/>
                                </a:lnTo>
                                <a:lnTo>
                                  <a:pt x="47486" y="565266"/>
                                </a:lnTo>
                                <a:lnTo>
                                  <a:pt x="33283" y="608689"/>
                                </a:lnTo>
                                <a:lnTo>
                                  <a:pt x="21497" y="653091"/>
                                </a:lnTo>
                                <a:lnTo>
                                  <a:pt x="12202" y="698404"/>
                                </a:lnTo>
                                <a:lnTo>
                                  <a:pt x="5472" y="744554"/>
                                </a:lnTo>
                                <a:lnTo>
                                  <a:pt x="1380" y="791473"/>
                                </a:lnTo>
                                <a:lnTo>
                                  <a:pt x="0" y="839088"/>
                                </a:lnTo>
                                <a:lnTo>
                                  <a:pt x="1380" y="886717"/>
                                </a:lnTo>
                                <a:lnTo>
                                  <a:pt x="5472" y="933647"/>
                                </a:lnTo>
                                <a:lnTo>
                                  <a:pt x="12202" y="979809"/>
                                </a:lnTo>
                                <a:lnTo>
                                  <a:pt x="21497" y="1025131"/>
                                </a:lnTo>
                                <a:lnTo>
                                  <a:pt x="33283" y="1069543"/>
                                </a:lnTo>
                                <a:lnTo>
                                  <a:pt x="47486" y="1112975"/>
                                </a:lnTo>
                                <a:lnTo>
                                  <a:pt x="64033" y="1155354"/>
                                </a:lnTo>
                                <a:lnTo>
                                  <a:pt x="82851" y="1196611"/>
                                </a:lnTo>
                                <a:lnTo>
                                  <a:pt x="103866" y="1236674"/>
                                </a:lnTo>
                                <a:lnTo>
                                  <a:pt x="127004" y="1275473"/>
                                </a:lnTo>
                                <a:lnTo>
                                  <a:pt x="152191" y="1312938"/>
                                </a:lnTo>
                                <a:lnTo>
                                  <a:pt x="179355" y="1348996"/>
                                </a:lnTo>
                                <a:lnTo>
                                  <a:pt x="208422" y="1383578"/>
                                </a:lnTo>
                                <a:lnTo>
                                  <a:pt x="239317" y="1416613"/>
                                </a:lnTo>
                                <a:lnTo>
                                  <a:pt x="271969" y="1448029"/>
                                </a:lnTo>
                                <a:lnTo>
                                  <a:pt x="306302" y="1477757"/>
                                </a:lnTo>
                                <a:lnTo>
                                  <a:pt x="342244" y="1505724"/>
                                </a:lnTo>
                                <a:lnTo>
                                  <a:pt x="379721" y="1531862"/>
                                </a:lnTo>
                                <a:lnTo>
                                  <a:pt x="418659" y="1556097"/>
                                </a:lnTo>
                                <a:lnTo>
                                  <a:pt x="458985" y="1578361"/>
                                </a:lnTo>
                                <a:lnTo>
                                  <a:pt x="500625" y="1598582"/>
                                </a:lnTo>
                                <a:lnTo>
                                  <a:pt x="543506" y="1616688"/>
                                </a:lnTo>
                                <a:lnTo>
                                  <a:pt x="587554" y="1632611"/>
                                </a:lnTo>
                                <a:lnTo>
                                  <a:pt x="632696" y="1646278"/>
                                </a:lnTo>
                                <a:lnTo>
                                  <a:pt x="678858" y="1657619"/>
                                </a:lnTo>
                                <a:lnTo>
                                  <a:pt x="725966" y="1666562"/>
                                </a:lnTo>
                                <a:lnTo>
                                  <a:pt x="773948" y="1673039"/>
                                </a:lnTo>
                                <a:lnTo>
                                  <a:pt x="822729" y="1676976"/>
                                </a:lnTo>
                                <a:lnTo>
                                  <a:pt x="872236" y="1678304"/>
                                </a:lnTo>
                                <a:lnTo>
                                  <a:pt x="921730" y="1676976"/>
                                </a:lnTo>
                                <a:lnTo>
                                  <a:pt x="970499" y="1673039"/>
                                </a:lnTo>
                                <a:lnTo>
                                  <a:pt x="1018469" y="1666562"/>
                                </a:lnTo>
                                <a:lnTo>
                                  <a:pt x="1065568" y="1657619"/>
                                </a:lnTo>
                                <a:lnTo>
                                  <a:pt x="1111720" y="1646278"/>
                                </a:lnTo>
                                <a:lnTo>
                                  <a:pt x="1156853" y="1632611"/>
                                </a:lnTo>
                                <a:lnTo>
                                  <a:pt x="1200894" y="1616688"/>
                                </a:lnTo>
                                <a:lnTo>
                                  <a:pt x="1243767" y="1598582"/>
                                </a:lnTo>
                                <a:lnTo>
                                  <a:pt x="1285401" y="1578361"/>
                                </a:lnTo>
                                <a:lnTo>
                                  <a:pt x="1325721" y="1556097"/>
                                </a:lnTo>
                                <a:lnTo>
                                  <a:pt x="1364654" y="1531862"/>
                                </a:lnTo>
                                <a:lnTo>
                                  <a:pt x="1402126" y="1505724"/>
                                </a:lnTo>
                                <a:lnTo>
                                  <a:pt x="1438063" y="1477757"/>
                                </a:lnTo>
                                <a:lnTo>
                                  <a:pt x="1472393" y="1448029"/>
                                </a:lnTo>
                                <a:lnTo>
                                  <a:pt x="1505041" y="1416613"/>
                                </a:lnTo>
                                <a:lnTo>
                                  <a:pt x="1535934" y="1383578"/>
                                </a:lnTo>
                                <a:lnTo>
                                  <a:pt x="1564998" y="1348996"/>
                                </a:lnTo>
                                <a:lnTo>
                                  <a:pt x="1592160" y="1312938"/>
                                </a:lnTo>
                                <a:lnTo>
                                  <a:pt x="1617346" y="1275473"/>
                                </a:lnTo>
                                <a:lnTo>
                                  <a:pt x="1640482" y="1236674"/>
                                </a:lnTo>
                                <a:lnTo>
                                  <a:pt x="1661495" y="1196611"/>
                                </a:lnTo>
                                <a:lnTo>
                                  <a:pt x="1680312" y="1155354"/>
                                </a:lnTo>
                                <a:lnTo>
                                  <a:pt x="1696859" y="1112975"/>
                                </a:lnTo>
                                <a:lnTo>
                                  <a:pt x="1711062" y="1069543"/>
                                </a:lnTo>
                                <a:lnTo>
                                  <a:pt x="1722847" y="1025131"/>
                                </a:lnTo>
                                <a:lnTo>
                                  <a:pt x="1732142" y="979809"/>
                                </a:lnTo>
                                <a:lnTo>
                                  <a:pt x="1738872" y="933647"/>
                                </a:lnTo>
                                <a:lnTo>
                                  <a:pt x="1742964" y="886717"/>
                                </a:lnTo>
                                <a:lnTo>
                                  <a:pt x="1744345" y="839088"/>
                                </a:lnTo>
                                <a:lnTo>
                                  <a:pt x="1742964" y="791473"/>
                                </a:lnTo>
                                <a:lnTo>
                                  <a:pt x="1738872" y="744554"/>
                                </a:lnTo>
                                <a:lnTo>
                                  <a:pt x="1732142" y="698404"/>
                                </a:lnTo>
                                <a:lnTo>
                                  <a:pt x="1722847" y="653091"/>
                                </a:lnTo>
                                <a:lnTo>
                                  <a:pt x="1711062" y="608689"/>
                                </a:lnTo>
                                <a:lnTo>
                                  <a:pt x="1696859" y="565266"/>
                                </a:lnTo>
                                <a:lnTo>
                                  <a:pt x="1680312" y="522895"/>
                                </a:lnTo>
                                <a:lnTo>
                                  <a:pt x="1661495" y="481645"/>
                                </a:lnTo>
                                <a:lnTo>
                                  <a:pt x="1640482" y="441588"/>
                                </a:lnTo>
                                <a:lnTo>
                                  <a:pt x="1617346" y="402795"/>
                                </a:lnTo>
                                <a:lnTo>
                                  <a:pt x="1592160" y="365336"/>
                                </a:lnTo>
                                <a:lnTo>
                                  <a:pt x="1564998" y="329282"/>
                                </a:lnTo>
                                <a:lnTo>
                                  <a:pt x="1535934" y="294704"/>
                                </a:lnTo>
                                <a:lnTo>
                                  <a:pt x="1505041" y="261674"/>
                                </a:lnTo>
                                <a:lnTo>
                                  <a:pt x="1472393" y="230260"/>
                                </a:lnTo>
                                <a:lnTo>
                                  <a:pt x="1438063" y="200536"/>
                                </a:lnTo>
                                <a:lnTo>
                                  <a:pt x="1402126" y="172571"/>
                                </a:lnTo>
                                <a:lnTo>
                                  <a:pt x="1364654" y="146436"/>
                                </a:lnTo>
                                <a:lnTo>
                                  <a:pt x="1325721" y="122202"/>
                                </a:lnTo>
                                <a:lnTo>
                                  <a:pt x="1285401" y="99939"/>
                                </a:lnTo>
                                <a:lnTo>
                                  <a:pt x="1243767" y="79720"/>
                                </a:lnTo>
                                <a:lnTo>
                                  <a:pt x="1200894" y="61614"/>
                                </a:lnTo>
                                <a:lnTo>
                                  <a:pt x="1156853" y="45692"/>
                                </a:lnTo>
                                <a:lnTo>
                                  <a:pt x="1111720" y="32026"/>
                                </a:lnTo>
                                <a:lnTo>
                                  <a:pt x="1065568" y="20685"/>
                                </a:lnTo>
                                <a:lnTo>
                                  <a:pt x="1018469" y="11741"/>
                                </a:lnTo>
                                <a:lnTo>
                                  <a:pt x="970499" y="5265"/>
                                </a:lnTo>
                                <a:lnTo>
                                  <a:pt x="921730" y="1328"/>
                                </a:lnTo>
                                <a:lnTo>
                                  <a:pt x="872236" y="0"/>
                                </a:lnTo>
                                <a:close/>
                              </a:path>
                            </a:pathLst>
                          </a:custGeom>
                          <a:solidFill>
                            <a:srgbClr val="FFFFFF"/>
                          </a:solidFill>
                        </wps:spPr>
                        <wps:bodyPr wrap="square" lIns="0" tIns="0" rIns="0" bIns="0" rtlCol="0">
                          <a:noAutofit/>
                        </wps:bodyPr>
                      </wps:wsp>
                      <wps:wsp>
                        <wps:cNvPr id="27" name="Graphic 27"/>
                        <wps:cNvSpPr/>
                        <wps:spPr>
                          <a:xfrm>
                            <a:off x="2980893" y="58673"/>
                            <a:ext cx="1619250" cy="1566545"/>
                          </a:xfrm>
                          <a:custGeom>
                            <a:avLst/>
                            <a:gdLst/>
                            <a:ahLst/>
                            <a:cxnLst/>
                            <a:rect l="l" t="t" r="r" b="b"/>
                            <a:pathLst>
                              <a:path w="1619250" h="1566545">
                                <a:moveTo>
                                  <a:pt x="809625" y="0"/>
                                </a:moveTo>
                                <a:lnTo>
                                  <a:pt x="760302" y="1429"/>
                                </a:lnTo>
                                <a:lnTo>
                                  <a:pt x="711761" y="5662"/>
                                </a:lnTo>
                                <a:lnTo>
                                  <a:pt x="664087" y="12618"/>
                                </a:lnTo>
                                <a:lnTo>
                                  <a:pt x="617364" y="22214"/>
                                </a:lnTo>
                                <a:lnTo>
                                  <a:pt x="571677" y="34368"/>
                                </a:lnTo>
                                <a:lnTo>
                                  <a:pt x="527111" y="49000"/>
                                </a:lnTo>
                                <a:lnTo>
                                  <a:pt x="483749" y="66025"/>
                                </a:lnTo>
                                <a:lnTo>
                                  <a:pt x="441678" y="85364"/>
                                </a:lnTo>
                                <a:lnTo>
                                  <a:pt x="400981" y="106934"/>
                                </a:lnTo>
                                <a:lnTo>
                                  <a:pt x="361743" y="130652"/>
                                </a:lnTo>
                                <a:lnTo>
                                  <a:pt x="324049" y="156438"/>
                                </a:lnTo>
                                <a:lnTo>
                                  <a:pt x="287984" y="184209"/>
                                </a:lnTo>
                                <a:lnTo>
                                  <a:pt x="253632" y="213884"/>
                                </a:lnTo>
                                <a:lnTo>
                                  <a:pt x="221077" y="245380"/>
                                </a:lnTo>
                                <a:lnTo>
                                  <a:pt x="190405" y="278616"/>
                                </a:lnTo>
                                <a:lnTo>
                                  <a:pt x="161701" y="313509"/>
                                </a:lnTo>
                                <a:lnTo>
                                  <a:pt x="135048" y="349979"/>
                                </a:lnTo>
                                <a:lnTo>
                                  <a:pt x="110532" y="387942"/>
                                </a:lnTo>
                                <a:lnTo>
                                  <a:pt x="88237" y="427318"/>
                                </a:lnTo>
                                <a:lnTo>
                                  <a:pt x="68248" y="468024"/>
                                </a:lnTo>
                                <a:lnTo>
                                  <a:pt x="50649" y="509978"/>
                                </a:lnTo>
                                <a:lnTo>
                                  <a:pt x="35526" y="553099"/>
                                </a:lnTo>
                                <a:lnTo>
                                  <a:pt x="22962" y="597305"/>
                                </a:lnTo>
                                <a:lnTo>
                                  <a:pt x="13043" y="642513"/>
                                </a:lnTo>
                                <a:lnTo>
                                  <a:pt x="5853" y="688642"/>
                                </a:lnTo>
                                <a:lnTo>
                                  <a:pt x="1477" y="735610"/>
                                </a:lnTo>
                                <a:lnTo>
                                  <a:pt x="0" y="783336"/>
                                </a:lnTo>
                                <a:lnTo>
                                  <a:pt x="1477" y="831047"/>
                                </a:lnTo>
                                <a:lnTo>
                                  <a:pt x="5853" y="878003"/>
                                </a:lnTo>
                                <a:lnTo>
                                  <a:pt x="13043" y="924120"/>
                                </a:lnTo>
                                <a:lnTo>
                                  <a:pt x="22962" y="969318"/>
                                </a:lnTo>
                                <a:lnTo>
                                  <a:pt x="35526" y="1013514"/>
                                </a:lnTo>
                                <a:lnTo>
                                  <a:pt x="50649" y="1056626"/>
                                </a:lnTo>
                                <a:lnTo>
                                  <a:pt x="68248" y="1098572"/>
                                </a:lnTo>
                                <a:lnTo>
                                  <a:pt x="88237" y="1139270"/>
                                </a:lnTo>
                                <a:lnTo>
                                  <a:pt x="110532" y="1178639"/>
                                </a:lnTo>
                                <a:lnTo>
                                  <a:pt x="135048" y="1216597"/>
                                </a:lnTo>
                                <a:lnTo>
                                  <a:pt x="161701" y="1253061"/>
                                </a:lnTo>
                                <a:lnTo>
                                  <a:pt x="190405" y="1287950"/>
                                </a:lnTo>
                                <a:lnTo>
                                  <a:pt x="221077" y="1321182"/>
                                </a:lnTo>
                                <a:lnTo>
                                  <a:pt x="253632" y="1352675"/>
                                </a:lnTo>
                                <a:lnTo>
                                  <a:pt x="287984" y="1382346"/>
                                </a:lnTo>
                                <a:lnTo>
                                  <a:pt x="324049" y="1410115"/>
                                </a:lnTo>
                                <a:lnTo>
                                  <a:pt x="361743" y="1435898"/>
                                </a:lnTo>
                                <a:lnTo>
                                  <a:pt x="400981" y="1459615"/>
                                </a:lnTo>
                                <a:lnTo>
                                  <a:pt x="441678" y="1481183"/>
                                </a:lnTo>
                                <a:lnTo>
                                  <a:pt x="483749" y="1500521"/>
                                </a:lnTo>
                                <a:lnTo>
                                  <a:pt x="527111" y="1517546"/>
                                </a:lnTo>
                                <a:lnTo>
                                  <a:pt x="571677" y="1532176"/>
                                </a:lnTo>
                                <a:lnTo>
                                  <a:pt x="617364" y="1544330"/>
                                </a:lnTo>
                                <a:lnTo>
                                  <a:pt x="664087" y="1553926"/>
                                </a:lnTo>
                                <a:lnTo>
                                  <a:pt x="711761" y="1560882"/>
                                </a:lnTo>
                                <a:lnTo>
                                  <a:pt x="760302" y="1565115"/>
                                </a:lnTo>
                                <a:lnTo>
                                  <a:pt x="809625" y="1566545"/>
                                </a:lnTo>
                                <a:lnTo>
                                  <a:pt x="858947" y="1565115"/>
                                </a:lnTo>
                                <a:lnTo>
                                  <a:pt x="907488" y="1560882"/>
                                </a:lnTo>
                                <a:lnTo>
                                  <a:pt x="955162" y="1553926"/>
                                </a:lnTo>
                                <a:lnTo>
                                  <a:pt x="1001885" y="1544330"/>
                                </a:lnTo>
                                <a:lnTo>
                                  <a:pt x="1047572" y="1532176"/>
                                </a:lnTo>
                                <a:lnTo>
                                  <a:pt x="1092138" y="1517546"/>
                                </a:lnTo>
                                <a:lnTo>
                                  <a:pt x="1135500" y="1500521"/>
                                </a:lnTo>
                                <a:lnTo>
                                  <a:pt x="1177571" y="1481183"/>
                                </a:lnTo>
                                <a:lnTo>
                                  <a:pt x="1218268" y="1459615"/>
                                </a:lnTo>
                                <a:lnTo>
                                  <a:pt x="1257506" y="1435898"/>
                                </a:lnTo>
                                <a:lnTo>
                                  <a:pt x="1295200" y="1410115"/>
                                </a:lnTo>
                                <a:lnTo>
                                  <a:pt x="1331265" y="1382346"/>
                                </a:lnTo>
                                <a:lnTo>
                                  <a:pt x="1365617" y="1352675"/>
                                </a:lnTo>
                                <a:lnTo>
                                  <a:pt x="1398172" y="1321182"/>
                                </a:lnTo>
                                <a:lnTo>
                                  <a:pt x="1428844" y="1287950"/>
                                </a:lnTo>
                                <a:lnTo>
                                  <a:pt x="1457548" y="1253061"/>
                                </a:lnTo>
                                <a:lnTo>
                                  <a:pt x="1484201" y="1216597"/>
                                </a:lnTo>
                                <a:lnTo>
                                  <a:pt x="1508717" y="1178639"/>
                                </a:lnTo>
                                <a:lnTo>
                                  <a:pt x="1531012" y="1139270"/>
                                </a:lnTo>
                                <a:lnTo>
                                  <a:pt x="1551001" y="1098572"/>
                                </a:lnTo>
                                <a:lnTo>
                                  <a:pt x="1568600" y="1056626"/>
                                </a:lnTo>
                                <a:lnTo>
                                  <a:pt x="1583723" y="1013514"/>
                                </a:lnTo>
                                <a:lnTo>
                                  <a:pt x="1596287" y="969318"/>
                                </a:lnTo>
                                <a:lnTo>
                                  <a:pt x="1606206" y="924120"/>
                                </a:lnTo>
                                <a:lnTo>
                                  <a:pt x="1613396" y="878003"/>
                                </a:lnTo>
                                <a:lnTo>
                                  <a:pt x="1617772" y="831047"/>
                                </a:lnTo>
                                <a:lnTo>
                                  <a:pt x="1619250" y="783336"/>
                                </a:lnTo>
                                <a:lnTo>
                                  <a:pt x="1617772" y="735610"/>
                                </a:lnTo>
                                <a:lnTo>
                                  <a:pt x="1613396" y="688642"/>
                                </a:lnTo>
                                <a:lnTo>
                                  <a:pt x="1606206" y="642513"/>
                                </a:lnTo>
                                <a:lnTo>
                                  <a:pt x="1596287" y="597305"/>
                                </a:lnTo>
                                <a:lnTo>
                                  <a:pt x="1583723" y="553099"/>
                                </a:lnTo>
                                <a:lnTo>
                                  <a:pt x="1568600" y="509978"/>
                                </a:lnTo>
                                <a:lnTo>
                                  <a:pt x="1551001" y="468024"/>
                                </a:lnTo>
                                <a:lnTo>
                                  <a:pt x="1531012" y="427318"/>
                                </a:lnTo>
                                <a:lnTo>
                                  <a:pt x="1508717" y="387942"/>
                                </a:lnTo>
                                <a:lnTo>
                                  <a:pt x="1484201" y="349979"/>
                                </a:lnTo>
                                <a:lnTo>
                                  <a:pt x="1457548" y="313509"/>
                                </a:lnTo>
                                <a:lnTo>
                                  <a:pt x="1428844" y="278616"/>
                                </a:lnTo>
                                <a:lnTo>
                                  <a:pt x="1398172" y="245380"/>
                                </a:lnTo>
                                <a:lnTo>
                                  <a:pt x="1365617" y="213884"/>
                                </a:lnTo>
                                <a:lnTo>
                                  <a:pt x="1331265" y="184209"/>
                                </a:lnTo>
                                <a:lnTo>
                                  <a:pt x="1295200" y="156438"/>
                                </a:lnTo>
                                <a:lnTo>
                                  <a:pt x="1257506" y="130652"/>
                                </a:lnTo>
                                <a:lnTo>
                                  <a:pt x="1218268" y="106934"/>
                                </a:lnTo>
                                <a:lnTo>
                                  <a:pt x="1177571" y="85364"/>
                                </a:lnTo>
                                <a:lnTo>
                                  <a:pt x="1135500" y="66025"/>
                                </a:lnTo>
                                <a:lnTo>
                                  <a:pt x="1092138" y="49000"/>
                                </a:lnTo>
                                <a:lnTo>
                                  <a:pt x="1047572" y="34368"/>
                                </a:lnTo>
                                <a:lnTo>
                                  <a:pt x="1001885" y="22214"/>
                                </a:lnTo>
                                <a:lnTo>
                                  <a:pt x="955162" y="12618"/>
                                </a:lnTo>
                                <a:lnTo>
                                  <a:pt x="907488" y="5662"/>
                                </a:lnTo>
                                <a:lnTo>
                                  <a:pt x="858947" y="1429"/>
                                </a:lnTo>
                                <a:lnTo>
                                  <a:pt x="809625" y="0"/>
                                </a:lnTo>
                                <a:close/>
                              </a:path>
                            </a:pathLst>
                          </a:custGeom>
                          <a:solidFill>
                            <a:srgbClr val="00AF50"/>
                          </a:solidFill>
                        </wps:spPr>
                        <wps:bodyPr wrap="square" lIns="0" tIns="0" rIns="0" bIns="0" rtlCol="0">
                          <a:noAutofit/>
                        </wps:bodyPr>
                      </wps:wsp>
                      <wps:wsp>
                        <wps:cNvPr id="28" name="Graphic 28"/>
                        <wps:cNvSpPr/>
                        <wps:spPr>
                          <a:xfrm>
                            <a:off x="2103958" y="799083"/>
                            <a:ext cx="805815" cy="658495"/>
                          </a:xfrm>
                          <a:custGeom>
                            <a:avLst/>
                            <a:gdLst/>
                            <a:ahLst/>
                            <a:cxnLst/>
                            <a:rect l="l" t="t" r="r" b="b"/>
                            <a:pathLst>
                              <a:path w="805815" h="658495">
                                <a:moveTo>
                                  <a:pt x="0" y="658494"/>
                                </a:moveTo>
                                <a:lnTo>
                                  <a:pt x="805814" y="0"/>
                                </a:lnTo>
                              </a:path>
                            </a:pathLst>
                          </a:custGeom>
                          <a:ln w="57150">
                            <a:solidFill>
                              <a:srgbClr val="FF5869"/>
                            </a:solidFill>
                            <a:prstDash val="solid"/>
                          </a:ln>
                        </wps:spPr>
                        <wps:bodyPr wrap="square" lIns="0" tIns="0" rIns="0" bIns="0" rtlCol="0">
                          <a:noAutofit/>
                        </wps:bodyPr>
                      </wps:wsp>
                      <wps:wsp>
                        <wps:cNvPr id="29" name="Graphic 29"/>
                        <wps:cNvSpPr/>
                        <wps:spPr>
                          <a:xfrm>
                            <a:off x="1070507" y="1638300"/>
                            <a:ext cx="1353820" cy="704215"/>
                          </a:xfrm>
                          <a:custGeom>
                            <a:avLst/>
                            <a:gdLst/>
                            <a:ahLst/>
                            <a:cxnLst/>
                            <a:rect l="l" t="t" r="r" b="b"/>
                            <a:pathLst>
                              <a:path w="1353820" h="704215">
                                <a:moveTo>
                                  <a:pt x="1353363" y="17399"/>
                                </a:moveTo>
                                <a:lnTo>
                                  <a:pt x="1352303" y="66365"/>
                                </a:lnTo>
                                <a:lnTo>
                                  <a:pt x="1347760" y="114707"/>
                                </a:lnTo>
                                <a:lnTo>
                                  <a:pt x="1339824" y="162267"/>
                                </a:lnTo>
                                <a:lnTo>
                                  <a:pt x="1328585" y="208887"/>
                                </a:lnTo>
                                <a:lnTo>
                                  <a:pt x="1314134" y="254410"/>
                                </a:lnTo>
                                <a:lnTo>
                                  <a:pt x="1296561" y="298676"/>
                                </a:lnTo>
                                <a:lnTo>
                                  <a:pt x="1275955" y="341527"/>
                                </a:lnTo>
                                <a:lnTo>
                                  <a:pt x="1252406" y="382807"/>
                                </a:lnTo>
                                <a:lnTo>
                                  <a:pt x="1226005" y="422355"/>
                                </a:lnTo>
                                <a:lnTo>
                                  <a:pt x="1196843" y="460015"/>
                                </a:lnTo>
                                <a:lnTo>
                                  <a:pt x="1165008" y="495628"/>
                                </a:lnTo>
                                <a:lnTo>
                                  <a:pt x="1130591" y="529037"/>
                                </a:lnTo>
                                <a:lnTo>
                                  <a:pt x="1093682" y="560082"/>
                                </a:lnTo>
                                <a:lnTo>
                                  <a:pt x="1054371" y="588606"/>
                                </a:lnTo>
                                <a:lnTo>
                                  <a:pt x="1012749" y="614451"/>
                                </a:lnTo>
                                <a:lnTo>
                                  <a:pt x="969395" y="637229"/>
                                </a:lnTo>
                                <a:lnTo>
                                  <a:pt x="924898" y="656658"/>
                                </a:lnTo>
                                <a:lnTo>
                                  <a:pt x="879442" y="672742"/>
                                </a:lnTo>
                                <a:lnTo>
                                  <a:pt x="833208" y="685483"/>
                                </a:lnTo>
                                <a:lnTo>
                                  <a:pt x="786379" y="694882"/>
                                </a:lnTo>
                                <a:lnTo>
                                  <a:pt x="739136" y="700942"/>
                                </a:lnTo>
                                <a:lnTo>
                                  <a:pt x="691663" y="703666"/>
                                </a:lnTo>
                                <a:lnTo>
                                  <a:pt x="644141" y="703056"/>
                                </a:lnTo>
                                <a:lnTo>
                                  <a:pt x="596752" y="699114"/>
                                </a:lnTo>
                                <a:lnTo>
                                  <a:pt x="549679" y="691843"/>
                                </a:lnTo>
                                <a:lnTo>
                                  <a:pt x="503104" y="681244"/>
                                </a:lnTo>
                                <a:lnTo>
                                  <a:pt x="457208" y="667321"/>
                                </a:lnTo>
                                <a:lnTo>
                                  <a:pt x="412175" y="650075"/>
                                </a:lnTo>
                                <a:lnTo>
                                  <a:pt x="368187" y="629508"/>
                                </a:lnTo>
                                <a:lnTo>
                                  <a:pt x="325425" y="605624"/>
                                </a:lnTo>
                                <a:lnTo>
                                  <a:pt x="284496" y="578722"/>
                                </a:lnTo>
                                <a:lnTo>
                                  <a:pt x="245943" y="549200"/>
                                </a:lnTo>
                                <a:lnTo>
                                  <a:pt x="209852" y="517219"/>
                                </a:lnTo>
                                <a:lnTo>
                                  <a:pt x="176309" y="482940"/>
                                </a:lnTo>
                                <a:lnTo>
                                  <a:pt x="145400" y="446522"/>
                                </a:lnTo>
                                <a:lnTo>
                                  <a:pt x="117212" y="408126"/>
                                </a:lnTo>
                                <a:lnTo>
                                  <a:pt x="91831" y="367913"/>
                                </a:lnTo>
                                <a:lnTo>
                                  <a:pt x="69343" y="326042"/>
                                </a:lnTo>
                                <a:lnTo>
                                  <a:pt x="49834" y="282674"/>
                                </a:lnTo>
                                <a:lnTo>
                                  <a:pt x="33391" y="237969"/>
                                </a:lnTo>
                                <a:lnTo>
                                  <a:pt x="20100" y="192087"/>
                                </a:lnTo>
                                <a:lnTo>
                                  <a:pt x="10047" y="145189"/>
                                </a:lnTo>
                                <a:lnTo>
                                  <a:pt x="3318" y="97435"/>
                                </a:lnTo>
                                <a:lnTo>
                                  <a:pt x="0" y="48985"/>
                                </a:lnTo>
                                <a:lnTo>
                                  <a:pt x="178" y="0"/>
                                </a:lnTo>
                              </a:path>
                            </a:pathLst>
                          </a:custGeom>
                          <a:ln w="19050">
                            <a:solidFill>
                              <a:srgbClr val="00AF50"/>
                            </a:solidFill>
                            <a:prstDash val="solid"/>
                          </a:ln>
                        </wps:spPr>
                        <wps:bodyPr wrap="square" lIns="0" tIns="0" rIns="0" bIns="0" rtlCol="0">
                          <a:noAutofit/>
                        </wps:bodyPr>
                      </wps:wsp>
                      <wps:wsp>
                        <wps:cNvPr id="30" name="Graphic 30"/>
                        <wps:cNvSpPr/>
                        <wps:spPr>
                          <a:xfrm>
                            <a:off x="5045913" y="1335658"/>
                            <a:ext cx="1154430" cy="1154430"/>
                          </a:xfrm>
                          <a:custGeom>
                            <a:avLst/>
                            <a:gdLst/>
                            <a:ahLst/>
                            <a:cxnLst/>
                            <a:rect l="l" t="t" r="r" b="b"/>
                            <a:pathLst>
                              <a:path w="1154430" h="1154430">
                                <a:moveTo>
                                  <a:pt x="577214" y="0"/>
                                </a:moveTo>
                                <a:lnTo>
                                  <a:pt x="529876" y="1913"/>
                                </a:lnTo>
                                <a:lnTo>
                                  <a:pt x="483591" y="7555"/>
                                </a:lnTo>
                                <a:lnTo>
                                  <a:pt x="438509" y="16776"/>
                                </a:lnTo>
                                <a:lnTo>
                                  <a:pt x="394776" y="29428"/>
                                </a:lnTo>
                                <a:lnTo>
                                  <a:pt x="352544" y="45362"/>
                                </a:lnTo>
                                <a:lnTo>
                                  <a:pt x="311958" y="64430"/>
                                </a:lnTo>
                                <a:lnTo>
                                  <a:pt x="273170" y="86484"/>
                                </a:lnTo>
                                <a:lnTo>
                                  <a:pt x="236326" y="111373"/>
                                </a:lnTo>
                                <a:lnTo>
                                  <a:pt x="201576" y="138951"/>
                                </a:lnTo>
                                <a:lnTo>
                                  <a:pt x="169068" y="169068"/>
                                </a:lnTo>
                                <a:lnTo>
                                  <a:pt x="138951" y="201576"/>
                                </a:lnTo>
                                <a:lnTo>
                                  <a:pt x="111373" y="236326"/>
                                </a:lnTo>
                                <a:lnTo>
                                  <a:pt x="86484" y="273170"/>
                                </a:lnTo>
                                <a:lnTo>
                                  <a:pt x="64430" y="311958"/>
                                </a:lnTo>
                                <a:lnTo>
                                  <a:pt x="45362" y="352544"/>
                                </a:lnTo>
                                <a:lnTo>
                                  <a:pt x="29428" y="394776"/>
                                </a:lnTo>
                                <a:lnTo>
                                  <a:pt x="16776" y="438509"/>
                                </a:lnTo>
                                <a:lnTo>
                                  <a:pt x="7555" y="483591"/>
                                </a:lnTo>
                                <a:lnTo>
                                  <a:pt x="1913" y="529876"/>
                                </a:lnTo>
                                <a:lnTo>
                                  <a:pt x="0" y="577214"/>
                                </a:lnTo>
                                <a:lnTo>
                                  <a:pt x="1913" y="624558"/>
                                </a:lnTo>
                                <a:lnTo>
                                  <a:pt x="7555" y="670847"/>
                                </a:lnTo>
                                <a:lnTo>
                                  <a:pt x="16776" y="715933"/>
                                </a:lnTo>
                                <a:lnTo>
                                  <a:pt x="29428" y="759667"/>
                                </a:lnTo>
                                <a:lnTo>
                                  <a:pt x="45362" y="801902"/>
                                </a:lnTo>
                                <a:lnTo>
                                  <a:pt x="64430" y="842487"/>
                                </a:lnTo>
                                <a:lnTo>
                                  <a:pt x="86484" y="881276"/>
                                </a:lnTo>
                                <a:lnTo>
                                  <a:pt x="111373" y="918119"/>
                                </a:lnTo>
                                <a:lnTo>
                                  <a:pt x="138951" y="952868"/>
                                </a:lnTo>
                                <a:lnTo>
                                  <a:pt x="169068" y="985375"/>
                                </a:lnTo>
                                <a:lnTo>
                                  <a:pt x="201576" y="1015491"/>
                                </a:lnTo>
                                <a:lnTo>
                                  <a:pt x="236326" y="1043067"/>
                                </a:lnTo>
                                <a:lnTo>
                                  <a:pt x="273170" y="1067954"/>
                                </a:lnTo>
                                <a:lnTo>
                                  <a:pt x="311958" y="1090006"/>
                                </a:lnTo>
                                <a:lnTo>
                                  <a:pt x="352544" y="1109072"/>
                                </a:lnTo>
                                <a:lnTo>
                                  <a:pt x="394776" y="1125005"/>
                                </a:lnTo>
                                <a:lnTo>
                                  <a:pt x="438509" y="1137655"/>
                                </a:lnTo>
                                <a:lnTo>
                                  <a:pt x="483591" y="1146875"/>
                                </a:lnTo>
                                <a:lnTo>
                                  <a:pt x="529876" y="1152516"/>
                                </a:lnTo>
                                <a:lnTo>
                                  <a:pt x="577214" y="1154429"/>
                                </a:lnTo>
                                <a:lnTo>
                                  <a:pt x="624553" y="1152516"/>
                                </a:lnTo>
                                <a:lnTo>
                                  <a:pt x="670838" y="1146875"/>
                                </a:lnTo>
                                <a:lnTo>
                                  <a:pt x="715920" y="1137655"/>
                                </a:lnTo>
                                <a:lnTo>
                                  <a:pt x="759653" y="1125005"/>
                                </a:lnTo>
                                <a:lnTo>
                                  <a:pt x="801885" y="1109072"/>
                                </a:lnTo>
                                <a:lnTo>
                                  <a:pt x="842471" y="1090006"/>
                                </a:lnTo>
                                <a:lnTo>
                                  <a:pt x="881259" y="1067954"/>
                                </a:lnTo>
                                <a:lnTo>
                                  <a:pt x="918103" y="1043067"/>
                                </a:lnTo>
                                <a:lnTo>
                                  <a:pt x="952853" y="1015491"/>
                                </a:lnTo>
                                <a:lnTo>
                                  <a:pt x="985361" y="985375"/>
                                </a:lnTo>
                                <a:lnTo>
                                  <a:pt x="1015478" y="952868"/>
                                </a:lnTo>
                                <a:lnTo>
                                  <a:pt x="1043056" y="918119"/>
                                </a:lnTo>
                                <a:lnTo>
                                  <a:pt x="1067945" y="881276"/>
                                </a:lnTo>
                                <a:lnTo>
                                  <a:pt x="1089999" y="842487"/>
                                </a:lnTo>
                                <a:lnTo>
                                  <a:pt x="1109067" y="801902"/>
                                </a:lnTo>
                                <a:lnTo>
                                  <a:pt x="1125001" y="759667"/>
                                </a:lnTo>
                                <a:lnTo>
                                  <a:pt x="1137653" y="715933"/>
                                </a:lnTo>
                                <a:lnTo>
                                  <a:pt x="1146874" y="670847"/>
                                </a:lnTo>
                                <a:lnTo>
                                  <a:pt x="1152516" y="624558"/>
                                </a:lnTo>
                                <a:lnTo>
                                  <a:pt x="1154430" y="577214"/>
                                </a:lnTo>
                                <a:lnTo>
                                  <a:pt x="1152516" y="529876"/>
                                </a:lnTo>
                                <a:lnTo>
                                  <a:pt x="1146874" y="483591"/>
                                </a:lnTo>
                                <a:lnTo>
                                  <a:pt x="1137653" y="438509"/>
                                </a:lnTo>
                                <a:lnTo>
                                  <a:pt x="1125001" y="394776"/>
                                </a:lnTo>
                                <a:lnTo>
                                  <a:pt x="1109067" y="352544"/>
                                </a:lnTo>
                                <a:lnTo>
                                  <a:pt x="1089999" y="311958"/>
                                </a:lnTo>
                                <a:lnTo>
                                  <a:pt x="1067945" y="273170"/>
                                </a:lnTo>
                                <a:lnTo>
                                  <a:pt x="1043056" y="236326"/>
                                </a:lnTo>
                                <a:lnTo>
                                  <a:pt x="1015478" y="201576"/>
                                </a:lnTo>
                                <a:lnTo>
                                  <a:pt x="985361" y="169068"/>
                                </a:lnTo>
                                <a:lnTo>
                                  <a:pt x="952853" y="138951"/>
                                </a:lnTo>
                                <a:lnTo>
                                  <a:pt x="918103" y="111373"/>
                                </a:lnTo>
                                <a:lnTo>
                                  <a:pt x="881259" y="86484"/>
                                </a:lnTo>
                                <a:lnTo>
                                  <a:pt x="842471" y="64430"/>
                                </a:lnTo>
                                <a:lnTo>
                                  <a:pt x="801885" y="45362"/>
                                </a:lnTo>
                                <a:lnTo>
                                  <a:pt x="759653" y="29428"/>
                                </a:lnTo>
                                <a:lnTo>
                                  <a:pt x="715920" y="16776"/>
                                </a:lnTo>
                                <a:lnTo>
                                  <a:pt x="670838" y="7555"/>
                                </a:lnTo>
                                <a:lnTo>
                                  <a:pt x="624553" y="1913"/>
                                </a:lnTo>
                                <a:lnTo>
                                  <a:pt x="577214" y="0"/>
                                </a:lnTo>
                                <a:close/>
                              </a:path>
                            </a:pathLst>
                          </a:custGeom>
                          <a:solidFill>
                            <a:srgbClr val="5A5A5A">
                              <a:alpha val="19999"/>
                            </a:srgbClr>
                          </a:solidFill>
                        </wps:spPr>
                        <wps:bodyPr wrap="square" lIns="0" tIns="0" rIns="0" bIns="0" rtlCol="0">
                          <a:noAutofit/>
                        </wps:bodyPr>
                      </wps:wsp>
                      <wps:wsp>
                        <wps:cNvPr id="31" name="Graphic 31"/>
                        <wps:cNvSpPr/>
                        <wps:spPr>
                          <a:xfrm>
                            <a:off x="5051628" y="1341374"/>
                            <a:ext cx="1143000" cy="1143000"/>
                          </a:xfrm>
                          <a:custGeom>
                            <a:avLst/>
                            <a:gdLst/>
                            <a:ahLst/>
                            <a:cxnLst/>
                            <a:rect l="l" t="t" r="r" b="b"/>
                            <a:pathLst>
                              <a:path w="1143000" h="1143000">
                                <a:moveTo>
                                  <a:pt x="571500" y="0"/>
                                </a:moveTo>
                                <a:lnTo>
                                  <a:pt x="524632" y="1894"/>
                                </a:lnTo>
                                <a:lnTo>
                                  <a:pt x="478808" y="7480"/>
                                </a:lnTo>
                                <a:lnTo>
                                  <a:pt x="434173" y="16611"/>
                                </a:lnTo>
                                <a:lnTo>
                                  <a:pt x="390875" y="29138"/>
                                </a:lnTo>
                                <a:lnTo>
                                  <a:pt x="349061" y="44916"/>
                                </a:lnTo>
                                <a:lnTo>
                                  <a:pt x="308878" y="63796"/>
                                </a:lnTo>
                                <a:lnTo>
                                  <a:pt x="270474" y="85632"/>
                                </a:lnTo>
                                <a:lnTo>
                                  <a:pt x="233994" y="110276"/>
                                </a:lnTo>
                                <a:lnTo>
                                  <a:pt x="199588" y="137582"/>
                                </a:lnTo>
                                <a:lnTo>
                                  <a:pt x="167401" y="167401"/>
                                </a:lnTo>
                                <a:lnTo>
                                  <a:pt x="137582" y="199588"/>
                                </a:lnTo>
                                <a:lnTo>
                                  <a:pt x="110276" y="233994"/>
                                </a:lnTo>
                                <a:lnTo>
                                  <a:pt x="85632" y="270474"/>
                                </a:lnTo>
                                <a:lnTo>
                                  <a:pt x="63796" y="308878"/>
                                </a:lnTo>
                                <a:lnTo>
                                  <a:pt x="44916" y="349061"/>
                                </a:lnTo>
                                <a:lnTo>
                                  <a:pt x="29138" y="390875"/>
                                </a:lnTo>
                                <a:lnTo>
                                  <a:pt x="16611" y="434173"/>
                                </a:lnTo>
                                <a:lnTo>
                                  <a:pt x="7480" y="478808"/>
                                </a:lnTo>
                                <a:lnTo>
                                  <a:pt x="1894" y="524632"/>
                                </a:lnTo>
                                <a:lnTo>
                                  <a:pt x="0" y="571500"/>
                                </a:lnTo>
                                <a:lnTo>
                                  <a:pt x="1894" y="618373"/>
                                </a:lnTo>
                                <a:lnTo>
                                  <a:pt x="7480" y="664203"/>
                                </a:lnTo>
                                <a:lnTo>
                                  <a:pt x="16611" y="708842"/>
                                </a:lnTo>
                                <a:lnTo>
                                  <a:pt x="29138" y="752143"/>
                                </a:lnTo>
                                <a:lnTo>
                                  <a:pt x="44916" y="793959"/>
                                </a:lnTo>
                                <a:lnTo>
                                  <a:pt x="63796" y="834143"/>
                                </a:lnTo>
                                <a:lnTo>
                                  <a:pt x="85632" y="872548"/>
                                </a:lnTo>
                                <a:lnTo>
                                  <a:pt x="110276" y="909026"/>
                                </a:lnTo>
                                <a:lnTo>
                                  <a:pt x="137582" y="943432"/>
                                </a:lnTo>
                                <a:lnTo>
                                  <a:pt x="167401" y="975617"/>
                                </a:lnTo>
                                <a:lnTo>
                                  <a:pt x="199588" y="1005434"/>
                                </a:lnTo>
                                <a:lnTo>
                                  <a:pt x="233994" y="1032737"/>
                                </a:lnTo>
                                <a:lnTo>
                                  <a:pt x="270474" y="1057379"/>
                                </a:lnTo>
                                <a:lnTo>
                                  <a:pt x="308878" y="1079213"/>
                                </a:lnTo>
                                <a:lnTo>
                                  <a:pt x="349061" y="1098090"/>
                                </a:lnTo>
                                <a:lnTo>
                                  <a:pt x="390875" y="1113865"/>
                                </a:lnTo>
                                <a:lnTo>
                                  <a:pt x="434173" y="1126391"/>
                                </a:lnTo>
                                <a:lnTo>
                                  <a:pt x="478808" y="1135520"/>
                                </a:lnTo>
                                <a:lnTo>
                                  <a:pt x="524632" y="1141105"/>
                                </a:lnTo>
                                <a:lnTo>
                                  <a:pt x="571500" y="1143000"/>
                                </a:lnTo>
                                <a:lnTo>
                                  <a:pt x="618367" y="1141105"/>
                                </a:lnTo>
                                <a:lnTo>
                                  <a:pt x="664191" y="1135520"/>
                                </a:lnTo>
                                <a:lnTo>
                                  <a:pt x="708826" y="1126391"/>
                                </a:lnTo>
                                <a:lnTo>
                                  <a:pt x="752124" y="1113865"/>
                                </a:lnTo>
                                <a:lnTo>
                                  <a:pt x="793938" y="1098090"/>
                                </a:lnTo>
                                <a:lnTo>
                                  <a:pt x="834121" y="1079213"/>
                                </a:lnTo>
                                <a:lnTo>
                                  <a:pt x="872525" y="1057379"/>
                                </a:lnTo>
                                <a:lnTo>
                                  <a:pt x="909005" y="1032737"/>
                                </a:lnTo>
                                <a:lnTo>
                                  <a:pt x="943411" y="1005434"/>
                                </a:lnTo>
                                <a:lnTo>
                                  <a:pt x="975598" y="975617"/>
                                </a:lnTo>
                                <a:lnTo>
                                  <a:pt x="1005417" y="943432"/>
                                </a:lnTo>
                                <a:lnTo>
                                  <a:pt x="1032723" y="909026"/>
                                </a:lnTo>
                                <a:lnTo>
                                  <a:pt x="1057367" y="872548"/>
                                </a:lnTo>
                                <a:lnTo>
                                  <a:pt x="1079203" y="834143"/>
                                </a:lnTo>
                                <a:lnTo>
                                  <a:pt x="1098083" y="793959"/>
                                </a:lnTo>
                                <a:lnTo>
                                  <a:pt x="1113861" y="752143"/>
                                </a:lnTo>
                                <a:lnTo>
                                  <a:pt x="1126388" y="708842"/>
                                </a:lnTo>
                                <a:lnTo>
                                  <a:pt x="1135519" y="664203"/>
                                </a:lnTo>
                                <a:lnTo>
                                  <a:pt x="1141105" y="618373"/>
                                </a:lnTo>
                                <a:lnTo>
                                  <a:pt x="1143000" y="571500"/>
                                </a:lnTo>
                                <a:lnTo>
                                  <a:pt x="1141105" y="524632"/>
                                </a:lnTo>
                                <a:lnTo>
                                  <a:pt x="1135519" y="478808"/>
                                </a:lnTo>
                                <a:lnTo>
                                  <a:pt x="1126388" y="434173"/>
                                </a:lnTo>
                                <a:lnTo>
                                  <a:pt x="1113861" y="390875"/>
                                </a:lnTo>
                                <a:lnTo>
                                  <a:pt x="1098083" y="349061"/>
                                </a:lnTo>
                                <a:lnTo>
                                  <a:pt x="1079203" y="308878"/>
                                </a:lnTo>
                                <a:lnTo>
                                  <a:pt x="1057367" y="270474"/>
                                </a:lnTo>
                                <a:lnTo>
                                  <a:pt x="1032723" y="233994"/>
                                </a:lnTo>
                                <a:lnTo>
                                  <a:pt x="1005417" y="199588"/>
                                </a:lnTo>
                                <a:lnTo>
                                  <a:pt x="975598" y="167401"/>
                                </a:lnTo>
                                <a:lnTo>
                                  <a:pt x="943411" y="137582"/>
                                </a:lnTo>
                                <a:lnTo>
                                  <a:pt x="909005" y="110276"/>
                                </a:lnTo>
                                <a:lnTo>
                                  <a:pt x="872525" y="85632"/>
                                </a:lnTo>
                                <a:lnTo>
                                  <a:pt x="834121" y="63796"/>
                                </a:lnTo>
                                <a:lnTo>
                                  <a:pt x="793938" y="44916"/>
                                </a:lnTo>
                                <a:lnTo>
                                  <a:pt x="752124" y="29138"/>
                                </a:lnTo>
                                <a:lnTo>
                                  <a:pt x="708826" y="16611"/>
                                </a:lnTo>
                                <a:lnTo>
                                  <a:pt x="664191" y="7480"/>
                                </a:lnTo>
                                <a:lnTo>
                                  <a:pt x="618367" y="1894"/>
                                </a:lnTo>
                                <a:lnTo>
                                  <a:pt x="571500" y="0"/>
                                </a:lnTo>
                                <a:close/>
                              </a:path>
                            </a:pathLst>
                          </a:custGeom>
                          <a:solidFill>
                            <a:srgbClr val="F1F1F1"/>
                          </a:solidFill>
                        </wps:spPr>
                        <wps:bodyPr wrap="square" lIns="0" tIns="0" rIns="0" bIns="0" rtlCol="0">
                          <a:noAutofit/>
                        </wps:bodyPr>
                      </wps:wsp>
                      <wps:wsp>
                        <wps:cNvPr id="32" name="Graphic 32"/>
                        <wps:cNvSpPr/>
                        <wps:spPr>
                          <a:xfrm>
                            <a:off x="4650943" y="783208"/>
                            <a:ext cx="777240" cy="569595"/>
                          </a:xfrm>
                          <a:custGeom>
                            <a:avLst/>
                            <a:gdLst/>
                            <a:ahLst/>
                            <a:cxnLst/>
                            <a:rect l="l" t="t" r="r" b="b"/>
                            <a:pathLst>
                              <a:path w="777240" h="569595">
                                <a:moveTo>
                                  <a:pt x="777239" y="569594"/>
                                </a:moveTo>
                                <a:lnTo>
                                  <a:pt x="0" y="0"/>
                                </a:lnTo>
                              </a:path>
                            </a:pathLst>
                          </a:custGeom>
                          <a:ln w="57150">
                            <a:solidFill>
                              <a:srgbClr val="FF5869"/>
                            </a:solidFill>
                            <a:prstDash val="solid"/>
                          </a:ln>
                        </wps:spPr>
                        <wps:bodyPr wrap="square" lIns="0" tIns="0" rIns="0" bIns="0" rtlCol="0">
                          <a:noAutofit/>
                        </wps:bodyPr>
                      </wps:wsp>
                      <wps:wsp>
                        <wps:cNvPr id="33" name="Textbox 33"/>
                        <wps:cNvSpPr txBox="1"/>
                        <wps:spPr>
                          <a:xfrm>
                            <a:off x="0" y="2250643"/>
                            <a:ext cx="4239260" cy="140335"/>
                          </a:xfrm>
                          <a:prstGeom prst="rect">
                            <a:avLst/>
                          </a:prstGeom>
                        </wps:spPr>
                        <wps:txbx>
                          <w:txbxContent>
                            <w:p>
                              <w:pPr>
                                <w:spacing w:before="0" w:line="221" w:lineRule="exact"/>
                                <w:ind w:left="0" w:right="0" w:firstLine="0"/>
                                <w:jc w:val="left"/>
                                <w:rPr>
                                  <w:rFonts w:ascii="Calibri" w:hAnsi="Calibri"/>
                                  <w:sz w:val="22"/>
                                </w:rPr>
                              </w:pPr>
                              <w:r>
                                <w:rPr>
                                  <w:rFonts w:ascii="Calibri" w:hAnsi="Calibri"/>
                                  <w:sz w:val="22"/>
                                </w:rPr>
                                <w:t>Industrial</w:t>
                              </w:r>
                              <w:r>
                                <w:rPr>
                                  <w:rFonts w:ascii="Calibri" w:hAnsi="Calibri"/>
                                  <w:spacing w:val="-8"/>
                                  <w:sz w:val="22"/>
                                </w:rPr>
                                <w:t xml:space="preserve"> </w:t>
                              </w:r>
                              <w:r>
                                <w:rPr>
                                  <w:rFonts w:ascii="Calibri" w:hAnsi="Calibri"/>
                                  <w:sz w:val="22"/>
                                </w:rPr>
                                <w:t>Internship</w:t>
                              </w:r>
                              <w:r>
                                <w:rPr>
                                  <w:rFonts w:ascii="Calibri" w:hAnsi="Calibri"/>
                                  <w:spacing w:val="-6"/>
                                  <w:sz w:val="22"/>
                                </w:rPr>
                                <w:t xml:space="preserve"> </w:t>
                              </w:r>
                              <w:r>
                                <w:rPr>
                                  <w:rFonts w:ascii="Calibri" w:hAnsi="Calibri"/>
                                  <w:sz w:val="22"/>
                                </w:rPr>
                                <w:t>Report</w:t>
                              </w:r>
                              <w:r>
                                <w:rPr>
                                  <w:rFonts w:ascii="Calibri" w:hAnsi="Calibri"/>
                                  <w:spacing w:val="-3"/>
                                  <w:sz w:val="22"/>
                                </w:rPr>
                                <w:t xml:space="preserve"> </w:t>
                              </w:r>
                              <w:r>
                                <w:rPr>
                                  <w:rFonts w:ascii="Calibri" w:hAnsi="Calibri"/>
                                  <w:sz w:val="22"/>
                                </w:rPr>
                                <w:t>on</w:t>
                              </w:r>
                              <w:r>
                                <w:rPr>
                                  <w:rFonts w:ascii="Calibri" w:hAnsi="Calibri"/>
                                  <w:spacing w:val="-8"/>
                                  <w:sz w:val="22"/>
                                </w:rPr>
                                <w:t xml:space="preserve"> </w:t>
                              </w:r>
                              <w:r>
                                <w:rPr>
                                  <w:rFonts w:ascii="Calibri" w:hAnsi="Calibri"/>
                                  <w:sz w:val="22"/>
                                </w:rPr>
                                <w:t>URL</w:t>
                              </w:r>
                              <w:r>
                                <w:rPr>
                                  <w:rFonts w:ascii="Calibri" w:hAnsi="Calibri"/>
                                  <w:spacing w:val="-5"/>
                                  <w:sz w:val="22"/>
                                </w:rPr>
                                <w:t xml:space="preserve"> </w:t>
                              </w:r>
                              <w:r>
                                <w:rPr>
                                  <w:rFonts w:ascii="Calibri" w:hAnsi="Calibri"/>
                                  <w:sz w:val="22"/>
                                </w:rPr>
                                <w:t>SHORTENER</w:t>
                              </w:r>
                              <w:r>
                                <w:rPr>
                                  <w:rFonts w:ascii="Calibri" w:hAnsi="Calibri"/>
                                  <w:spacing w:val="-3"/>
                                  <w:sz w:val="22"/>
                                </w:rPr>
                                <w:t xml:space="preserve"> </w:t>
                              </w:r>
                              <w:r>
                                <w:rPr>
                                  <w:rFonts w:ascii="Calibri" w:hAnsi="Calibri"/>
                                  <w:sz w:val="22"/>
                                </w:rPr>
                                <w:t>–</w:t>
                              </w:r>
                              <w:r>
                                <w:rPr>
                                  <w:rFonts w:ascii="Calibri" w:hAnsi="Calibri"/>
                                  <w:spacing w:val="-7"/>
                                  <w:sz w:val="22"/>
                                </w:rPr>
                                <w:t xml:space="preserve"> </w:t>
                              </w:r>
                              <w:r>
                                <w:rPr>
                                  <w:rFonts w:ascii="Calibri" w:hAnsi="Calibri"/>
                                  <w:sz w:val="22"/>
                                </w:rPr>
                                <w:t>ABHIJEET</w:t>
                              </w:r>
                              <w:r>
                                <w:rPr>
                                  <w:rFonts w:ascii="Calibri" w:hAnsi="Calibri"/>
                                  <w:spacing w:val="-4"/>
                                  <w:sz w:val="22"/>
                                </w:rPr>
                                <w:t xml:space="preserve"> </w:t>
                              </w:r>
                              <w:r>
                                <w:rPr>
                                  <w:rFonts w:ascii="Calibri" w:hAnsi="Calibri"/>
                                  <w:spacing w:val="-2"/>
                                  <w:sz w:val="22"/>
                                </w:rPr>
                                <w:t>SAMANTARAY</w:t>
                              </w:r>
                            </w:p>
                          </w:txbxContent>
                        </wps:txbx>
                        <wps:bodyPr wrap="square" lIns="0" tIns="0" rIns="0" bIns="0" rtlCol="0">
                          <a:noAutofit/>
                        </wps:bodyPr>
                      </wps:wsp>
                      <wps:wsp>
                        <wps:cNvPr id="34" name="Textbox 34"/>
                        <wps:cNvSpPr txBox="1"/>
                        <wps:spPr>
                          <a:xfrm>
                            <a:off x="5647385" y="2250643"/>
                            <a:ext cx="288925" cy="311150"/>
                          </a:xfrm>
                          <a:prstGeom prst="rect">
                            <a:avLst/>
                          </a:prstGeom>
                        </wps:spPr>
                        <wps:txbx>
                          <w:txbxContent>
                            <w:p>
                              <w:pPr>
                                <w:spacing w:before="0" w:line="225" w:lineRule="exact"/>
                                <w:ind w:left="0" w:right="18" w:firstLine="0"/>
                                <w:jc w:val="right"/>
                                <w:rPr>
                                  <w:rFonts w:ascii="Calibri"/>
                                  <w:sz w:val="22"/>
                                </w:rPr>
                              </w:pPr>
                              <w:r>
                                <w:rPr>
                                  <w:rFonts w:ascii="Calibri"/>
                                  <w:spacing w:val="-4"/>
                                  <w:sz w:val="22"/>
                                </w:rPr>
                                <w:t>Page</w:t>
                              </w:r>
                            </w:p>
                            <w:p>
                              <w:pPr>
                                <w:spacing w:before="0" w:line="265" w:lineRule="exact"/>
                                <w:ind w:left="0" w:right="18" w:firstLine="0"/>
                                <w:jc w:val="right"/>
                                <w:rPr>
                                  <w:rFonts w:ascii="Calibri"/>
                                  <w:sz w:val="22"/>
                                </w:rPr>
                              </w:pPr>
                              <w:r>
                                <w:rPr>
                                  <w:rFonts w:ascii="Calibri"/>
                                  <w:spacing w:val="-5"/>
                                  <w:sz w:val="22"/>
                                </w:rPr>
                                <w:t>13</w:t>
                              </w:r>
                            </w:p>
                          </w:txbxContent>
                        </wps:txbx>
                        <wps:bodyPr wrap="square" lIns="0" tIns="0" rIns="0" bIns="0" rtlCol="0">
                          <a:noAutofit/>
                        </wps:bodyPr>
                      </wps:wsp>
                    </wpg:wgp>
                  </a:graphicData>
                </a:graphic>
              </wp:inline>
            </w:drawing>
          </mc:Choice>
          <mc:Fallback>
            <w:pict>
              <v:group id="_x0000_s1026" o:spid="_x0000_s1026" o:spt="203" style="height:201.7pt;width:488.75pt;" coordsize="6207125,2561590" o:gfxdata="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">
                <o:lock v:ext="edit" aspectratio="f"/>
                <v:shape id="Graphic 21" o:spid="_x0000_s1026" o:spt="100" style="position:absolute;left:89420;top:2130361;height:1270;width:6022340;" filled="f" stroked="t" coordsize="6022340,1" o:gfxdata="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0PM2b4A&#10;AADbAAAADwAAAAAAAAABACAAAAAiAAAAZHJzL2Rvd25yZXYueG1sUEsBAhQAFAAAAAgAh07iQDMv&#10;BZ47AAAAOQAAABAAAAAAAAAAAQAgAAAADQEAAGRycy9zaGFwZXhtbC54bWxQSwUGAAAAAAYABgBb&#10;AQAAtwMAAAAA&#10;" path="m0,0l1291907,0em1976437,0l6022340,0e">
                  <v:fill on="f" focussize="0,0"/>
                  <v:stroke weight="1.89992125984252pt" color="#000000" joinstyle="round"/>
                  <v:imagedata o:title=""/>
                  <o:lock v:ext="edit" aspectratio="f"/>
                  <v:textbox inset="0mm,0mm,0mm,0mm"/>
                </v:shape>
                <v:shape id="Image 22" o:spid="_x0000_s1026" o:spt="75" alt="logo" type="#_x0000_t75" style="position:absolute;left:3195832;top:585096;height:492995;width:1240806;" filled="f" o:preferrelative="t" stroked="f" coordsize="21600,21600" o:gfxdata="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Qh5wm8AAAA&#10;2wAAAA8AAAAAAAAAAQAgAAAAIgAAAGRycy9kb3ducmV2LnhtbFBLAQIUABQAAAAIAIdO4kAzLwWe&#10;OwAAADkAAAAQAAAAAAAAAAEAIAAAAAsBAABkcnMvc2hhcGV4bWwueG1sUEsFBgAAAAAGAAYAWwEA&#10;ALUDAAAAAA==&#10;">
                  <v:fill on="f" focussize="0,0"/>
                  <v:stroke on="f"/>
                  <v:imagedata r:id="rId26" o:title=""/>
                  <o:lock v:ext="edit" aspectratio="f"/>
                </v:shape>
                <v:shape id="Image 23" o:spid="_x0000_s1026" o:spt="75" type="#_x0000_t75" style="position:absolute;left:1381328;top:1542161;height:684529;width:684530;" filled="f" o:preferrelative="t" stroked="f" coordsize="21600,21600" o:gfxdata="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bqGgr4A&#10;AADbAAAADwAAAAAAAAABACAAAAAiAAAAZHJzL2Rvd25yZXYueG1sUEsBAhQAFAAAAAgAh07iQDMv&#10;BZ47AAAAOQAAABAAAAAAAAAAAQAgAAAADQEAAGRycy9zaGFwZXhtbC54bWxQSwUGAAAAAAYABgBb&#10;AQAAtwMAAAAA&#10;">
                  <v:fill on="f" focussize="0,0"/>
                  <v:stroke on="f"/>
                  <v:imagedata r:id="rId27" o:title=""/>
                  <o:lock v:ext="edit" aspectratio="f"/>
                </v:shape>
                <v:shape id="Image 24" o:spid="_x0000_s1026" o:spt="75" alt="https://dz8fbjd9gwp2s.cloudfront.net/orgData/611f5ecb0cf2c7af3dfb3b03/pages/assets/images/efwzqrondystickersflyingrocket.gif" type="#_x0000_t75" style="position:absolute;left:5080838;top:1488808;height:859154;width:1126121;" filled="f" o:preferrelative="t" stroked="f" coordsize="21600,21600" o:gfxdata="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7tbkvQAA&#10;ANsAAAAPAAAAAAAAAAEAIAAAACIAAABkcnMvZG93bnJldi54bWxQSwECFAAUAAAACACHTuJAMy8F&#10;njsAAAA5AAAAEAAAAAAAAAABACAAAAAMAQAAZHJzL3NoYXBleG1sLnhtbFBLBQYAAAAABgAGAFsB&#10;AAC2AwAAAAA=&#10;">
                  <v:fill on="f" focussize="0,0"/>
                  <v:stroke on="f"/>
                  <v:imagedata r:id="rId28" o:title=""/>
                  <o:lock v:ext="edit" aspectratio="f"/>
                </v:shape>
                <v:shape id="Graphic 25" o:spid="_x0000_s1026" o:spt="100" style="position:absolute;left:2898724;top:0;height:1711960;width:1779270;" fillcolor="#000000" filled="t" stroked="f" coordsize="1779270,1711960" o:gfxdata="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b/9l68AAAA&#10;2wAAAA8AAAAAAAAAAQAgAAAAIgAAAGRycy9kb3ducmV2LnhtbFBLAQIUABQAAAAIAIdO4kAzLwWe&#10;OwAAADkAAAAQAAAAAAAAAAEAIAAAAAsBAABkcnMvc2hhcGV4bWwueG1sUEsFBgAAAAAGAAYAWwEA&#10;ALUDAAAAAA==&#10;" path="m889635,0l840820,1266,792694,5021,745324,11201,698778,19739,653123,30570,608429,43630,564762,58852,522191,76172,480782,95525,440605,116844,401726,140066,364214,165124,328137,191953,293561,220489,260556,250666,229188,282418,199527,315681,171638,350388,145592,386476,121454,423878,99293,462530,79177,502366,61174,543321,45351,585329,31776,628326,20517,672246,11642,717024,5219,762594,1316,808892,0,855853,1316,902825,5219,949134,11642,994715,20517,1039503,31776,1083432,45351,1126438,61174,1168454,79177,1209416,99293,1249258,121454,1287916,145592,1325324,171638,1361416,199527,1396128,229188,1429395,260556,1461150,293561,1491330,328137,1519868,364214,1546700,401726,1571760,440605,1594983,480782,1616304,522191,1635657,564762,1652978,608429,1668201,653123,1681261,698778,1692093,745324,1700631,792694,1706811,840820,1710566,889635,1711833,938437,1710566,986552,1706811,1033911,1700631,1080447,1692093,1126092,1681261,1170778,1668201,1214437,1652978,1257001,1635657,1298403,1616304,1338575,1594983,1377448,1571760,1414955,1546700,1451029,1519868,1485600,1491330,1518602,1461150,1549966,1429395,1579626,1396128,1607512,1361416,1633557,1325324,1657693,1287916,1679852,1249258,1699967,1209416,1717970,1168454,1733792,1126438,1747367,1083432,1758625,1039503,1767500,994715,1773923,949134,1777826,902825,1779143,855853,1777826,808892,1773923,762594,1767500,717024,1758625,672246,1747367,628326,1733792,585329,1717970,543321,1699967,502366,1679852,462530,1657693,423878,1633557,386476,1607512,350388,1579626,315681,1549966,282418,1518602,250666,1485600,220489,1451029,191953,1414955,165124,1377448,140066,1338575,116844,1298403,95525,1257001,76172,1214437,58852,1170778,43630,1126092,30570,1080447,19739,1033911,11201,986552,5021,938437,1266,889635,0xe">
                  <v:fill on="t" opacity="6424f" focussize="0,0"/>
                  <v:stroke on="f"/>
                  <v:imagedata o:title=""/>
                  <o:lock v:ext="edit" aspectratio="f"/>
                  <v:textbox inset="0mm,0mm,0mm,0mm"/>
                </v:shape>
                <v:shape id="Graphic 26" o:spid="_x0000_s1026" o:spt="100" style="position:absolute;left:2916123;top:16764;height:1678305;width:1744345;" fillcolor="#FFFFFF" filled="t" stroked="f" coordsize="1744345,1678305" o:gfxdata="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BjxCugAAANsA&#10;AAAPAAAAAAAAAAEAIAAAACIAAABkcnMvZG93bnJldi54bWxQSwECFAAUAAAACACHTuJAMy8FnjsA&#10;AAA5AAAAEAAAAAAAAAABACAAAAAJAQAAZHJzL3NoYXBleG1sLnhtbFBLBQYAAAAABgAGAFsBAACz&#10;AwAAAAA=&#10;" path="m872236,0l822729,1328,773948,5265,725966,11741,678858,20685,632696,32026,587554,45692,543506,61614,500625,79720,458985,99939,418659,122202,379721,146436,342244,172571,306302,200536,271969,230260,239317,261674,208422,294704,179355,329282,152191,365336,127004,402795,103866,441588,82851,481645,64033,522895,47486,565266,33283,608689,21497,653091,12202,698404,5472,744554,1380,791473,0,839088,1380,886717,5472,933647,12202,979809,21497,1025131,33283,1069543,47486,1112975,64033,1155354,82851,1196611,103866,1236674,127004,1275473,152191,1312938,179355,1348996,208422,1383578,239317,1416613,271969,1448029,306302,1477757,342244,1505724,379721,1531862,418659,1556097,458985,1578361,500625,1598582,543506,1616688,587554,1632611,632696,1646278,678858,1657619,725966,1666562,773948,1673039,822729,1676976,872236,1678304,921730,1676976,970499,1673039,1018469,1666562,1065568,1657619,1111720,1646278,1156853,1632611,1200894,1616688,1243767,1598582,1285401,1578361,1325721,1556097,1364654,1531862,1402126,1505724,1438063,1477757,1472393,1448029,1505041,1416613,1535934,1383578,1564998,1348996,1592160,1312938,1617346,1275473,1640482,1236674,1661495,1196611,1680312,1155354,1696859,1112975,1711062,1069543,1722847,1025131,1732142,979809,1738872,933647,1742964,886717,1744345,839088,1742964,791473,1738872,744554,1732142,698404,1722847,653091,1711062,608689,1696859,565266,1680312,522895,1661495,481645,1640482,441588,1617346,402795,1592160,365336,1564998,329282,1535934,294704,1505041,261674,1472393,230260,1438063,200536,1402126,172571,1364654,146436,1325721,122202,1285401,99939,1243767,79720,1200894,61614,1156853,45692,1111720,32026,1065568,20685,1018469,11741,970499,5265,921730,1328,872236,0xe">
                  <v:fill on="t" focussize="0,0"/>
                  <v:stroke on="f"/>
                  <v:imagedata o:title=""/>
                  <o:lock v:ext="edit" aspectratio="f"/>
                  <v:textbox inset="0mm,0mm,0mm,0mm"/>
                </v:shape>
                <v:shape id="Graphic 27" o:spid="_x0000_s1026" o:spt="100" style="position:absolute;left:2980893;top:58673;height:1566545;width:1619250;" fillcolor="#00AF50" filled="t" stroked="f" coordsize="1619250,1566545" o:gfxdata="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8oeM8ugAAANsA&#10;AAAPAAAAAAAAAAEAIAAAACIAAABkcnMvZG93bnJldi54bWxQSwECFAAUAAAACACHTuJAMy8FnjsA&#10;AAA5AAAAEAAAAAAAAAABACAAAAAJAQAAZHJzL3NoYXBleG1sLnhtbFBLBQYAAAAABgAGAFsBAACz&#10;AwAAAAA=&#10;" path="m809625,0l760302,1429,711761,5662,664087,12618,617364,22214,571677,34368,527111,49000,483749,66025,441678,85364,400981,106934,361743,130652,324049,156438,287984,184209,253632,213884,221077,245380,190405,278616,161701,313509,135048,349979,110532,387942,88237,427318,68248,468024,50649,509978,35526,553099,22962,597305,13043,642513,5853,688642,1477,735610,0,783336,1477,831047,5853,878003,13043,924120,22962,969318,35526,1013514,50649,1056626,68248,1098572,88237,1139270,110532,1178639,135048,1216597,161701,1253061,190405,1287950,221077,1321182,253632,1352675,287984,1382346,324049,1410115,361743,1435898,400981,1459615,441678,1481183,483749,1500521,527111,1517546,571677,1532176,617364,1544330,664087,1553926,711761,1560882,760302,1565115,809625,1566545,858947,1565115,907488,1560882,955162,1553926,1001885,1544330,1047572,1532176,1092138,1517546,1135500,1500521,1177571,1481183,1218268,1459615,1257506,1435898,1295200,1410115,1331265,1382346,1365617,1352675,1398172,1321182,1428844,1287950,1457548,1253061,1484201,1216597,1508717,1178639,1531012,1139270,1551001,1098572,1568600,1056626,1583723,1013514,1596287,969318,1606206,924120,1613396,878003,1617772,831047,1619250,783336,1617772,735610,1613396,688642,1606206,642513,1596287,597305,1583723,553099,1568600,509978,1551001,468024,1531012,427318,1508717,387942,1484201,349979,1457548,313509,1428844,278616,1398172,245380,1365617,213884,1331265,184209,1295200,156438,1257506,130652,1218268,106934,1177571,85364,1135500,66025,1092138,49000,1047572,34368,1001885,22214,955162,12618,907488,5662,858947,1429,809625,0xe">
                  <v:fill on="t" focussize="0,0"/>
                  <v:stroke on="f"/>
                  <v:imagedata o:title=""/>
                  <o:lock v:ext="edit" aspectratio="f"/>
                  <v:textbox inset="0mm,0mm,0mm,0mm"/>
                </v:shape>
                <v:shape id="Graphic 28" o:spid="_x0000_s1026" o:spt="100" style="position:absolute;left:2103958;top:799083;height:658495;width:805815;" filled="f" stroked="t" coordsize="805815,658495" o:gfxdata="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67hGrsAAADb&#10;AAAADwAAAAAAAAABACAAAAAiAAAAZHJzL2Rvd25yZXYueG1sUEsBAhQAFAAAAAgAh07iQDMvBZ47&#10;AAAAOQAAABAAAAAAAAAAAQAgAAAACgEAAGRycy9zaGFwZXhtbC54bWxQSwUGAAAAAAYABgBbAQAA&#10;tAMAAAAA&#10;" path="m0,658494l805814,0e">
                  <v:fill on="f" focussize="0,0"/>
                  <v:stroke weight="4.5pt" color="#FF5869" joinstyle="round"/>
                  <v:imagedata o:title=""/>
                  <o:lock v:ext="edit" aspectratio="f"/>
                  <v:textbox inset="0mm,0mm,0mm,0mm"/>
                </v:shape>
                <v:shape id="Graphic 29" o:spid="_x0000_s1026" o:spt="100" style="position:absolute;left:1070507;top:1638300;height:704215;width:1353820;" filled="f" stroked="t" coordsize="1353820,704215" o:gfxdata="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PjRp+/&#10;AAAA2wAAAA8AAAAAAAAAAQAgAAAAIgAAAGRycy9kb3ducmV2LnhtbFBLAQIUABQAAAAIAIdO4kAz&#10;LwWeOwAAADkAAAAQAAAAAAAAAAEAIAAAAA4BAABkcnMvc2hhcGV4bWwueG1sUEsFBgAAAAAGAAYA&#10;WwEAALgDAAAAAA==&#10;" path="m1353363,17399l1352303,66365,1347760,114707,1339824,162267,1328585,208887,1314134,254410,1296561,298676,1275955,341527,1252406,382807,1226005,422355,1196843,460015,1165008,495628,1130591,529037,1093682,560082,1054371,588606,1012749,614451,969395,637229,924898,656658,879442,672742,833208,685483,786379,694882,739136,700942,691663,703666,644141,703056,596752,699114,549679,691843,503104,681244,457208,667321,412175,650075,368187,629508,325425,605624,284496,578722,245943,549200,209852,517219,176309,482940,145400,446522,117212,408126,91831,367913,69343,326042,49834,282674,33391,237969,20100,192087,10047,145189,3318,97435,0,48985,178,0e">
                  <v:fill on="f" focussize="0,0"/>
                  <v:stroke weight="1.5pt" color="#00AF50" joinstyle="round"/>
                  <v:imagedata o:title=""/>
                  <o:lock v:ext="edit" aspectratio="f"/>
                  <v:textbox inset="0mm,0mm,0mm,0mm"/>
                </v:shape>
                <v:shape id="Graphic 30" o:spid="_x0000_s1026" o:spt="100" style="position:absolute;left:5045913;top:1335658;height:1154430;width:1154430;" fillcolor="#5A5A5A" filled="t" stroked="f" coordsize="1154430,1154430" o:gfxdata="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V9eAYbUAAADbAAAADwAA&#10;AAAAAAABACAAAAAiAAAAZHJzL2Rvd25yZXYueG1sUEsBAhQAFAAAAAgAh07iQDMvBZ47AAAAOQAA&#10;ABAAAAAAAAAAAQAgAAAABAEAAGRycy9zaGFwZXhtbC54bWxQSwUGAAAAAAYABgBbAQAArgMAAAAA&#10;" path="m577214,0l529876,1913,483591,7555,438509,16776,394776,29428,352544,45362,311958,64430,273170,86484,236326,111373,201576,138951,169068,169068,138951,201576,111373,236326,86484,273170,64430,311958,45362,352544,29428,394776,16776,438509,7555,483591,1913,529876,0,577214,1913,624558,7555,670847,16776,715933,29428,759667,45362,801902,64430,842487,86484,881276,111373,918119,138951,952868,169068,985375,201576,1015491,236326,1043067,273170,1067954,311958,1090006,352544,1109072,394776,1125005,438509,1137655,483591,1146875,529876,1152516,577214,1154429,624553,1152516,670838,1146875,715920,1137655,759653,1125005,801885,1109072,842471,1090006,881259,1067954,918103,1043067,952853,1015491,985361,985375,1015478,952868,1043056,918119,1067945,881276,1089999,842487,1109067,801902,1125001,759667,1137653,715933,1146874,670847,1152516,624558,1154430,577214,1152516,529876,1146874,483591,1137653,438509,1125001,394776,1109067,352544,1089999,311958,1067945,273170,1043056,236326,1015478,201576,985361,169068,952853,138951,918103,111373,881259,86484,842471,64430,801885,45362,759653,29428,715920,16776,670838,7555,624553,1913,577214,0xe">
                  <v:fill on="t" opacity="13106f" focussize="0,0"/>
                  <v:stroke on="f"/>
                  <v:imagedata o:title=""/>
                  <o:lock v:ext="edit" aspectratio="f"/>
                  <v:textbox inset="0mm,0mm,0mm,0mm"/>
                </v:shape>
                <v:shape id="Graphic 31" o:spid="_x0000_s1026" o:spt="100" style="position:absolute;left:5051628;top:1341374;height:1143000;width:1143000;" fillcolor="#F1F1F1" filled="t" stroked="f" coordsize="1143000,1143000" o:gfxdata="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aveQr4A&#10;AADbAAAADwAAAAAAAAABACAAAAAiAAAAZHJzL2Rvd25yZXYueG1sUEsBAhQAFAAAAAgAh07iQDMv&#10;BZ47AAAAOQAAABAAAAAAAAAAAQAgAAAADQEAAGRycy9zaGFwZXhtbC54bWxQSwUGAAAAAAYABgBb&#10;AQAAtwMAAAAA&#10;" path="m571500,0l524632,1894,478808,7480,434173,16611,390875,29138,349061,44916,308878,63796,270474,85632,233994,110276,199588,137582,167401,167401,137582,199588,110276,233994,85632,270474,63796,308878,44916,349061,29138,390875,16611,434173,7480,478808,1894,524632,0,571500,1894,618373,7480,664203,16611,708842,29138,752143,44916,793959,63796,834143,85632,872548,110276,909026,137582,943432,167401,975617,199588,1005434,233994,1032737,270474,1057379,308878,1079213,349061,1098090,390875,1113865,434173,1126391,478808,1135520,524632,1141105,571500,1143000,618367,1141105,664191,1135520,708826,1126391,752124,1113865,793938,1098090,834121,1079213,872525,1057379,909005,1032737,943411,1005434,975598,975617,1005417,943432,1032723,909026,1057367,872548,1079203,834143,1098083,793959,1113861,752143,1126388,708842,1135519,664203,1141105,618373,1143000,571500,1141105,524632,1135519,478808,1126388,434173,1113861,390875,1098083,349061,1079203,308878,1057367,270474,1032723,233994,1005417,199588,975598,167401,943411,137582,909005,110276,872525,85632,834121,63796,793938,44916,752124,29138,708826,16611,664191,7480,618367,1894,571500,0xe">
                  <v:fill on="t" focussize="0,0"/>
                  <v:stroke on="f"/>
                  <v:imagedata o:title=""/>
                  <o:lock v:ext="edit" aspectratio="f"/>
                  <v:textbox inset="0mm,0mm,0mm,0mm"/>
                </v:shape>
                <v:shape id="Graphic 32" o:spid="_x0000_s1026" o:spt="100" style="position:absolute;left:4650943;top:783208;height:569595;width:777240;" filled="f" stroked="t" coordsize="777240,569595" o:gfxdata="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NcVbvQAA&#10;ANsAAAAPAAAAAAAAAAEAIAAAACIAAABkcnMvZG93bnJldi54bWxQSwECFAAUAAAACACHTuJAMy8F&#10;njsAAAA5AAAAEAAAAAAAAAABACAAAAAMAQAAZHJzL3NoYXBleG1sLnhtbFBLBQYAAAAABgAGAFsB&#10;AAC2AwAAAAA=&#10;" path="m777239,569594l0,0e">
                  <v:fill on="f" focussize="0,0"/>
                  <v:stroke weight="4.5pt" color="#FF5869" joinstyle="round"/>
                  <v:imagedata o:title=""/>
                  <o:lock v:ext="edit" aspectratio="f"/>
                  <v:textbox inset="0mm,0mm,0mm,0mm"/>
                </v:shape>
                <v:shape id="Textbox 33" o:spid="_x0000_s1026" o:spt="202" type="#_x0000_t202" style="position:absolute;left:0;top:2250643;height:140335;width:4239260;" filled="f" stroked="f" coordsize="21600,21600" o:gfxdata="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W0zr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21" w:lineRule="exact"/>
                          <w:ind w:left="0" w:right="0" w:firstLine="0"/>
                          <w:jc w:val="left"/>
                          <w:rPr>
                            <w:rFonts w:ascii="Calibri" w:hAnsi="Calibri"/>
                            <w:sz w:val="22"/>
                          </w:rPr>
                        </w:pPr>
                        <w:r>
                          <w:rPr>
                            <w:rFonts w:ascii="Calibri" w:hAnsi="Calibri"/>
                            <w:sz w:val="22"/>
                          </w:rPr>
                          <w:t>Industrial</w:t>
                        </w:r>
                        <w:r>
                          <w:rPr>
                            <w:rFonts w:ascii="Calibri" w:hAnsi="Calibri"/>
                            <w:spacing w:val="-8"/>
                            <w:sz w:val="22"/>
                          </w:rPr>
                          <w:t xml:space="preserve"> </w:t>
                        </w:r>
                        <w:r>
                          <w:rPr>
                            <w:rFonts w:ascii="Calibri" w:hAnsi="Calibri"/>
                            <w:sz w:val="22"/>
                          </w:rPr>
                          <w:t>Internship</w:t>
                        </w:r>
                        <w:r>
                          <w:rPr>
                            <w:rFonts w:ascii="Calibri" w:hAnsi="Calibri"/>
                            <w:spacing w:val="-6"/>
                            <w:sz w:val="22"/>
                          </w:rPr>
                          <w:t xml:space="preserve"> </w:t>
                        </w:r>
                        <w:r>
                          <w:rPr>
                            <w:rFonts w:ascii="Calibri" w:hAnsi="Calibri"/>
                            <w:sz w:val="22"/>
                          </w:rPr>
                          <w:t>Report</w:t>
                        </w:r>
                        <w:r>
                          <w:rPr>
                            <w:rFonts w:ascii="Calibri" w:hAnsi="Calibri"/>
                            <w:spacing w:val="-3"/>
                            <w:sz w:val="22"/>
                          </w:rPr>
                          <w:t xml:space="preserve"> </w:t>
                        </w:r>
                        <w:r>
                          <w:rPr>
                            <w:rFonts w:ascii="Calibri" w:hAnsi="Calibri"/>
                            <w:sz w:val="22"/>
                          </w:rPr>
                          <w:t>on</w:t>
                        </w:r>
                        <w:r>
                          <w:rPr>
                            <w:rFonts w:ascii="Calibri" w:hAnsi="Calibri"/>
                            <w:spacing w:val="-8"/>
                            <w:sz w:val="22"/>
                          </w:rPr>
                          <w:t xml:space="preserve"> </w:t>
                        </w:r>
                        <w:r>
                          <w:rPr>
                            <w:rFonts w:ascii="Calibri" w:hAnsi="Calibri"/>
                            <w:sz w:val="22"/>
                          </w:rPr>
                          <w:t>URL</w:t>
                        </w:r>
                        <w:r>
                          <w:rPr>
                            <w:rFonts w:ascii="Calibri" w:hAnsi="Calibri"/>
                            <w:spacing w:val="-5"/>
                            <w:sz w:val="22"/>
                          </w:rPr>
                          <w:t xml:space="preserve"> </w:t>
                        </w:r>
                        <w:r>
                          <w:rPr>
                            <w:rFonts w:ascii="Calibri" w:hAnsi="Calibri"/>
                            <w:sz w:val="22"/>
                          </w:rPr>
                          <w:t>SHORTENER</w:t>
                        </w:r>
                        <w:r>
                          <w:rPr>
                            <w:rFonts w:ascii="Calibri" w:hAnsi="Calibri"/>
                            <w:spacing w:val="-3"/>
                            <w:sz w:val="22"/>
                          </w:rPr>
                          <w:t xml:space="preserve"> </w:t>
                        </w:r>
                        <w:r>
                          <w:rPr>
                            <w:rFonts w:ascii="Calibri" w:hAnsi="Calibri"/>
                            <w:sz w:val="22"/>
                          </w:rPr>
                          <w:t>–</w:t>
                        </w:r>
                        <w:r>
                          <w:rPr>
                            <w:rFonts w:ascii="Calibri" w:hAnsi="Calibri"/>
                            <w:spacing w:val="-7"/>
                            <w:sz w:val="22"/>
                          </w:rPr>
                          <w:t xml:space="preserve"> </w:t>
                        </w:r>
                        <w:r>
                          <w:rPr>
                            <w:rFonts w:ascii="Calibri" w:hAnsi="Calibri"/>
                            <w:sz w:val="22"/>
                          </w:rPr>
                          <w:t>ABHIJEET</w:t>
                        </w:r>
                        <w:r>
                          <w:rPr>
                            <w:rFonts w:ascii="Calibri" w:hAnsi="Calibri"/>
                            <w:spacing w:val="-4"/>
                            <w:sz w:val="22"/>
                          </w:rPr>
                          <w:t xml:space="preserve"> </w:t>
                        </w:r>
                        <w:r>
                          <w:rPr>
                            <w:rFonts w:ascii="Calibri" w:hAnsi="Calibri"/>
                            <w:spacing w:val="-2"/>
                            <w:sz w:val="22"/>
                          </w:rPr>
                          <w:t>SAMANTARAY</w:t>
                        </w:r>
                      </w:p>
                    </w:txbxContent>
                  </v:textbox>
                </v:shape>
                <v:shape id="Textbox 34" o:spid="_x0000_s1026" o:spt="202" type="#_x0000_t202" style="position:absolute;left:5647385;top:2250643;height:311150;width:288925;" filled="f" stroked="f" coordsize="21600,21600" o:gfxdata="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oSr2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25" w:lineRule="exact"/>
                          <w:ind w:left="0" w:right="18" w:firstLine="0"/>
                          <w:jc w:val="right"/>
                          <w:rPr>
                            <w:rFonts w:ascii="Calibri"/>
                            <w:sz w:val="22"/>
                          </w:rPr>
                        </w:pPr>
                        <w:r>
                          <w:rPr>
                            <w:rFonts w:ascii="Calibri"/>
                            <w:spacing w:val="-4"/>
                            <w:sz w:val="22"/>
                          </w:rPr>
                          <w:t>Page</w:t>
                        </w:r>
                      </w:p>
                      <w:p>
                        <w:pPr>
                          <w:spacing w:before="0" w:line="265" w:lineRule="exact"/>
                          <w:ind w:left="0" w:right="18" w:firstLine="0"/>
                          <w:jc w:val="right"/>
                          <w:rPr>
                            <w:rFonts w:ascii="Calibri"/>
                            <w:sz w:val="22"/>
                          </w:rPr>
                        </w:pPr>
                        <w:r>
                          <w:rPr>
                            <w:rFonts w:ascii="Calibri"/>
                            <w:spacing w:val="-5"/>
                            <w:sz w:val="22"/>
                          </w:rPr>
                          <w:t>13</w:t>
                        </w:r>
                      </w:p>
                    </w:txbxContent>
                  </v:textbox>
                </v:shape>
                <w10:wrap type="none"/>
                <w10:anchorlock/>
              </v:group>
            </w:pict>
          </mc:Fallback>
        </mc:AlternateContent>
      </w:r>
    </w:p>
    <w:p>
      <w:pPr>
        <w:spacing w:after="0"/>
        <w:rPr>
          <w:sz w:val="20"/>
        </w:rPr>
        <w:sectPr>
          <w:headerReference r:id="rId7" w:type="default"/>
          <w:footerReference r:id="rId8" w:type="default"/>
          <w:pgSz w:w="12240" w:h="15840"/>
          <w:pgMar w:top="1880" w:right="20" w:bottom="0" w:left="320" w:header="271" w:footer="0" w:gutter="0"/>
          <w:cols w:space="720" w:num="1"/>
        </w:sectPr>
      </w:pPr>
    </w:p>
    <w:p>
      <w:pPr>
        <w:spacing w:before="0" w:line="280" w:lineRule="exact"/>
        <w:ind w:left="1264" w:right="0" w:firstLine="0"/>
        <w:jc w:val="left"/>
        <w:rPr>
          <w:rFonts w:ascii="Calibri"/>
          <w:sz w:val="30"/>
        </w:rPr>
      </w:pPr>
      <w:r>
        <w:rPr>
          <w:rFonts w:ascii="Calibri"/>
          <w:sz w:val="30"/>
        </w:rPr>
        <w:t>Seeing</w:t>
      </w:r>
      <w:r>
        <w:rPr>
          <w:rFonts w:ascii="Calibri"/>
          <w:spacing w:val="-3"/>
          <w:sz w:val="30"/>
        </w:rPr>
        <w:t xml:space="preserve"> </w:t>
      </w:r>
      <w:r>
        <w:rPr>
          <w:rFonts w:ascii="Calibri"/>
          <w:sz w:val="30"/>
        </w:rPr>
        <w:t>need</w:t>
      </w:r>
      <w:r>
        <w:rPr>
          <w:rFonts w:ascii="Calibri"/>
          <w:spacing w:val="-3"/>
          <w:sz w:val="30"/>
        </w:rPr>
        <w:t xml:space="preserve"> </w:t>
      </w:r>
      <w:r>
        <w:rPr>
          <w:rFonts w:ascii="Calibri"/>
          <w:sz w:val="30"/>
        </w:rPr>
        <w:t>of</w:t>
      </w:r>
      <w:r>
        <w:rPr>
          <w:rFonts w:ascii="Calibri"/>
          <w:spacing w:val="-3"/>
          <w:sz w:val="30"/>
        </w:rPr>
        <w:t xml:space="preserve"> </w:t>
      </w:r>
      <w:r>
        <w:rPr>
          <w:rFonts w:ascii="Calibri"/>
          <w:sz w:val="30"/>
        </w:rPr>
        <w:t>upskilling</w:t>
      </w:r>
      <w:r>
        <w:rPr>
          <w:rFonts w:ascii="Calibri"/>
          <w:spacing w:val="-2"/>
          <w:sz w:val="30"/>
        </w:rPr>
        <w:t xml:space="preserve"> </w:t>
      </w:r>
      <w:r>
        <w:rPr>
          <w:rFonts w:ascii="Calibri"/>
          <w:sz w:val="30"/>
        </w:rPr>
        <w:t>in</w:t>
      </w:r>
      <w:r>
        <w:rPr>
          <w:rFonts w:ascii="Calibri"/>
          <w:spacing w:val="-2"/>
          <w:sz w:val="30"/>
        </w:rPr>
        <w:t xml:space="preserve"> </w:t>
      </w:r>
      <w:r>
        <w:rPr>
          <w:rFonts w:ascii="Calibri"/>
          <w:spacing w:val="-4"/>
          <w:sz w:val="30"/>
        </w:rPr>
        <w:t>self</w:t>
      </w:r>
    </w:p>
    <w:p>
      <w:pPr>
        <w:spacing w:before="1"/>
        <w:ind w:left="1264" w:right="0" w:firstLine="0"/>
        <w:jc w:val="left"/>
        <w:rPr>
          <w:rFonts w:ascii="Calibri"/>
          <w:sz w:val="30"/>
        </w:rPr>
      </w:pPr>
      <w:r>
        <mc:AlternateContent>
          <mc:Choice Requires="wps">
            <w:drawing>
              <wp:anchor distT="0" distB="0" distL="0" distR="0" simplePos="0" relativeHeight="251659264" behindDoc="0" locked="0" layoutInCell="1" allowOverlap="1">
                <wp:simplePos x="0" y="0"/>
                <wp:positionH relativeFrom="page">
                  <wp:posOffset>1005840</wp:posOffset>
                </wp:positionH>
                <wp:positionV relativeFrom="paragraph">
                  <wp:posOffset>504190</wp:posOffset>
                </wp:positionV>
                <wp:extent cx="2432050" cy="190500"/>
                <wp:effectExtent l="0" t="0" r="0" b="0"/>
                <wp:wrapNone/>
                <wp:docPr id="35" name="Textbox 35"/>
                <wp:cNvGraphicFramePr/>
                <a:graphic xmlns:a="http://schemas.openxmlformats.org/drawingml/2006/main">
                  <a:graphicData uri="http://schemas.microsoft.com/office/word/2010/wordprocessingShape">
                    <wps:wsp>
                      <wps:cNvSpPr txBox="1"/>
                      <wps:spPr>
                        <a:xfrm>
                          <a:off x="0" y="0"/>
                          <a:ext cx="2432050" cy="190500"/>
                        </a:xfrm>
                        <a:prstGeom prst="rect">
                          <a:avLst/>
                        </a:prstGeom>
                      </wps:spPr>
                      <wps:txbx>
                        <w:txbxContent>
                          <w:p>
                            <w:pPr>
                              <w:spacing w:before="0" w:line="300" w:lineRule="exact"/>
                              <w:ind w:left="0" w:right="0" w:firstLine="0"/>
                              <w:jc w:val="left"/>
                              <w:rPr>
                                <w:rFonts w:ascii="Calibri"/>
                                <w:sz w:val="30"/>
                              </w:rPr>
                            </w:pPr>
                            <w:r>
                              <w:rPr>
                                <w:rFonts w:ascii="Calibri"/>
                                <w:sz w:val="30"/>
                              </w:rPr>
                              <w:t>Internship,</w:t>
                            </w:r>
                            <w:r>
                              <w:rPr>
                                <w:rFonts w:ascii="Calibri"/>
                                <w:spacing w:val="-12"/>
                                <w:sz w:val="30"/>
                              </w:rPr>
                              <w:t xml:space="preserve"> </w:t>
                            </w:r>
                            <w:r>
                              <w:rPr>
                                <w:rFonts w:ascii="Calibri"/>
                                <w:sz w:val="30"/>
                              </w:rPr>
                              <w:t>projects,</w:t>
                            </w:r>
                            <w:r>
                              <w:rPr>
                                <w:rFonts w:ascii="Calibri"/>
                                <w:spacing w:val="-11"/>
                                <w:sz w:val="30"/>
                              </w:rPr>
                              <w:t xml:space="preserve"> </w:t>
                            </w:r>
                            <w:r>
                              <w:rPr>
                                <w:rFonts w:ascii="Calibri"/>
                                <w:spacing w:val="-2"/>
                                <w:sz w:val="30"/>
                              </w:rPr>
                              <w:t>interaction</w:t>
                            </w:r>
                          </w:p>
                        </w:txbxContent>
                      </wps:txbx>
                      <wps:bodyPr wrap="square" lIns="0" tIns="0" rIns="0" bIns="0" rtlCol="0">
                        <a:noAutofit/>
                      </wps:bodyPr>
                    </wps:wsp>
                  </a:graphicData>
                </a:graphic>
              </wp:anchor>
            </w:drawing>
          </mc:Choice>
          <mc:Fallback>
            <w:pict>
              <v:shape id="Textbox 35" o:spid="_x0000_s1026" o:spt="202" type="#_x0000_t202" style="position:absolute;left:0pt;margin-left:79.2pt;margin-top:39.7pt;height:15pt;width:191.5pt;mso-position-horizontal-relative:page;z-index:251659264;mso-width-relative:page;mso-height-relative:page;" filled="f" stroked="f" coordsize="21600,21600" o:gfxdata="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Q/&#10;Q5XWAAAACgEAAA8AAAAAAAAAAQAgAAAAIgAAAGRycy9kb3ducmV2LnhtbFBLAQIUABQAAAAIAIdO&#10;4kDWkAZOswEAAHYDAAAOAAAAAAAAAAEAIAAAACUBAABkcnMvZTJvRG9jLnhtbFBLBQYAAAAABgAG&#10;AFkBAABKBQAAAAA=&#10;">
                <v:fill on="f" focussize="0,0"/>
                <v:stroke on="f"/>
                <v:imagedata o:title=""/>
                <o:lock v:ext="edit" aspectratio="f"/>
                <v:textbox inset="0mm,0mm,0mm,0mm">
                  <w:txbxContent>
                    <w:p>
                      <w:pPr>
                        <w:spacing w:before="0" w:line="300" w:lineRule="exact"/>
                        <w:ind w:left="0" w:right="0" w:firstLine="0"/>
                        <w:jc w:val="left"/>
                        <w:rPr>
                          <w:rFonts w:ascii="Calibri"/>
                          <w:sz w:val="30"/>
                        </w:rPr>
                      </w:pPr>
                      <w:r>
                        <w:rPr>
                          <w:rFonts w:ascii="Calibri"/>
                          <w:sz w:val="30"/>
                        </w:rPr>
                        <w:t>Internship,</w:t>
                      </w:r>
                      <w:r>
                        <w:rPr>
                          <w:rFonts w:ascii="Calibri"/>
                          <w:spacing w:val="-12"/>
                          <w:sz w:val="30"/>
                        </w:rPr>
                        <w:t xml:space="preserve"> </w:t>
                      </w:r>
                      <w:r>
                        <w:rPr>
                          <w:rFonts w:ascii="Calibri"/>
                          <w:sz w:val="30"/>
                        </w:rPr>
                        <w:t>projects,</w:t>
                      </w:r>
                      <w:r>
                        <w:rPr>
                          <w:rFonts w:ascii="Calibri"/>
                          <w:spacing w:val="-11"/>
                          <w:sz w:val="30"/>
                        </w:rPr>
                        <w:t xml:space="preserve"> </w:t>
                      </w:r>
                      <w:r>
                        <w:rPr>
                          <w:rFonts w:ascii="Calibri"/>
                          <w:spacing w:val="-2"/>
                          <w:sz w:val="30"/>
                        </w:rPr>
                        <w:t>interaction</w:t>
                      </w:r>
                    </w:p>
                  </w:txbxContent>
                </v:textbox>
              </v:shape>
            </w:pict>
          </mc:Fallback>
        </mc:AlternateContent>
      </w:r>
      <w:r>
        <w:rPr>
          <w:rFonts w:ascii="Calibri"/>
          <w:sz w:val="30"/>
        </w:rPr>
        <w:t>paced manner along-with additional</w:t>
      </w:r>
      <w:r>
        <w:rPr>
          <w:rFonts w:ascii="Calibri"/>
          <w:spacing w:val="-12"/>
          <w:sz w:val="30"/>
        </w:rPr>
        <w:t xml:space="preserve"> </w:t>
      </w:r>
      <w:r>
        <w:rPr>
          <w:rFonts w:ascii="Calibri"/>
          <w:sz w:val="30"/>
        </w:rPr>
        <w:t>support</w:t>
      </w:r>
      <w:r>
        <w:rPr>
          <w:rFonts w:ascii="Calibri"/>
          <w:spacing w:val="-12"/>
          <w:sz w:val="30"/>
        </w:rPr>
        <w:t xml:space="preserve"> </w:t>
      </w:r>
      <w:r>
        <w:rPr>
          <w:rFonts w:ascii="Calibri"/>
          <w:sz w:val="30"/>
        </w:rPr>
        <w:t>services</w:t>
      </w:r>
      <w:r>
        <w:rPr>
          <w:rFonts w:ascii="Calibri"/>
          <w:spacing w:val="-13"/>
          <w:sz w:val="30"/>
        </w:rPr>
        <w:t xml:space="preserve"> </w:t>
      </w:r>
      <w:r>
        <w:rPr>
          <w:rFonts w:ascii="Calibri"/>
          <w:sz w:val="30"/>
        </w:rPr>
        <w:t>e.g.</w:t>
      </w:r>
    </w:p>
    <w:p>
      <w:pPr>
        <w:spacing w:before="106"/>
        <w:ind w:left="1264" w:right="106" w:firstLine="0"/>
        <w:jc w:val="left"/>
        <w:rPr>
          <w:rFonts w:ascii="Calibri"/>
          <w:sz w:val="30"/>
        </w:rPr>
      </w:pPr>
      <w:r>
        <w:br w:type="column"/>
      </w:r>
      <w:r>
        <w:rPr>
          <w:rFonts w:ascii="Calibri"/>
          <w:sz w:val="30"/>
        </w:rPr>
        <w:t>upSkill</w:t>
      </w:r>
      <w:r>
        <w:rPr>
          <w:rFonts w:ascii="Calibri"/>
          <w:spacing w:val="-17"/>
          <w:sz w:val="30"/>
        </w:rPr>
        <w:t xml:space="preserve"> </w:t>
      </w:r>
      <w:r>
        <w:rPr>
          <w:rFonts w:ascii="Calibri"/>
          <w:sz w:val="30"/>
        </w:rPr>
        <w:t>Campus</w:t>
      </w:r>
      <w:r>
        <w:rPr>
          <w:rFonts w:ascii="Calibri"/>
          <w:spacing w:val="-17"/>
          <w:sz w:val="30"/>
        </w:rPr>
        <w:t xml:space="preserve"> </w:t>
      </w:r>
      <w:r>
        <w:rPr>
          <w:rFonts w:ascii="Calibri"/>
          <w:sz w:val="30"/>
        </w:rPr>
        <w:t>aiming to upskill 1 million</w:t>
      </w:r>
    </w:p>
    <w:p>
      <w:pPr>
        <w:spacing w:before="0" w:line="366" w:lineRule="exact"/>
        <w:ind w:left="1264" w:right="0" w:firstLine="0"/>
        <w:jc w:val="left"/>
        <w:rPr>
          <w:rFonts w:ascii="Calibri"/>
          <w:sz w:val="30"/>
        </w:rPr>
      </w:pPr>
      <w:r>
        <w:rPr>
          <w:rFonts w:ascii="Calibri"/>
          <w:sz w:val="30"/>
        </w:rPr>
        <w:t>learners</w:t>
      </w:r>
      <w:r>
        <w:rPr>
          <w:rFonts w:ascii="Calibri"/>
          <w:spacing w:val="-4"/>
          <w:sz w:val="30"/>
        </w:rPr>
        <w:t xml:space="preserve"> </w:t>
      </w:r>
      <w:r>
        <w:rPr>
          <w:rFonts w:ascii="Calibri"/>
          <w:sz w:val="30"/>
        </w:rPr>
        <w:t>in</w:t>
      </w:r>
      <w:r>
        <w:rPr>
          <w:rFonts w:ascii="Calibri"/>
          <w:spacing w:val="-3"/>
          <w:sz w:val="30"/>
        </w:rPr>
        <w:t xml:space="preserve"> </w:t>
      </w:r>
      <w:r>
        <w:rPr>
          <w:rFonts w:ascii="Calibri"/>
          <w:sz w:val="30"/>
        </w:rPr>
        <w:t>next</w:t>
      </w:r>
      <w:r>
        <w:rPr>
          <w:rFonts w:ascii="Calibri"/>
          <w:spacing w:val="-4"/>
          <w:sz w:val="30"/>
        </w:rPr>
        <w:t xml:space="preserve"> </w:t>
      </w:r>
      <w:r>
        <w:rPr>
          <w:rFonts w:ascii="Calibri"/>
          <w:sz w:val="30"/>
        </w:rPr>
        <w:t>5</w:t>
      </w:r>
      <w:r>
        <w:rPr>
          <w:rFonts w:ascii="Calibri"/>
          <w:spacing w:val="-4"/>
          <w:sz w:val="30"/>
        </w:rPr>
        <w:t xml:space="preserve"> year</w:t>
      </w:r>
    </w:p>
    <w:p>
      <w:pPr>
        <w:spacing w:after="0" w:line="366" w:lineRule="exact"/>
        <w:jc w:val="left"/>
        <w:rPr>
          <w:rFonts w:ascii="Calibri"/>
          <w:sz w:val="30"/>
        </w:rPr>
        <w:sectPr>
          <w:type w:val="continuous"/>
          <w:pgSz w:w="12240" w:h="15840"/>
          <w:pgMar w:top="1880" w:right="20" w:bottom="1940" w:left="320" w:header="271" w:footer="0" w:gutter="0"/>
          <w:cols w:equalWidth="0" w:num="2">
            <w:col w:w="5106" w:space="2491"/>
            <w:col w:w="4303"/>
          </w:cols>
        </w:sectPr>
      </w:pPr>
    </w:p>
    <w:p>
      <w:pPr>
        <w:pStyle w:val="8"/>
        <w:rPr>
          <w:rFonts w:ascii="Calibri"/>
          <w:sz w:val="36"/>
        </w:rPr>
      </w:pPr>
    </w:p>
    <w:p>
      <w:pPr>
        <w:pStyle w:val="8"/>
        <w:rPr>
          <w:rFonts w:ascii="Calibri"/>
          <w:sz w:val="36"/>
        </w:rPr>
      </w:pPr>
    </w:p>
    <w:p>
      <w:pPr>
        <w:pStyle w:val="8"/>
        <w:rPr>
          <w:rFonts w:ascii="Calibri"/>
          <w:sz w:val="36"/>
        </w:rPr>
      </w:pPr>
    </w:p>
    <w:p>
      <w:pPr>
        <w:pStyle w:val="8"/>
        <w:rPr>
          <w:rFonts w:ascii="Calibri"/>
          <w:sz w:val="36"/>
        </w:rPr>
      </w:pPr>
    </w:p>
    <w:p>
      <w:pPr>
        <w:pStyle w:val="8"/>
        <w:spacing w:before="362"/>
        <w:rPr>
          <w:rFonts w:ascii="Calibri"/>
          <w:sz w:val="36"/>
        </w:rPr>
      </w:pPr>
    </w:p>
    <w:p>
      <w:pPr>
        <w:spacing w:before="0"/>
        <w:ind w:left="4125" w:right="0" w:firstLine="0"/>
        <w:jc w:val="left"/>
        <w:rPr>
          <w:sz w:val="36"/>
        </w:rPr>
      </w:pPr>
      <w:r>
        <w:fldChar w:fldCharType="begin"/>
      </w:r>
      <w:r>
        <w:instrText xml:space="preserve"> HYPERLINK "https://www.upskillcampus.com/" \h </w:instrText>
      </w:r>
      <w:r>
        <w:fldChar w:fldCharType="separate"/>
      </w:r>
      <w:r>
        <w:rPr>
          <w:color w:val="7E7E7E"/>
          <w:spacing w:val="-11"/>
          <w:sz w:val="36"/>
          <w:u w:val="single" w:color="7E7E7E"/>
        </w:rPr>
        <w:t>https://www.upskillcampus.com/</w:t>
      </w:r>
      <w:r>
        <w:rPr>
          <w:color w:val="7E7E7E"/>
          <w:spacing w:val="-11"/>
          <w:sz w:val="36"/>
          <w:u w:val="single" w:color="7E7E7E"/>
        </w:rPr>
        <w:fldChar w:fldCharType="end"/>
      </w:r>
    </w:p>
    <w:p>
      <w:pPr>
        <w:pStyle w:val="8"/>
        <w:rPr>
          <w:sz w:val="20"/>
        </w:rPr>
      </w:pPr>
    </w:p>
    <w:p>
      <w:pPr>
        <w:pStyle w:val="8"/>
        <w:spacing w:before="204"/>
        <w:rPr>
          <w:sz w:val="20"/>
        </w:rPr>
      </w:pPr>
      <w:r>
        <w:drawing>
          <wp:anchor distT="0" distB="0" distL="0" distR="0" simplePos="0" relativeHeight="251678720" behindDoc="1" locked="0" layoutInCell="1" allowOverlap="1">
            <wp:simplePos x="0" y="0"/>
            <wp:positionH relativeFrom="page">
              <wp:posOffset>274320</wp:posOffset>
            </wp:positionH>
            <wp:positionV relativeFrom="paragraph">
              <wp:posOffset>296545</wp:posOffset>
            </wp:positionV>
            <wp:extent cx="1390015" cy="1481455"/>
            <wp:effectExtent l="0" t="0" r="0" b="0"/>
            <wp:wrapTopAndBottom/>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29" cstate="print"/>
                    <a:stretch>
                      <a:fillRect/>
                    </a:stretch>
                  </pic:blipFill>
                  <pic:spPr>
                    <a:xfrm>
                      <a:off x="0" y="0"/>
                      <a:ext cx="1389768" cy="1481327"/>
                    </a:xfrm>
                    <a:prstGeom prst="rect">
                      <a:avLst/>
                    </a:prstGeom>
                  </pic:spPr>
                </pic:pic>
              </a:graphicData>
            </a:graphic>
          </wp:anchor>
        </w:drawing>
      </w:r>
      <w:r>
        <w:drawing>
          <wp:anchor distT="0" distB="0" distL="0" distR="0" simplePos="0" relativeHeight="251679744" behindDoc="1" locked="0" layoutInCell="1" allowOverlap="1">
            <wp:simplePos x="0" y="0"/>
            <wp:positionH relativeFrom="page">
              <wp:posOffset>2255520</wp:posOffset>
            </wp:positionH>
            <wp:positionV relativeFrom="paragraph">
              <wp:posOffset>296545</wp:posOffset>
            </wp:positionV>
            <wp:extent cx="1390015" cy="1481455"/>
            <wp:effectExtent l="0" t="0" r="0" b="0"/>
            <wp:wrapTopAndBottom/>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0" cstate="print"/>
                    <a:stretch>
                      <a:fillRect/>
                    </a:stretch>
                  </pic:blipFill>
                  <pic:spPr>
                    <a:xfrm>
                      <a:off x="0" y="0"/>
                      <a:ext cx="1389768" cy="1481327"/>
                    </a:xfrm>
                    <a:prstGeom prst="rect">
                      <a:avLst/>
                    </a:prstGeom>
                  </pic:spPr>
                </pic:pic>
              </a:graphicData>
            </a:graphic>
          </wp:anchor>
        </w:drawing>
      </w:r>
      <w:r>
        <w:drawing>
          <wp:anchor distT="0" distB="0" distL="0" distR="0" simplePos="0" relativeHeight="251679744" behindDoc="1" locked="0" layoutInCell="1" allowOverlap="1">
            <wp:simplePos x="0" y="0"/>
            <wp:positionH relativeFrom="page">
              <wp:posOffset>4236720</wp:posOffset>
            </wp:positionH>
            <wp:positionV relativeFrom="paragraph">
              <wp:posOffset>290830</wp:posOffset>
            </wp:positionV>
            <wp:extent cx="1390015" cy="1481455"/>
            <wp:effectExtent l="0" t="0" r="0" b="0"/>
            <wp:wrapTopAndBottom/>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1" cstate="print"/>
                    <a:stretch>
                      <a:fillRect/>
                    </a:stretch>
                  </pic:blipFill>
                  <pic:spPr>
                    <a:xfrm>
                      <a:off x="0" y="0"/>
                      <a:ext cx="1389768" cy="1481327"/>
                    </a:xfrm>
                    <a:prstGeom prst="rect">
                      <a:avLst/>
                    </a:prstGeom>
                  </pic:spPr>
                </pic:pic>
              </a:graphicData>
            </a:graphic>
          </wp:anchor>
        </w:drawing>
      </w:r>
      <w:r>
        <w:drawing>
          <wp:anchor distT="0" distB="0" distL="0" distR="0" simplePos="0" relativeHeight="251680768" behindDoc="1" locked="0" layoutInCell="1" allowOverlap="1">
            <wp:simplePos x="0" y="0"/>
            <wp:positionH relativeFrom="page">
              <wp:posOffset>6297295</wp:posOffset>
            </wp:positionH>
            <wp:positionV relativeFrom="paragraph">
              <wp:posOffset>290830</wp:posOffset>
            </wp:positionV>
            <wp:extent cx="1390015" cy="1481455"/>
            <wp:effectExtent l="0" t="0" r="0" b="0"/>
            <wp:wrapTopAndBottom/>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2" cstate="print"/>
                    <a:stretch>
                      <a:fillRect/>
                    </a:stretch>
                  </pic:blipFill>
                  <pic:spPr>
                    <a:xfrm>
                      <a:off x="0" y="0"/>
                      <a:ext cx="1389768" cy="1481327"/>
                    </a:xfrm>
                    <a:prstGeom prst="rect">
                      <a:avLst/>
                    </a:prstGeom>
                  </pic:spPr>
                </pic:pic>
              </a:graphicData>
            </a:graphic>
          </wp:anchor>
        </w:drawing>
      </w:r>
    </w:p>
    <w:p>
      <w:pPr>
        <w:pStyle w:val="3"/>
        <w:numPr>
          <w:ilvl w:val="1"/>
          <w:numId w:val="2"/>
        </w:numPr>
        <w:tabs>
          <w:tab w:val="left" w:pos="1696"/>
        </w:tabs>
        <w:spacing w:before="140" w:after="0" w:line="240" w:lineRule="auto"/>
        <w:ind w:left="1696" w:right="0" w:hanging="576"/>
        <w:jc w:val="left"/>
      </w:pPr>
      <w:bookmarkStart w:id="4" w:name="_bookmark4"/>
      <w:bookmarkEnd w:id="4"/>
      <w:r>
        <w:t>The</w:t>
      </w:r>
      <w:r>
        <w:rPr>
          <w:spacing w:val="-2"/>
        </w:rPr>
        <w:t xml:space="preserve"> </w:t>
      </w:r>
      <w:r>
        <w:t xml:space="preserve">IoT </w:t>
      </w:r>
      <w:r>
        <w:rPr>
          <w:spacing w:val="-2"/>
        </w:rPr>
        <w:t>Academy</w:t>
      </w:r>
    </w:p>
    <w:p>
      <w:pPr>
        <w:pStyle w:val="8"/>
        <w:spacing w:before="237" w:line="278" w:lineRule="auto"/>
        <w:ind w:left="1120" w:right="1371"/>
      </w:pPr>
      <w:r>
        <w:t>The</w:t>
      </w:r>
      <w:r>
        <w:rPr>
          <w:spacing w:val="-3"/>
        </w:rPr>
        <w:t xml:space="preserve"> </w:t>
      </w:r>
      <w:r>
        <w:t>IoT</w:t>
      </w:r>
      <w:r>
        <w:rPr>
          <w:spacing w:val="-6"/>
        </w:rPr>
        <w:t xml:space="preserve"> </w:t>
      </w:r>
      <w:r>
        <w:t>academy</w:t>
      </w:r>
      <w:r>
        <w:rPr>
          <w:spacing w:val="-2"/>
        </w:rPr>
        <w:t xml:space="preserve"> </w:t>
      </w:r>
      <w:r>
        <w:t>is</w:t>
      </w:r>
      <w:r>
        <w:rPr>
          <w:spacing w:val="-5"/>
        </w:rPr>
        <w:t xml:space="preserve"> </w:t>
      </w:r>
      <w:r>
        <w:t>EdTech</w:t>
      </w:r>
      <w:r>
        <w:rPr>
          <w:spacing w:val="-3"/>
        </w:rPr>
        <w:t xml:space="preserve"> </w:t>
      </w:r>
      <w:r>
        <w:t>Division</w:t>
      </w:r>
      <w:r>
        <w:rPr>
          <w:spacing w:val="-3"/>
        </w:rPr>
        <w:t xml:space="preserve"> </w:t>
      </w:r>
      <w:r>
        <w:t>of</w:t>
      </w:r>
      <w:r>
        <w:rPr>
          <w:spacing w:val="-2"/>
        </w:rPr>
        <w:t xml:space="preserve"> </w:t>
      </w:r>
      <w:r>
        <w:t>UCT</w:t>
      </w:r>
      <w:r>
        <w:rPr>
          <w:spacing w:val="-5"/>
        </w:rPr>
        <w:t xml:space="preserve"> </w:t>
      </w:r>
      <w:r>
        <w:t>that</w:t>
      </w:r>
      <w:r>
        <w:rPr>
          <w:spacing w:val="-4"/>
        </w:rPr>
        <w:t xml:space="preserve"> </w:t>
      </w:r>
      <w:r>
        <w:t>is</w:t>
      </w:r>
      <w:r>
        <w:rPr>
          <w:spacing w:val="-2"/>
        </w:rPr>
        <w:t xml:space="preserve"> </w:t>
      </w:r>
      <w:r>
        <w:t>running</w:t>
      </w:r>
      <w:r>
        <w:rPr>
          <w:spacing w:val="-3"/>
        </w:rPr>
        <w:t xml:space="preserve"> </w:t>
      </w:r>
      <w:r>
        <w:t>long</w:t>
      </w:r>
      <w:r>
        <w:rPr>
          <w:spacing w:val="-3"/>
        </w:rPr>
        <w:t xml:space="preserve"> </w:t>
      </w:r>
      <w:r>
        <w:t>executive</w:t>
      </w:r>
      <w:r>
        <w:rPr>
          <w:spacing w:val="-5"/>
        </w:rPr>
        <w:t xml:space="preserve"> </w:t>
      </w:r>
      <w:r>
        <w:t>certification</w:t>
      </w:r>
      <w:r>
        <w:rPr>
          <w:spacing w:val="-3"/>
        </w:rPr>
        <w:t xml:space="preserve"> </w:t>
      </w:r>
      <w:r>
        <w:t>programs in collaboration with EICT Academy, IITK, IITR and IITG in multiple domains.</w:t>
      </w:r>
    </w:p>
    <w:p>
      <w:pPr>
        <w:pStyle w:val="8"/>
      </w:pPr>
    </w:p>
    <w:p>
      <w:pPr>
        <w:pStyle w:val="8"/>
        <w:spacing w:before="175"/>
      </w:pPr>
    </w:p>
    <w:p>
      <w:pPr>
        <w:pStyle w:val="12"/>
        <w:numPr>
          <w:ilvl w:val="1"/>
          <w:numId w:val="2"/>
        </w:numPr>
        <w:tabs>
          <w:tab w:val="left" w:pos="1696"/>
        </w:tabs>
        <w:spacing w:before="0" w:after="0" w:line="240" w:lineRule="auto"/>
        <w:ind w:left="1696" w:right="0" w:hanging="576"/>
        <w:jc w:val="left"/>
        <w:rPr>
          <w:b/>
          <w:sz w:val="24"/>
        </w:rPr>
      </w:pPr>
      <w:r>
        <w:rPr>
          <w:b/>
          <w:sz w:val="24"/>
        </w:rPr>
        <w:t>Objectives</w:t>
      </w:r>
      <w:r>
        <w:rPr>
          <w:b/>
          <w:spacing w:val="-2"/>
          <w:sz w:val="24"/>
        </w:rPr>
        <w:t xml:space="preserve"> </w:t>
      </w:r>
      <w:r>
        <w:rPr>
          <w:b/>
          <w:sz w:val="24"/>
        </w:rPr>
        <w:t>of</w:t>
      </w:r>
      <w:r>
        <w:rPr>
          <w:b/>
          <w:spacing w:val="-3"/>
          <w:sz w:val="24"/>
        </w:rPr>
        <w:t xml:space="preserve"> </w:t>
      </w:r>
      <w:r>
        <w:rPr>
          <w:b/>
          <w:sz w:val="24"/>
        </w:rPr>
        <w:t>this</w:t>
      </w:r>
      <w:r>
        <w:rPr>
          <w:b/>
          <w:spacing w:val="-2"/>
          <w:sz w:val="24"/>
        </w:rPr>
        <w:t xml:space="preserve"> </w:t>
      </w:r>
      <w:r>
        <w:rPr>
          <w:b/>
          <w:sz w:val="24"/>
        </w:rPr>
        <w:t>Internship</w:t>
      </w:r>
      <w:r>
        <w:rPr>
          <w:b/>
          <w:spacing w:val="-2"/>
          <w:sz w:val="24"/>
        </w:rPr>
        <w:t xml:space="preserve"> program</w:t>
      </w:r>
    </w:p>
    <w:p>
      <w:pPr>
        <w:pStyle w:val="8"/>
        <w:spacing w:before="240"/>
        <w:ind w:left="1120"/>
      </w:pPr>
      <w:r>
        <w:t>The</w:t>
      </w:r>
      <w:r>
        <w:rPr>
          <w:spacing w:val="-7"/>
        </w:rPr>
        <w:t xml:space="preserve"> </w:t>
      </w:r>
      <w:r>
        <w:t>objective</w:t>
      </w:r>
      <w:r>
        <w:rPr>
          <w:spacing w:val="-6"/>
        </w:rPr>
        <w:t xml:space="preserve"> </w:t>
      </w:r>
      <w:r>
        <w:t>for</w:t>
      </w:r>
      <w:r>
        <w:rPr>
          <w:spacing w:val="-5"/>
        </w:rPr>
        <w:t xml:space="preserve"> </w:t>
      </w:r>
      <w:r>
        <w:t>this</w:t>
      </w:r>
      <w:r>
        <w:rPr>
          <w:spacing w:val="-7"/>
        </w:rPr>
        <w:t xml:space="preserve"> </w:t>
      </w:r>
      <w:r>
        <w:t>internship</w:t>
      </w:r>
      <w:r>
        <w:rPr>
          <w:spacing w:val="-4"/>
        </w:rPr>
        <w:t xml:space="preserve"> </w:t>
      </w:r>
      <w:r>
        <w:t>program</w:t>
      </w:r>
      <w:r>
        <w:rPr>
          <w:spacing w:val="-5"/>
        </w:rPr>
        <w:t xml:space="preserve"> </w:t>
      </w:r>
      <w:r>
        <w:t>was</w:t>
      </w:r>
      <w:r>
        <w:rPr>
          <w:spacing w:val="-4"/>
        </w:rPr>
        <w:t xml:space="preserve"> </w:t>
      </w:r>
      <w:r>
        <w:rPr>
          <w:spacing w:val="-5"/>
        </w:rPr>
        <w:t>to</w:t>
      </w:r>
    </w:p>
    <w:p>
      <w:pPr>
        <w:pStyle w:val="8"/>
        <w:spacing w:before="236"/>
        <w:ind w:left="1182"/>
      </w:pPr>
      <w:r>
        <w:rPr>
          <w:rFonts w:ascii="Segoe UI Symbol" w:hAnsi="Segoe UI Symbol"/>
        </w:rPr>
        <w:t>☛</w:t>
      </w:r>
      <w:r>
        <w:rPr>
          <w:rFonts w:ascii="Segoe UI Symbol" w:hAnsi="Segoe UI Symbol"/>
          <w:spacing w:val="-4"/>
        </w:rPr>
        <w:t xml:space="preserve"> </w:t>
      </w:r>
      <w:r>
        <w:t>get</w:t>
      </w:r>
      <w:r>
        <w:rPr>
          <w:spacing w:val="-3"/>
        </w:rPr>
        <w:t xml:space="preserve"> </w:t>
      </w:r>
      <w:r>
        <w:t>practical</w:t>
      </w:r>
      <w:r>
        <w:rPr>
          <w:spacing w:val="-5"/>
        </w:rPr>
        <w:t xml:space="preserve"> </w:t>
      </w:r>
      <w:r>
        <w:t>experience</w:t>
      </w:r>
      <w:r>
        <w:rPr>
          <w:spacing w:val="-4"/>
        </w:rPr>
        <w:t xml:space="preserve"> </w:t>
      </w:r>
      <w:r>
        <w:t>of</w:t>
      </w:r>
      <w:r>
        <w:rPr>
          <w:spacing w:val="-5"/>
        </w:rPr>
        <w:t xml:space="preserve"> </w:t>
      </w:r>
      <w:r>
        <w:t>working</w:t>
      </w:r>
      <w:r>
        <w:rPr>
          <w:spacing w:val="-5"/>
        </w:rPr>
        <w:t xml:space="preserve"> </w:t>
      </w:r>
      <w:r>
        <w:t>in</w:t>
      </w:r>
      <w:r>
        <w:rPr>
          <w:spacing w:val="-6"/>
        </w:rPr>
        <w:t xml:space="preserve"> </w:t>
      </w:r>
      <w:r>
        <w:t>the</w:t>
      </w:r>
      <w:r>
        <w:rPr>
          <w:spacing w:val="-6"/>
        </w:rPr>
        <w:t xml:space="preserve"> </w:t>
      </w:r>
      <w:r>
        <w:rPr>
          <w:spacing w:val="-2"/>
        </w:rPr>
        <w:t>industry.</w:t>
      </w:r>
    </w:p>
    <w:p>
      <w:pPr>
        <w:pStyle w:val="8"/>
        <w:spacing w:before="243"/>
        <w:ind w:left="1182"/>
      </w:pPr>
      <w:r>
        <w:rPr>
          <w:rFonts w:ascii="Segoe UI Symbol" w:hAnsi="Segoe UI Symbol"/>
        </w:rPr>
        <w:t>☛</w:t>
      </w:r>
      <w:r>
        <w:rPr>
          <w:rFonts w:ascii="Segoe UI Symbol" w:hAnsi="Segoe UI Symbol"/>
          <w:spacing w:val="-4"/>
        </w:rPr>
        <w:t xml:space="preserve"> </w:t>
      </w:r>
      <w:r>
        <w:t>to</w:t>
      </w:r>
      <w:r>
        <w:rPr>
          <w:spacing w:val="-3"/>
        </w:rPr>
        <w:t xml:space="preserve"> </w:t>
      </w:r>
      <w:r>
        <w:t>solve</w:t>
      </w:r>
      <w:r>
        <w:rPr>
          <w:spacing w:val="-4"/>
        </w:rPr>
        <w:t xml:space="preserve"> </w:t>
      </w:r>
      <w:r>
        <w:t>real</w:t>
      </w:r>
      <w:r>
        <w:rPr>
          <w:spacing w:val="-3"/>
        </w:rPr>
        <w:t xml:space="preserve"> </w:t>
      </w:r>
      <w:r>
        <w:t>world</w:t>
      </w:r>
      <w:r>
        <w:rPr>
          <w:spacing w:val="-2"/>
        </w:rPr>
        <w:t xml:space="preserve"> problems.</w:t>
      </w:r>
    </w:p>
    <w:p>
      <w:pPr>
        <w:pStyle w:val="8"/>
        <w:spacing w:before="245"/>
        <w:ind w:left="1182"/>
      </w:pPr>
      <w:r>
        <w:rPr>
          <w:rFonts w:ascii="Segoe UI Symbol" w:hAnsi="Segoe UI Symbol"/>
        </w:rPr>
        <w:t>☛</w:t>
      </w:r>
      <w:r>
        <w:rPr>
          <w:rFonts w:ascii="Segoe UI Symbol" w:hAnsi="Segoe UI Symbol"/>
          <w:spacing w:val="-4"/>
        </w:rPr>
        <w:t xml:space="preserve"> </w:t>
      </w:r>
      <w:r>
        <w:t>to</w:t>
      </w:r>
      <w:r>
        <w:rPr>
          <w:spacing w:val="-2"/>
        </w:rPr>
        <w:t xml:space="preserve"> </w:t>
      </w:r>
      <w:r>
        <w:t>have</w:t>
      </w:r>
      <w:r>
        <w:rPr>
          <w:spacing w:val="-4"/>
        </w:rPr>
        <w:t xml:space="preserve"> </w:t>
      </w:r>
      <w:r>
        <w:t>improved</w:t>
      </w:r>
      <w:r>
        <w:rPr>
          <w:spacing w:val="-4"/>
        </w:rPr>
        <w:t xml:space="preserve"> </w:t>
      </w:r>
      <w:r>
        <w:t>job</w:t>
      </w:r>
      <w:r>
        <w:rPr>
          <w:spacing w:val="-7"/>
        </w:rPr>
        <w:t xml:space="preserve"> </w:t>
      </w:r>
      <w:r>
        <w:rPr>
          <w:spacing w:val="-2"/>
        </w:rPr>
        <w:t>prospects.</w:t>
      </w:r>
    </w:p>
    <w:p>
      <w:pPr>
        <w:pStyle w:val="8"/>
        <w:spacing w:before="243"/>
        <w:ind w:left="1182"/>
      </w:pPr>
      <w:r>
        <w:rPr>
          <w:rFonts w:ascii="Segoe UI Symbol" w:hAnsi="Segoe UI Symbol"/>
        </w:rPr>
        <w:t>☛</w:t>
      </w:r>
      <w:r>
        <w:t>to</w:t>
      </w:r>
      <w:r>
        <w:rPr>
          <w:spacing w:val="-8"/>
        </w:rPr>
        <w:t xml:space="preserve"> </w:t>
      </w:r>
      <w:r>
        <w:t>have</w:t>
      </w:r>
      <w:r>
        <w:rPr>
          <w:spacing w:val="-6"/>
        </w:rPr>
        <w:t xml:space="preserve"> </w:t>
      </w:r>
      <w:r>
        <w:t>Improved</w:t>
      </w:r>
      <w:r>
        <w:rPr>
          <w:spacing w:val="-6"/>
        </w:rPr>
        <w:t xml:space="preserve"> </w:t>
      </w:r>
      <w:r>
        <w:t>understanding</w:t>
      </w:r>
      <w:r>
        <w:rPr>
          <w:spacing w:val="-4"/>
        </w:rPr>
        <w:t xml:space="preserve"> </w:t>
      </w:r>
      <w:r>
        <w:t>of</w:t>
      </w:r>
      <w:r>
        <w:rPr>
          <w:spacing w:val="-3"/>
        </w:rPr>
        <w:t xml:space="preserve"> </w:t>
      </w:r>
      <w:r>
        <w:t>our</w:t>
      </w:r>
      <w:r>
        <w:rPr>
          <w:spacing w:val="-5"/>
        </w:rPr>
        <w:t xml:space="preserve"> </w:t>
      </w:r>
      <w:r>
        <w:t>field</w:t>
      </w:r>
      <w:r>
        <w:rPr>
          <w:spacing w:val="-4"/>
        </w:rPr>
        <w:t xml:space="preserve"> </w:t>
      </w:r>
      <w:r>
        <w:t>and</w:t>
      </w:r>
      <w:r>
        <w:rPr>
          <w:spacing w:val="-4"/>
        </w:rPr>
        <w:t xml:space="preserve"> </w:t>
      </w:r>
      <w:r>
        <w:t>its</w:t>
      </w:r>
      <w:r>
        <w:rPr>
          <w:spacing w:val="-2"/>
        </w:rPr>
        <w:t xml:space="preserve"> applications.</w:t>
      </w:r>
    </w:p>
    <w:p>
      <w:pPr>
        <w:pStyle w:val="8"/>
        <w:spacing w:before="245"/>
        <w:ind w:left="1182"/>
      </w:pPr>
      <w:r>
        <w:rPr>
          <w:rFonts w:ascii="Segoe UI Symbol" w:hAnsi="Segoe UI Symbol"/>
        </w:rPr>
        <w:t>☛</w:t>
      </w:r>
      <w:r>
        <w:t>to</w:t>
      </w:r>
      <w:r>
        <w:rPr>
          <w:spacing w:val="-10"/>
        </w:rPr>
        <w:t xml:space="preserve"> </w:t>
      </w:r>
      <w:r>
        <w:t>have</w:t>
      </w:r>
      <w:r>
        <w:rPr>
          <w:spacing w:val="-5"/>
        </w:rPr>
        <w:t xml:space="preserve"> </w:t>
      </w:r>
      <w:r>
        <w:t>Personal</w:t>
      </w:r>
      <w:r>
        <w:rPr>
          <w:spacing w:val="-7"/>
        </w:rPr>
        <w:t xml:space="preserve"> </w:t>
      </w:r>
      <w:r>
        <w:t>growth</w:t>
      </w:r>
      <w:r>
        <w:rPr>
          <w:spacing w:val="-6"/>
        </w:rPr>
        <w:t xml:space="preserve"> </w:t>
      </w:r>
      <w:r>
        <w:t>like</w:t>
      </w:r>
      <w:r>
        <w:rPr>
          <w:spacing w:val="-6"/>
        </w:rPr>
        <w:t xml:space="preserve"> </w:t>
      </w:r>
      <w:r>
        <w:t>better</w:t>
      </w:r>
      <w:r>
        <w:rPr>
          <w:spacing w:val="-5"/>
        </w:rPr>
        <w:t xml:space="preserve"> </w:t>
      </w:r>
      <w:r>
        <w:t>communication</w:t>
      </w:r>
      <w:r>
        <w:rPr>
          <w:spacing w:val="-6"/>
        </w:rPr>
        <w:t xml:space="preserve"> </w:t>
      </w:r>
      <w:r>
        <w:t>and</w:t>
      </w:r>
      <w:r>
        <w:rPr>
          <w:spacing w:val="-6"/>
        </w:rPr>
        <w:t xml:space="preserve"> </w:t>
      </w:r>
      <w:r>
        <w:t>problem</w:t>
      </w:r>
      <w:r>
        <w:rPr>
          <w:spacing w:val="-4"/>
        </w:rPr>
        <w:t xml:space="preserve"> </w:t>
      </w:r>
      <w:r>
        <w:rPr>
          <w:spacing w:val="-2"/>
        </w:rPr>
        <w:t>solving.</w:t>
      </w:r>
    </w:p>
    <w:p>
      <w:pPr>
        <w:spacing w:after="0"/>
        <w:sectPr>
          <w:headerReference r:id="rId9" w:type="default"/>
          <w:footerReference r:id="rId10" w:type="default"/>
          <w:pgSz w:w="12240" w:h="15840"/>
          <w:pgMar w:top="1880" w:right="20" w:bottom="1940" w:left="320" w:header="271" w:footer="1759" w:gutter="0"/>
          <w:pgNumType w:start="14"/>
          <w:cols w:space="720" w:num="1"/>
        </w:sectPr>
      </w:pPr>
    </w:p>
    <w:p>
      <w:pPr>
        <w:pStyle w:val="3"/>
        <w:numPr>
          <w:ilvl w:val="1"/>
          <w:numId w:val="2"/>
        </w:numPr>
        <w:tabs>
          <w:tab w:val="left" w:pos="1696"/>
        </w:tabs>
        <w:spacing w:before="212" w:after="0" w:line="240" w:lineRule="auto"/>
        <w:ind w:left="1696" w:right="0" w:hanging="576"/>
        <w:jc w:val="left"/>
      </w:pPr>
      <w:bookmarkStart w:id="5" w:name="_bookmark5"/>
      <w:bookmarkEnd w:id="5"/>
      <w:r>
        <w:rPr>
          <w:spacing w:val="-2"/>
        </w:rPr>
        <w:t>Reference</w:t>
      </w:r>
    </w:p>
    <w:p>
      <w:pPr>
        <w:pStyle w:val="12"/>
        <w:numPr>
          <w:ilvl w:val="0"/>
          <w:numId w:val="9"/>
        </w:numPr>
        <w:tabs>
          <w:tab w:val="left" w:pos="1365"/>
        </w:tabs>
        <w:spacing w:before="235" w:after="0" w:line="278" w:lineRule="auto"/>
        <w:ind w:left="1120" w:right="1447" w:firstLine="0"/>
        <w:jc w:val="left"/>
        <w:rPr>
          <w:sz w:val="22"/>
        </w:rPr>
      </w:pPr>
      <w:r>
        <w:rPr>
          <w:sz w:val="22"/>
        </w:rPr>
        <w:t>Bitly API: Bitly is a popular URL shortening service that provides an API for developers to integrate</w:t>
      </w:r>
      <w:r>
        <w:rPr>
          <w:spacing w:val="-5"/>
          <w:sz w:val="22"/>
        </w:rPr>
        <w:t xml:space="preserve"> </w:t>
      </w:r>
      <w:r>
        <w:rPr>
          <w:sz w:val="22"/>
        </w:rPr>
        <w:t>shortening</w:t>
      </w:r>
      <w:r>
        <w:rPr>
          <w:spacing w:val="-3"/>
          <w:sz w:val="22"/>
        </w:rPr>
        <w:t xml:space="preserve"> </w:t>
      </w:r>
      <w:r>
        <w:rPr>
          <w:sz w:val="22"/>
        </w:rPr>
        <w:t>and</w:t>
      </w:r>
      <w:r>
        <w:rPr>
          <w:spacing w:val="-7"/>
          <w:sz w:val="22"/>
        </w:rPr>
        <w:t xml:space="preserve"> </w:t>
      </w:r>
      <w:r>
        <w:rPr>
          <w:sz w:val="22"/>
        </w:rPr>
        <w:t>analytics</w:t>
      </w:r>
      <w:r>
        <w:rPr>
          <w:spacing w:val="-2"/>
          <w:sz w:val="22"/>
        </w:rPr>
        <w:t xml:space="preserve"> </w:t>
      </w:r>
      <w:r>
        <w:rPr>
          <w:sz w:val="22"/>
        </w:rPr>
        <w:t>features</w:t>
      </w:r>
      <w:r>
        <w:rPr>
          <w:spacing w:val="-2"/>
          <w:sz w:val="22"/>
        </w:rPr>
        <w:t xml:space="preserve"> </w:t>
      </w:r>
      <w:r>
        <w:rPr>
          <w:sz w:val="22"/>
        </w:rPr>
        <w:t>into</w:t>
      </w:r>
      <w:r>
        <w:rPr>
          <w:spacing w:val="-5"/>
          <w:sz w:val="22"/>
        </w:rPr>
        <w:t xml:space="preserve"> </w:t>
      </w:r>
      <w:r>
        <w:rPr>
          <w:sz w:val="22"/>
        </w:rPr>
        <w:t>their</w:t>
      </w:r>
      <w:r>
        <w:rPr>
          <w:spacing w:val="-2"/>
          <w:sz w:val="22"/>
        </w:rPr>
        <w:t xml:space="preserve"> </w:t>
      </w:r>
      <w:r>
        <w:rPr>
          <w:sz w:val="22"/>
        </w:rPr>
        <w:t>applications.</w:t>
      </w:r>
      <w:r>
        <w:rPr>
          <w:spacing w:val="-4"/>
          <w:sz w:val="22"/>
        </w:rPr>
        <w:t xml:space="preserve"> </w:t>
      </w:r>
      <w:r>
        <w:rPr>
          <w:sz w:val="22"/>
        </w:rPr>
        <w:t>You</w:t>
      </w:r>
      <w:r>
        <w:rPr>
          <w:spacing w:val="-3"/>
          <w:sz w:val="22"/>
        </w:rPr>
        <w:t xml:space="preserve"> </w:t>
      </w:r>
      <w:r>
        <w:rPr>
          <w:sz w:val="22"/>
        </w:rPr>
        <w:t>can</w:t>
      </w:r>
      <w:r>
        <w:rPr>
          <w:spacing w:val="-5"/>
          <w:sz w:val="22"/>
        </w:rPr>
        <w:t xml:space="preserve"> </w:t>
      </w:r>
      <w:r>
        <w:rPr>
          <w:sz w:val="22"/>
        </w:rPr>
        <w:t>find</w:t>
      </w:r>
      <w:r>
        <w:rPr>
          <w:spacing w:val="-5"/>
          <w:sz w:val="22"/>
        </w:rPr>
        <w:t xml:space="preserve"> </w:t>
      </w:r>
      <w:r>
        <w:rPr>
          <w:sz w:val="22"/>
        </w:rPr>
        <w:t>more</w:t>
      </w:r>
      <w:r>
        <w:rPr>
          <w:spacing w:val="-5"/>
          <w:sz w:val="22"/>
        </w:rPr>
        <w:t xml:space="preserve"> </w:t>
      </w:r>
      <w:r>
        <w:rPr>
          <w:sz w:val="22"/>
        </w:rPr>
        <w:t>information about their API documentation here:</w:t>
      </w:r>
    </w:p>
    <w:p>
      <w:pPr>
        <w:pStyle w:val="8"/>
        <w:spacing w:before="195"/>
        <w:ind w:left="1120"/>
      </w:pPr>
      <w:r>
        <w:fldChar w:fldCharType="begin"/>
      </w:r>
      <w:r>
        <w:instrText xml:space="preserve"> HYPERLINK "https://dev.bitly.com/docs/getting-started/authentication/" \h </w:instrText>
      </w:r>
      <w:r>
        <w:fldChar w:fldCharType="separate"/>
      </w:r>
      <w:r>
        <w:rPr>
          <w:color w:val="0000FF"/>
          <w:spacing w:val="-2"/>
          <w:u w:val="single" w:color="0000FF"/>
        </w:rPr>
        <w:t>https://dev.bitly.com/docs/getting-started/authentication/</w:t>
      </w:r>
      <w:r>
        <w:rPr>
          <w:color w:val="0000FF"/>
          <w:spacing w:val="-2"/>
          <w:u w:val="single" w:color="0000FF"/>
        </w:rPr>
        <w:fldChar w:fldCharType="end"/>
      </w:r>
    </w:p>
    <w:p>
      <w:pPr>
        <w:pStyle w:val="12"/>
        <w:numPr>
          <w:ilvl w:val="0"/>
          <w:numId w:val="9"/>
        </w:numPr>
        <w:tabs>
          <w:tab w:val="left" w:pos="1425"/>
        </w:tabs>
        <w:spacing w:before="236" w:after="0" w:line="276" w:lineRule="auto"/>
        <w:ind w:left="1120" w:right="1329" w:firstLine="0"/>
        <w:jc w:val="left"/>
        <w:rPr>
          <w:sz w:val="22"/>
        </w:rPr>
      </w:pPr>
      <w:r>
        <w:rPr>
          <w:sz w:val="22"/>
        </w:rPr>
        <w:t>TinyURL:</w:t>
      </w:r>
      <w:r>
        <w:rPr>
          <w:spacing w:val="-2"/>
          <w:sz w:val="22"/>
        </w:rPr>
        <w:t xml:space="preserve"> </w:t>
      </w:r>
      <w:r>
        <w:rPr>
          <w:sz w:val="22"/>
        </w:rPr>
        <w:t>TinyURL</w:t>
      </w:r>
      <w:r>
        <w:rPr>
          <w:spacing w:val="-3"/>
          <w:sz w:val="22"/>
        </w:rPr>
        <w:t xml:space="preserve"> </w:t>
      </w:r>
      <w:r>
        <w:rPr>
          <w:sz w:val="22"/>
        </w:rPr>
        <w:t>is</w:t>
      </w:r>
      <w:r>
        <w:rPr>
          <w:spacing w:val="-5"/>
          <w:sz w:val="22"/>
        </w:rPr>
        <w:t xml:space="preserve"> </w:t>
      </w:r>
      <w:r>
        <w:rPr>
          <w:sz w:val="22"/>
        </w:rPr>
        <w:t>another</w:t>
      </w:r>
      <w:r>
        <w:rPr>
          <w:spacing w:val="-4"/>
          <w:sz w:val="22"/>
        </w:rPr>
        <w:t xml:space="preserve"> </w:t>
      </w:r>
      <w:r>
        <w:rPr>
          <w:sz w:val="22"/>
        </w:rPr>
        <w:t>well-known</w:t>
      </w:r>
      <w:r>
        <w:rPr>
          <w:spacing w:val="-3"/>
          <w:sz w:val="22"/>
        </w:rPr>
        <w:t xml:space="preserve"> </w:t>
      </w:r>
      <w:r>
        <w:rPr>
          <w:sz w:val="22"/>
        </w:rPr>
        <w:t>URL</w:t>
      </w:r>
      <w:r>
        <w:rPr>
          <w:spacing w:val="-3"/>
          <w:sz w:val="22"/>
        </w:rPr>
        <w:t xml:space="preserve"> </w:t>
      </w:r>
      <w:r>
        <w:rPr>
          <w:sz w:val="22"/>
        </w:rPr>
        <w:t>shortening</w:t>
      </w:r>
      <w:r>
        <w:rPr>
          <w:spacing w:val="-3"/>
          <w:sz w:val="22"/>
        </w:rPr>
        <w:t xml:space="preserve"> </w:t>
      </w:r>
      <w:r>
        <w:rPr>
          <w:sz w:val="22"/>
        </w:rPr>
        <w:t>service.</w:t>
      </w:r>
      <w:r>
        <w:rPr>
          <w:spacing w:val="-4"/>
          <w:sz w:val="22"/>
        </w:rPr>
        <w:t xml:space="preserve"> </w:t>
      </w:r>
      <w:r>
        <w:rPr>
          <w:sz w:val="22"/>
        </w:rPr>
        <w:t>Although</w:t>
      </w:r>
      <w:r>
        <w:rPr>
          <w:spacing w:val="-3"/>
          <w:sz w:val="22"/>
        </w:rPr>
        <w:t xml:space="preserve"> </w:t>
      </w:r>
      <w:r>
        <w:rPr>
          <w:sz w:val="22"/>
        </w:rPr>
        <w:t>they</w:t>
      </w:r>
      <w:r>
        <w:rPr>
          <w:spacing w:val="-5"/>
          <w:sz w:val="22"/>
        </w:rPr>
        <w:t xml:space="preserve"> </w:t>
      </w:r>
      <w:r>
        <w:rPr>
          <w:sz w:val="22"/>
        </w:rPr>
        <w:t>don't</w:t>
      </w:r>
      <w:r>
        <w:rPr>
          <w:spacing w:val="-1"/>
          <w:sz w:val="22"/>
        </w:rPr>
        <w:t xml:space="preserve"> </w:t>
      </w:r>
      <w:r>
        <w:rPr>
          <w:sz w:val="22"/>
        </w:rPr>
        <w:t>provide an official API, you can refer to their website and examine how they generate and redirect shortened URLs:</w:t>
      </w:r>
    </w:p>
    <w:p>
      <w:pPr>
        <w:pStyle w:val="8"/>
        <w:spacing w:before="203"/>
        <w:ind w:left="1120"/>
      </w:pPr>
      <w:r>
        <w:fldChar w:fldCharType="begin"/>
      </w:r>
      <w:r>
        <w:instrText xml:space="preserve"> HYPERLINK "https://tinyurl.com/" \h </w:instrText>
      </w:r>
      <w:r>
        <w:fldChar w:fldCharType="separate"/>
      </w:r>
      <w:r>
        <w:rPr>
          <w:color w:val="0000FF"/>
          <w:spacing w:val="-2"/>
          <w:u w:val="single" w:color="0000FF"/>
        </w:rPr>
        <w:t>https://tinyurl.com/</w:t>
      </w:r>
      <w:r>
        <w:rPr>
          <w:color w:val="0000FF"/>
          <w:spacing w:val="-2"/>
          <w:u w:val="single" w:color="0000FF"/>
        </w:rPr>
        <w:fldChar w:fldCharType="end"/>
      </w:r>
    </w:p>
    <w:p>
      <w:pPr>
        <w:pStyle w:val="12"/>
        <w:numPr>
          <w:ilvl w:val="0"/>
          <w:numId w:val="9"/>
        </w:numPr>
        <w:tabs>
          <w:tab w:val="left" w:pos="1425"/>
        </w:tabs>
        <w:spacing w:before="235" w:after="0" w:line="278" w:lineRule="auto"/>
        <w:ind w:left="1120" w:right="1347" w:firstLine="0"/>
        <w:jc w:val="left"/>
        <w:rPr>
          <w:sz w:val="22"/>
        </w:rPr>
      </w:pPr>
      <w:r>
        <w:rPr>
          <w:sz w:val="22"/>
        </w:rPr>
        <w:t>Open source URL Shortener Projects: If you're interested in exploring open-source implementations</w:t>
      </w:r>
      <w:r>
        <w:rPr>
          <w:spacing w:val="-2"/>
          <w:sz w:val="22"/>
        </w:rPr>
        <w:t xml:space="preserve"> </w:t>
      </w:r>
      <w:r>
        <w:rPr>
          <w:sz w:val="22"/>
        </w:rPr>
        <w:t>of</w:t>
      </w:r>
      <w:r>
        <w:rPr>
          <w:spacing w:val="-1"/>
          <w:sz w:val="22"/>
        </w:rPr>
        <w:t xml:space="preserve"> </w:t>
      </w:r>
      <w:r>
        <w:rPr>
          <w:sz w:val="22"/>
        </w:rPr>
        <w:t>URL</w:t>
      </w:r>
      <w:r>
        <w:rPr>
          <w:spacing w:val="-5"/>
          <w:sz w:val="22"/>
        </w:rPr>
        <w:t xml:space="preserve"> </w:t>
      </w:r>
      <w:r>
        <w:rPr>
          <w:sz w:val="22"/>
        </w:rPr>
        <w:t>shorteners,</w:t>
      </w:r>
      <w:r>
        <w:rPr>
          <w:spacing w:val="-4"/>
          <w:sz w:val="22"/>
        </w:rPr>
        <w:t xml:space="preserve"> </w:t>
      </w:r>
      <w:r>
        <w:rPr>
          <w:sz w:val="22"/>
        </w:rPr>
        <w:t>you</w:t>
      </w:r>
      <w:r>
        <w:rPr>
          <w:spacing w:val="-5"/>
          <w:sz w:val="22"/>
        </w:rPr>
        <w:t xml:space="preserve"> </w:t>
      </w:r>
      <w:r>
        <w:rPr>
          <w:sz w:val="22"/>
        </w:rPr>
        <w:t>can</w:t>
      </w:r>
      <w:r>
        <w:rPr>
          <w:spacing w:val="-5"/>
          <w:sz w:val="22"/>
        </w:rPr>
        <w:t xml:space="preserve"> </w:t>
      </w:r>
      <w:r>
        <w:rPr>
          <w:sz w:val="22"/>
        </w:rPr>
        <w:t>check</w:t>
      </w:r>
      <w:r>
        <w:rPr>
          <w:spacing w:val="-2"/>
          <w:sz w:val="22"/>
        </w:rPr>
        <w:t xml:space="preserve"> </w:t>
      </w:r>
      <w:r>
        <w:rPr>
          <w:sz w:val="22"/>
        </w:rPr>
        <w:t>out</w:t>
      </w:r>
      <w:r>
        <w:rPr>
          <w:spacing w:val="-4"/>
          <w:sz w:val="22"/>
        </w:rPr>
        <w:t xml:space="preserve"> </w:t>
      </w:r>
      <w:r>
        <w:rPr>
          <w:sz w:val="22"/>
        </w:rPr>
        <w:t>projects</w:t>
      </w:r>
      <w:r>
        <w:rPr>
          <w:spacing w:val="-2"/>
          <w:sz w:val="22"/>
        </w:rPr>
        <w:t xml:space="preserve"> </w:t>
      </w:r>
      <w:r>
        <w:rPr>
          <w:sz w:val="22"/>
        </w:rPr>
        <w:t>like</w:t>
      </w:r>
      <w:r>
        <w:rPr>
          <w:spacing w:val="-3"/>
          <w:sz w:val="22"/>
        </w:rPr>
        <w:t xml:space="preserve"> </w:t>
      </w:r>
      <w:r>
        <w:rPr>
          <w:sz w:val="22"/>
        </w:rPr>
        <w:t>YOURLS</w:t>
      </w:r>
      <w:r>
        <w:rPr>
          <w:spacing w:val="-4"/>
          <w:sz w:val="22"/>
        </w:rPr>
        <w:t xml:space="preserve"> </w:t>
      </w:r>
      <w:r>
        <w:rPr>
          <w:sz w:val="22"/>
        </w:rPr>
        <w:t>(</w:t>
      </w:r>
      <w:r>
        <w:fldChar w:fldCharType="begin"/>
      </w:r>
      <w:r>
        <w:instrText xml:space="preserve"> HYPERLINK "https://yourls.org/" \h </w:instrText>
      </w:r>
      <w:r>
        <w:fldChar w:fldCharType="separate"/>
      </w:r>
      <w:r>
        <w:rPr>
          <w:color w:val="0000FF"/>
          <w:sz w:val="22"/>
          <w:u w:val="single" w:color="0000FF"/>
        </w:rPr>
        <w:t>https://yourls.org/</w:t>
      </w:r>
      <w:r>
        <w:rPr>
          <w:color w:val="0000FF"/>
          <w:sz w:val="22"/>
          <w:u w:val="single" w:color="0000FF"/>
        </w:rPr>
        <w:fldChar w:fldCharType="end"/>
      </w:r>
      <w:r>
        <w:rPr>
          <w:sz w:val="22"/>
        </w:rPr>
        <w:t xml:space="preserve">) </w:t>
      </w:r>
      <w:r>
        <w:rPr>
          <w:spacing w:val="-2"/>
          <w:sz w:val="22"/>
        </w:rPr>
        <w:t>(</w:t>
      </w:r>
      <w:r>
        <w:fldChar w:fldCharType="begin"/>
      </w:r>
      <w:r>
        <w:instrText xml:space="preserve"> HYPERLINK "https://polrproject.org/" \h </w:instrText>
      </w:r>
      <w:r>
        <w:fldChar w:fldCharType="separate"/>
      </w:r>
      <w:r>
        <w:rPr>
          <w:color w:val="0000FF"/>
          <w:spacing w:val="-2"/>
          <w:sz w:val="22"/>
          <w:u w:val="single" w:color="0000FF"/>
        </w:rPr>
        <w:t>https://polrproject.org/</w:t>
      </w:r>
      <w:r>
        <w:rPr>
          <w:color w:val="0000FF"/>
          <w:spacing w:val="-2"/>
          <w:sz w:val="22"/>
          <w:u w:val="single" w:color="0000FF"/>
        </w:rPr>
        <w:fldChar w:fldCharType="end"/>
      </w:r>
      <w:r>
        <w:rPr>
          <w:spacing w:val="-2"/>
          <w:sz w:val="22"/>
        </w:rPr>
        <w:t>).</w:t>
      </w:r>
    </w:p>
    <w:p>
      <w:pPr>
        <w:pStyle w:val="8"/>
        <w:rPr>
          <w:sz w:val="24"/>
        </w:rPr>
      </w:pPr>
    </w:p>
    <w:p>
      <w:pPr>
        <w:pStyle w:val="8"/>
        <w:rPr>
          <w:sz w:val="24"/>
        </w:rPr>
      </w:pPr>
    </w:p>
    <w:p>
      <w:pPr>
        <w:pStyle w:val="8"/>
        <w:rPr>
          <w:sz w:val="24"/>
        </w:rPr>
      </w:pPr>
    </w:p>
    <w:p>
      <w:pPr>
        <w:pStyle w:val="8"/>
        <w:spacing w:before="80"/>
        <w:rPr>
          <w:sz w:val="24"/>
        </w:rPr>
      </w:pPr>
    </w:p>
    <w:p>
      <w:pPr>
        <w:pStyle w:val="3"/>
        <w:numPr>
          <w:ilvl w:val="1"/>
          <w:numId w:val="2"/>
        </w:numPr>
        <w:tabs>
          <w:tab w:val="left" w:pos="1696"/>
        </w:tabs>
        <w:spacing w:before="0" w:after="0" w:line="240" w:lineRule="auto"/>
        <w:ind w:left="1696" w:right="0" w:hanging="576"/>
        <w:jc w:val="left"/>
      </w:pPr>
      <w:bookmarkStart w:id="6" w:name="_bookmark6"/>
      <w:bookmarkEnd w:id="6"/>
      <w:r>
        <w:rPr>
          <w:spacing w:val="-2"/>
        </w:rPr>
        <w:t>Glossary</w:t>
      </w:r>
    </w:p>
    <w:p>
      <w:pPr>
        <w:pStyle w:val="8"/>
        <w:spacing w:before="5"/>
        <w:rPr>
          <w:b/>
          <w:sz w:val="20"/>
        </w:rPr>
      </w:pPr>
    </w:p>
    <w:tbl>
      <w:tblPr>
        <w:tblStyle w:val="7"/>
        <w:tblW w:w="0" w:type="auto"/>
        <w:tblInd w:w="10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75"/>
        <w:gridCol w:w="71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1675" w:type="dxa"/>
          </w:tcPr>
          <w:p>
            <w:pPr>
              <w:pStyle w:val="13"/>
              <w:spacing w:line="229" w:lineRule="exact"/>
              <w:ind w:left="115"/>
              <w:rPr>
                <w:sz w:val="20"/>
              </w:rPr>
            </w:pPr>
            <w:r>
              <w:rPr>
                <w:spacing w:val="-2"/>
                <w:sz w:val="20"/>
              </w:rPr>
              <w:t>Terms</w:t>
            </w:r>
          </w:p>
        </w:tc>
        <w:tc>
          <w:tcPr>
            <w:tcW w:w="7182" w:type="dxa"/>
          </w:tcPr>
          <w:p>
            <w:pPr>
              <w:pStyle w:val="13"/>
              <w:spacing w:line="229" w:lineRule="exact"/>
              <w:rPr>
                <w:sz w:val="20"/>
              </w:rPr>
            </w:pPr>
            <w:r>
              <w:rPr>
                <w:spacing w:val="-2"/>
                <w:sz w:val="20"/>
              </w:rPr>
              <w:t>Acronym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1675" w:type="dxa"/>
          </w:tcPr>
          <w:p>
            <w:pPr>
              <w:pStyle w:val="13"/>
              <w:spacing w:line="241" w:lineRule="exact"/>
              <w:ind w:left="107"/>
              <w:rPr>
                <w:sz w:val="21"/>
              </w:rPr>
            </w:pPr>
            <w:r>
              <w:rPr>
                <w:spacing w:val="-5"/>
                <w:sz w:val="21"/>
              </w:rPr>
              <w:t>URL</w:t>
            </w:r>
          </w:p>
        </w:tc>
        <w:tc>
          <w:tcPr>
            <w:tcW w:w="7182" w:type="dxa"/>
          </w:tcPr>
          <w:p>
            <w:pPr>
              <w:pStyle w:val="13"/>
              <w:spacing w:line="314" w:lineRule="exact"/>
              <w:ind w:left="105"/>
              <w:rPr>
                <w:sz w:val="21"/>
              </w:rPr>
            </w:pPr>
            <w:r>
              <w:rPr>
                <w:sz w:val="21"/>
              </w:rPr>
              <w:t>Uniform</w:t>
            </w:r>
            <w:r>
              <w:rPr>
                <w:spacing w:val="-2"/>
                <w:sz w:val="21"/>
              </w:rPr>
              <w:t xml:space="preserve"> </w:t>
            </w:r>
            <w:r>
              <w:rPr>
                <w:sz w:val="21"/>
              </w:rPr>
              <w:t>Resource</w:t>
            </w:r>
            <w:r>
              <w:rPr>
                <w:spacing w:val="-3"/>
                <w:sz w:val="21"/>
              </w:rPr>
              <w:t xml:space="preserve"> </w:t>
            </w:r>
            <w:r>
              <w:rPr>
                <w:sz w:val="21"/>
              </w:rPr>
              <w:t>Locator</w:t>
            </w:r>
            <w:r>
              <w:rPr>
                <w:spacing w:val="-5"/>
                <w:sz w:val="21"/>
              </w:rPr>
              <w:t xml:space="preserve"> </w:t>
            </w:r>
            <w:r>
              <w:rPr>
                <w:sz w:val="21"/>
              </w:rPr>
              <w:t>-</w:t>
            </w:r>
            <w:r>
              <w:rPr>
                <w:spacing w:val="-4"/>
                <w:sz w:val="21"/>
              </w:rPr>
              <w:t xml:space="preserve"> </w:t>
            </w:r>
            <w:r>
              <w:rPr>
                <w:sz w:val="21"/>
              </w:rPr>
              <w:t>A</w:t>
            </w:r>
            <w:r>
              <w:rPr>
                <w:spacing w:val="-3"/>
                <w:sz w:val="21"/>
              </w:rPr>
              <w:t xml:space="preserve"> </w:t>
            </w:r>
            <w:r>
              <w:rPr>
                <w:sz w:val="21"/>
              </w:rPr>
              <w:t>web</w:t>
            </w:r>
            <w:r>
              <w:rPr>
                <w:spacing w:val="-3"/>
                <w:sz w:val="21"/>
              </w:rPr>
              <w:t xml:space="preserve"> </w:t>
            </w:r>
            <w:r>
              <w:rPr>
                <w:sz w:val="21"/>
              </w:rPr>
              <w:t>address</w:t>
            </w:r>
            <w:r>
              <w:rPr>
                <w:spacing w:val="-4"/>
                <w:sz w:val="21"/>
              </w:rPr>
              <w:t xml:space="preserve"> </w:t>
            </w:r>
            <w:r>
              <w:rPr>
                <w:sz w:val="21"/>
              </w:rPr>
              <w:t>that</w:t>
            </w:r>
            <w:r>
              <w:rPr>
                <w:spacing w:val="-4"/>
                <w:sz w:val="21"/>
              </w:rPr>
              <w:t xml:space="preserve"> </w:t>
            </w:r>
            <w:r>
              <w:rPr>
                <w:sz w:val="21"/>
              </w:rPr>
              <w:t>specifies</w:t>
            </w:r>
            <w:r>
              <w:rPr>
                <w:spacing w:val="-3"/>
                <w:sz w:val="21"/>
              </w:rPr>
              <w:t xml:space="preserve"> </w:t>
            </w:r>
            <w:r>
              <w:rPr>
                <w:sz w:val="21"/>
              </w:rPr>
              <w:t>the</w:t>
            </w:r>
            <w:r>
              <w:rPr>
                <w:spacing w:val="-3"/>
                <w:sz w:val="21"/>
              </w:rPr>
              <w:t xml:space="preserve"> </w:t>
            </w:r>
            <w:r>
              <w:rPr>
                <w:sz w:val="21"/>
              </w:rPr>
              <w:t>location</w:t>
            </w:r>
            <w:r>
              <w:rPr>
                <w:spacing w:val="-3"/>
                <w:sz w:val="21"/>
              </w:rPr>
              <w:t xml:space="preserve"> </w:t>
            </w:r>
            <w:r>
              <w:rPr>
                <w:sz w:val="21"/>
              </w:rPr>
              <w:t>of</w:t>
            </w:r>
            <w:r>
              <w:rPr>
                <w:spacing w:val="-4"/>
                <w:sz w:val="21"/>
              </w:rPr>
              <w:t xml:space="preserve"> </w:t>
            </w:r>
            <w:r>
              <w:rPr>
                <w:sz w:val="21"/>
              </w:rPr>
              <w:t>a resource on the internet.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1" w:hRule="atLeast"/>
        </w:trPr>
        <w:tc>
          <w:tcPr>
            <w:tcW w:w="1675" w:type="dxa"/>
          </w:tcPr>
          <w:p>
            <w:pPr>
              <w:pStyle w:val="13"/>
              <w:spacing w:line="239" w:lineRule="exact"/>
              <w:ind w:left="107"/>
              <w:rPr>
                <w:sz w:val="21"/>
              </w:rPr>
            </w:pPr>
            <w:r>
              <w:rPr>
                <w:sz w:val="21"/>
              </w:rPr>
              <w:t>Shortened</w:t>
            </w:r>
            <w:r>
              <w:rPr>
                <w:spacing w:val="-10"/>
                <w:sz w:val="21"/>
              </w:rPr>
              <w:t xml:space="preserve"> </w:t>
            </w:r>
            <w:r>
              <w:rPr>
                <w:spacing w:val="-5"/>
                <w:sz w:val="21"/>
              </w:rPr>
              <w:t>URL</w:t>
            </w:r>
          </w:p>
        </w:tc>
        <w:tc>
          <w:tcPr>
            <w:tcW w:w="7182" w:type="dxa"/>
          </w:tcPr>
          <w:p>
            <w:pPr>
              <w:pStyle w:val="13"/>
              <w:spacing w:line="242" w:lineRule="exact"/>
              <w:rPr>
                <w:sz w:val="21"/>
              </w:rPr>
            </w:pPr>
            <w:r>
              <w:rPr>
                <w:sz w:val="21"/>
              </w:rPr>
              <w:t>A</w:t>
            </w:r>
            <w:r>
              <w:rPr>
                <w:spacing w:val="40"/>
                <w:sz w:val="21"/>
              </w:rPr>
              <w:t xml:space="preserve"> </w:t>
            </w:r>
            <w:r>
              <w:rPr>
                <w:sz w:val="21"/>
              </w:rPr>
              <w:t>compressed</w:t>
            </w:r>
            <w:r>
              <w:rPr>
                <w:spacing w:val="40"/>
                <w:sz w:val="21"/>
              </w:rPr>
              <w:t xml:space="preserve"> </w:t>
            </w:r>
            <w:r>
              <w:rPr>
                <w:sz w:val="21"/>
              </w:rPr>
              <w:t>or</w:t>
            </w:r>
            <w:r>
              <w:rPr>
                <w:spacing w:val="40"/>
                <w:sz w:val="21"/>
              </w:rPr>
              <w:t xml:space="preserve"> </w:t>
            </w:r>
            <w:r>
              <w:rPr>
                <w:sz w:val="21"/>
              </w:rPr>
              <w:t>abbreviated</w:t>
            </w:r>
            <w:r>
              <w:rPr>
                <w:spacing w:val="40"/>
                <w:sz w:val="21"/>
              </w:rPr>
              <w:t xml:space="preserve"> </w:t>
            </w:r>
            <w:r>
              <w:rPr>
                <w:sz w:val="21"/>
              </w:rPr>
              <w:t>version</w:t>
            </w:r>
            <w:r>
              <w:rPr>
                <w:spacing w:val="40"/>
                <w:sz w:val="21"/>
              </w:rPr>
              <w:t xml:space="preserve"> </w:t>
            </w:r>
            <w:r>
              <w:rPr>
                <w:sz w:val="21"/>
              </w:rPr>
              <w:t>of</w:t>
            </w:r>
            <w:r>
              <w:rPr>
                <w:spacing w:val="40"/>
                <w:sz w:val="21"/>
              </w:rPr>
              <w:t xml:space="preserve"> </w:t>
            </w:r>
            <w:r>
              <w:rPr>
                <w:sz w:val="21"/>
              </w:rPr>
              <w:t>a</w:t>
            </w:r>
            <w:r>
              <w:rPr>
                <w:spacing w:val="40"/>
                <w:sz w:val="21"/>
              </w:rPr>
              <w:t xml:space="preserve"> </w:t>
            </w:r>
            <w:r>
              <w:rPr>
                <w:sz w:val="21"/>
              </w:rPr>
              <w:t>URL</w:t>
            </w:r>
            <w:r>
              <w:rPr>
                <w:spacing w:val="40"/>
                <w:sz w:val="21"/>
              </w:rPr>
              <w:t xml:space="preserve"> </w:t>
            </w:r>
            <w:r>
              <w:rPr>
                <w:sz w:val="21"/>
              </w:rPr>
              <w:t>that</w:t>
            </w:r>
            <w:r>
              <w:rPr>
                <w:spacing w:val="40"/>
                <w:sz w:val="21"/>
              </w:rPr>
              <w:t xml:space="preserve"> </w:t>
            </w:r>
            <w:r>
              <w:rPr>
                <w:sz w:val="21"/>
              </w:rPr>
              <w:t>redirects</w:t>
            </w:r>
            <w:r>
              <w:rPr>
                <w:spacing w:val="40"/>
                <w:sz w:val="21"/>
              </w:rPr>
              <w:t xml:space="preserve"> </w:t>
            </w:r>
            <w:r>
              <w:rPr>
                <w:sz w:val="21"/>
              </w:rPr>
              <w:t>to</w:t>
            </w:r>
            <w:r>
              <w:rPr>
                <w:spacing w:val="40"/>
                <w:sz w:val="21"/>
              </w:rPr>
              <w:t xml:space="preserve"> </w:t>
            </w:r>
            <w:r>
              <w:rPr>
                <w:sz w:val="21"/>
              </w:rPr>
              <w:t>the</w:t>
            </w:r>
            <w:r>
              <w:rPr>
                <w:spacing w:val="80"/>
                <w:sz w:val="21"/>
              </w:rPr>
              <w:t xml:space="preserve"> </w:t>
            </w:r>
            <w:r>
              <w:rPr>
                <w:sz w:val="21"/>
              </w:rPr>
              <w:t>original, longer URL when accessed.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2" w:hRule="atLeast"/>
        </w:trPr>
        <w:tc>
          <w:tcPr>
            <w:tcW w:w="1675" w:type="dxa"/>
          </w:tcPr>
          <w:p>
            <w:pPr>
              <w:pStyle w:val="13"/>
              <w:spacing w:line="239" w:lineRule="exact"/>
              <w:ind w:left="107"/>
              <w:rPr>
                <w:sz w:val="21"/>
              </w:rPr>
            </w:pPr>
            <w:r>
              <w:rPr>
                <w:spacing w:val="-2"/>
                <w:sz w:val="21"/>
              </w:rPr>
              <w:t>Redirect</w:t>
            </w:r>
          </w:p>
        </w:tc>
        <w:tc>
          <w:tcPr>
            <w:tcW w:w="7182" w:type="dxa"/>
          </w:tcPr>
          <w:p>
            <w:pPr>
              <w:pStyle w:val="13"/>
              <w:spacing w:line="237" w:lineRule="auto"/>
              <w:ind w:right="103"/>
              <w:rPr>
                <w:sz w:val="21"/>
              </w:rPr>
            </w:pPr>
            <w:r>
              <w:rPr>
                <w:sz w:val="21"/>
              </w:rPr>
              <w:t>The process of automatically forwarding a user from one URL to another. In</w:t>
            </w:r>
            <w:r>
              <w:rPr>
                <w:spacing w:val="14"/>
                <w:sz w:val="21"/>
              </w:rPr>
              <w:t xml:space="preserve"> </w:t>
            </w:r>
            <w:r>
              <w:rPr>
                <w:sz w:val="21"/>
              </w:rPr>
              <w:t>the</w:t>
            </w:r>
            <w:r>
              <w:rPr>
                <w:spacing w:val="17"/>
                <w:sz w:val="21"/>
              </w:rPr>
              <w:t xml:space="preserve"> </w:t>
            </w:r>
            <w:r>
              <w:rPr>
                <w:sz w:val="21"/>
              </w:rPr>
              <w:t>context</w:t>
            </w:r>
            <w:r>
              <w:rPr>
                <w:spacing w:val="16"/>
                <w:sz w:val="21"/>
              </w:rPr>
              <w:t xml:space="preserve"> </w:t>
            </w:r>
            <w:r>
              <w:rPr>
                <w:sz w:val="21"/>
              </w:rPr>
              <w:t>of</w:t>
            </w:r>
            <w:r>
              <w:rPr>
                <w:spacing w:val="16"/>
                <w:sz w:val="21"/>
              </w:rPr>
              <w:t xml:space="preserve"> </w:t>
            </w:r>
            <w:r>
              <w:rPr>
                <w:sz w:val="21"/>
              </w:rPr>
              <w:t>URL</w:t>
            </w:r>
            <w:r>
              <w:rPr>
                <w:spacing w:val="16"/>
                <w:sz w:val="21"/>
              </w:rPr>
              <w:t xml:space="preserve"> </w:t>
            </w:r>
            <w:r>
              <w:rPr>
                <w:sz w:val="21"/>
              </w:rPr>
              <w:t>shorteners,</w:t>
            </w:r>
            <w:r>
              <w:rPr>
                <w:spacing w:val="16"/>
                <w:sz w:val="21"/>
              </w:rPr>
              <w:t xml:space="preserve"> </w:t>
            </w:r>
            <w:r>
              <w:rPr>
                <w:sz w:val="21"/>
              </w:rPr>
              <w:t>clicking</w:t>
            </w:r>
            <w:r>
              <w:rPr>
                <w:spacing w:val="17"/>
                <w:sz w:val="21"/>
              </w:rPr>
              <w:t xml:space="preserve"> </w:t>
            </w:r>
            <w:r>
              <w:rPr>
                <w:sz w:val="21"/>
              </w:rPr>
              <w:t>on</w:t>
            </w:r>
            <w:r>
              <w:rPr>
                <w:spacing w:val="16"/>
                <w:sz w:val="21"/>
              </w:rPr>
              <w:t xml:space="preserve"> </w:t>
            </w:r>
            <w:r>
              <w:rPr>
                <w:sz w:val="21"/>
              </w:rPr>
              <w:t>a</w:t>
            </w:r>
            <w:r>
              <w:rPr>
                <w:spacing w:val="17"/>
                <w:sz w:val="21"/>
              </w:rPr>
              <w:t xml:space="preserve"> </w:t>
            </w:r>
            <w:r>
              <w:rPr>
                <w:sz w:val="21"/>
              </w:rPr>
              <w:t>shortened</w:t>
            </w:r>
            <w:r>
              <w:rPr>
                <w:spacing w:val="15"/>
                <w:sz w:val="21"/>
              </w:rPr>
              <w:t xml:space="preserve"> </w:t>
            </w:r>
            <w:r>
              <w:rPr>
                <w:sz w:val="21"/>
              </w:rPr>
              <w:t>URL</w:t>
            </w:r>
            <w:r>
              <w:rPr>
                <w:spacing w:val="16"/>
                <w:sz w:val="21"/>
              </w:rPr>
              <w:t xml:space="preserve"> </w:t>
            </w:r>
            <w:r>
              <w:rPr>
                <w:sz w:val="21"/>
              </w:rPr>
              <w:t>triggers</w:t>
            </w:r>
            <w:r>
              <w:rPr>
                <w:spacing w:val="17"/>
                <w:sz w:val="21"/>
              </w:rPr>
              <w:t xml:space="preserve"> </w:t>
            </w:r>
            <w:r>
              <w:rPr>
                <w:spacing w:val="-10"/>
                <w:sz w:val="21"/>
              </w:rPr>
              <w:t>a</w:t>
            </w:r>
          </w:p>
          <w:p>
            <w:pPr>
              <w:pStyle w:val="13"/>
              <w:spacing w:before="2" w:line="222" w:lineRule="exact"/>
              <w:rPr>
                <w:sz w:val="21"/>
              </w:rPr>
            </w:pPr>
            <w:r>
              <w:rPr>
                <w:sz w:val="21"/>
              </w:rPr>
              <w:t>redirect</w:t>
            </w:r>
            <w:r>
              <w:rPr>
                <w:spacing w:val="-7"/>
                <w:sz w:val="21"/>
              </w:rPr>
              <w:t xml:space="preserve"> </w:t>
            </w:r>
            <w:r>
              <w:rPr>
                <w:sz w:val="21"/>
              </w:rPr>
              <w:t>to</w:t>
            </w:r>
            <w:r>
              <w:rPr>
                <w:spacing w:val="-6"/>
                <w:sz w:val="21"/>
              </w:rPr>
              <w:t xml:space="preserve"> </w:t>
            </w:r>
            <w:r>
              <w:rPr>
                <w:sz w:val="21"/>
              </w:rPr>
              <w:t>the</w:t>
            </w:r>
            <w:r>
              <w:rPr>
                <w:spacing w:val="-6"/>
                <w:sz w:val="21"/>
              </w:rPr>
              <w:t xml:space="preserve"> </w:t>
            </w:r>
            <w:r>
              <w:rPr>
                <w:sz w:val="21"/>
              </w:rPr>
              <w:t>original</w:t>
            </w:r>
            <w:r>
              <w:rPr>
                <w:spacing w:val="-5"/>
                <w:sz w:val="21"/>
              </w:rPr>
              <w:t xml:space="preserve"> </w:t>
            </w:r>
            <w:r>
              <w:rPr>
                <w:sz w:val="21"/>
              </w:rPr>
              <w:t>long</w:t>
            </w:r>
            <w:r>
              <w:rPr>
                <w:spacing w:val="-5"/>
                <w:sz w:val="21"/>
              </w:rPr>
              <w:t xml:space="preserve"> URL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1675" w:type="dxa"/>
          </w:tcPr>
          <w:p>
            <w:pPr>
              <w:pStyle w:val="13"/>
              <w:spacing w:line="241" w:lineRule="exact"/>
              <w:ind w:left="115"/>
              <w:rPr>
                <w:sz w:val="21"/>
              </w:rPr>
            </w:pPr>
            <w:r>
              <w:rPr>
                <w:spacing w:val="-5"/>
                <w:sz w:val="21"/>
              </w:rPr>
              <w:t>API</w:t>
            </w:r>
          </w:p>
        </w:tc>
        <w:tc>
          <w:tcPr>
            <w:tcW w:w="7182" w:type="dxa"/>
          </w:tcPr>
          <w:p>
            <w:pPr>
              <w:pStyle w:val="13"/>
              <w:ind w:right="93"/>
              <w:jc w:val="both"/>
              <w:rPr>
                <w:sz w:val="21"/>
              </w:rPr>
            </w:pPr>
            <w:r>
              <w:rPr>
                <w:sz w:val="21"/>
              </w:rPr>
              <w:t>Application Programming Interface - A set of rules and protocols that</w:t>
            </w:r>
            <w:r>
              <w:rPr>
                <w:spacing w:val="40"/>
                <w:sz w:val="21"/>
              </w:rPr>
              <w:t xml:space="preserve"> </w:t>
            </w:r>
            <w:r>
              <w:rPr>
                <w:sz w:val="21"/>
              </w:rPr>
              <w:t>allows different software applications to communicate with each other.</w:t>
            </w:r>
            <w:r>
              <w:rPr>
                <w:spacing w:val="40"/>
                <w:sz w:val="21"/>
              </w:rPr>
              <w:t xml:space="preserve"> </w:t>
            </w:r>
            <w:r>
              <w:rPr>
                <w:sz w:val="21"/>
              </w:rPr>
              <w:t>APIs are often used in URL shorteners to handle URL shortening requests</w:t>
            </w:r>
          </w:p>
          <w:p>
            <w:pPr>
              <w:pStyle w:val="13"/>
              <w:spacing w:line="222" w:lineRule="exact"/>
              <w:jc w:val="both"/>
              <w:rPr>
                <w:sz w:val="21"/>
              </w:rPr>
            </w:pPr>
            <w:r>
              <w:rPr>
                <w:sz w:val="21"/>
              </w:rPr>
              <w:t>and</w:t>
            </w:r>
            <w:r>
              <w:rPr>
                <w:spacing w:val="-4"/>
                <w:sz w:val="21"/>
              </w:rPr>
              <w:t xml:space="preserve"> </w:t>
            </w:r>
            <w:r>
              <w:rPr>
                <w:spacing w:val="-2"/>
                <w:sz w:val="21"/>
              </w:rPr>
              <w:t>redirection.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5" w:hRule="atLeast"/>
        </w:trPr>
        <w:tc>
          <w:tcPr>
            <w:tcW w:w="1675" w:type="dxa"/>
          </w:tcPr>
          <w:p>
            <w:pPr>
              <w:pStyle w:val="13"/>
              <w:spacing w:line="239" w:lineRule="exact"/>
              <w:ind w:left="115"/>
              <w:rPr>
                <w:sz w:val="21"/>
              </w:rPr>
            </w:pPr>
            <w:r>
              <w:rPr>
                <w:spacing w:val="-2"/>
                <w:sz w:val="21"/>
              </w:rPr>
              <w:t>Backend</w:t>
            </w:r>
          </w:p>
        </w:tc>
        <w:tc>
          <w:tcPr>
            <w:tcW w:w="7182" w:type="dxa"/>
          </w:tcPr>
          <w:p>
            <w:pPr>
              <w:pStyle w:val="13"/>
              <w:rPr>
                <w:sz w:val="21"/>
              </w:rPr>
            </w:pPr>
            <w:r>
              <w:rPr>
                <w:sz w:val="21"/>
              </w:rPr>
              <w:t>The</w:t>
            </w:r>
            <w:r>
              <w:rPr>
                <w:spacing w:val="32"/>
                <w:sz w:val="21"/>
              </w:rPr>
              <w:t xml:space="preserve"> </w:t>
            </w:r>
            <w:r>
              <w:rPr>
                <w:sz w:val="21"/>
              </w:rPr>
              <w:t>server-side</w:t>
            </w:r>
            <w:r>
              <w:rPr>
                <w:spacing w:val="30"/>
                <w:sz w:val="21"/>
              </w:rPr>
              <w:t xml:space="preserve"> </w:t>
            </w:r>
            <w:r>
              <w:rPr>
                <w:sz w:val="21"/>
              </w:rPr>
              <w:t>of</w:t>
            </w:r>
            <w:r>
              <w:rPr>
                <w:spacing w:val="31"/>
                <w:sz w:val="21"/>
              </w:rPr>
              <w:t xml:space="preserve"> </w:t>
            </w:r>
            <w:r>
              <w:rPr>
                <w:sz w:val="21"/>
              </w:rPr>
              <w:t>a</w:t>
            </w:r>
            <w:r>
              <w:rPr>
                <w:spacing w:val="32"/>
                <w:sz w:val="21"/>
              </w:rPr>
              <w:t xml:space="preserve"> </w:t>
            </w:r>
            <w:r>
              <w:rPr>
                <w:sz w:val="21"/>
              </w:rPr>
              <w:t>web</w:t>
            </w:r>
            <w:r>
              <w:rPr>
                <w:spacing w:val="30"/>
                <w:sz w:val="21"/>
              </w:rPr>
              <w:t xml:space="preserve"> </w:t>
            </w:r>
            <w:r>
              <w:rPr>
                <w:sz w:val="21"/>
              </w:rPr>
              <w:t>application</w:t>
            </w:r>
            <w:r>
              <w:rPr>
                <w:spacing w:val="32"/>
                <w:sz w:val="21"/>
              </w:rPr>
              <w:t xml:space="preserve"> </w:t>
            </w:r>
            <w:r>
              <w:rPr>
                <w:sz w:val="21"/>
              </w:rPr>
              <w:t>that</w:t>
            </w:r>
            <w:r>
              <w:rPr>
                <w:spacing w:val="31"/>
                <w:sz w:val="21"/>
              </w:rPr>
              <w:t xml:space="preserve"> </w:t>
            </w:r>
            <w:r>
              <w:rPr>
                <w:sz w:val="21"/>
              </w:rPr>
              <w:t>processes</w:t>
            </w:r>
            <w:r>
              <w:rPr>
                <w:spacing w:val="32"/>
                <w:sz w:val="21"/>
              </w:rPr>
              <w:t xml:space="preserve"> </w:t>
            </w:r>
            <w:r>
              <w:rPr>
                <w:sz w:val="21"/>
              </w:rPr>
              <w:t>requests, manages data,</w:t>
            </w:r>
            <w:r>
              <w:rPr>
                <w:spacing w:val="-2"/>
                <w:sz w:val="21"/>
              </w:rPr>
              <w:t xml:space="preserve"> </w:t>
            </w:r>
            <w:r>
              <w:rPr>
                <w:sz w:val="21"/>
              </w:rPr>
              <w:t>and</w:t>
            </w:r>
            <w:r>
              <w:rPr>
                <w:spacing w:val="-2"/>
                <w:sz w:val="21"/>
              </w:rPr>
              <w:t xml:space="preserve"> </w:t>
            </w:r>
            <w:r>
              <w:rPr>
                <w:sz w:val="21"/>
              </w:rPr>
              <w:t>handles</w:t>
            </w:r>
            <w:r>
              <w:rPr>
                <w:spacing w:val="-1"/>
                <w:sz w:val="21"/>
              </w:rPr>
              <w:t xml:space="preserve"> </w:t>
            </w:r>
            <w:r>
              <w:rPr>
                <w:sz w:val="21"/>
              </w:rPr>
              <w:t>the</w:t>
            </w:r>
            <w:r>
              <w:rPr>
                <w:spacing w:val="-2"/>
                <w:sz w:val="21"/>
              </w:rPr>
              <w:t xml:space="preserve"> </w:t>
            </w:r>
            <w:r>
              <w:rPr>
                <w:sz w:val="21"/>
              </w:rPr>
              <w:t>logic</w:t>
            </w:r>
            <w:r>
              <w:rPr>
                <w:spacing w:val="-1"/>
                <w:sz w:val="21"/>
              </w:rPr>
              <w:t xml:space="preserve"> </w:t>
            </w:r>
            <w:r>
              <w:rPr>
                <w:sz w:val="21"/>
              </w:rPr>
              <w:t>behind the</w:t>
            </w:r>
            <w:r>
              <w:rPr>
                <w:spacing w:val="-1"/>
                <w:sz w:val="21"/>
              </w:rPr>
              <w:t xml:space="preserve"> </w:t>
            </w:r>
            <w:r>
              <w:rPr>
                <w:sz w:val="21"/>
              </w:rPr>
              <w:t>scenes.</w:t>
            </w:r>
            <w:r>
              <w:rPr>
                <w:spacing w:val="-2"/>
                <w:sz w:val="21"/>
              </w:rPr>
              <w:t xml:space="preserve"> </w:t>
            </w:r>
            <w:r>
              <w:rPr>
                <w:sz w:val="21"/>
              </w:rPr>
              <w:t>In a</w:t>
            </w:r>
            <w:r>
              <w:rPr>
                <w:spacing w:val="-3"/>
                <w:sz w:val="21"/>
              </w:rPr>
              <w:t xml:space="preserve"> </w:t>
            </w:r>
            <w:r>
              <w:rPr>
                <w:sz w:val="21"/>
              </w:rPr>
              <w:t>URL</w:t>
            </w:r>
            <w:r>
              <w:rPr>
                <w:spacing w:val="-1"/>
                <w:sz w:val="21"/>
              </w:rPr>
              <w:t xml:space="preserve"> </w:t>
            </w:r>
            <w:r>
              <w:rPr>
                <w:sz w:val="21"/>
              </w:rPr>
              <w:t>shortener</w:t>
            </w:r>
            <w:r>
              <w:rPr>
                <w:spacing w:val="-2"/>
                <w:sz w:val="21"/>
              </w:rPr>
              <w:t xml:space="preserve"> project,</w:t>
            </w:r>
          </w:p>
          <w:p>
            <w:pPr>
              <w:pStyle w:val="13"/>
              <w:spacing w:line="240" w:lineRule="exact"/>
              <w:rPr>
                <w:sz w:val="21"/>
              </w:rPr>
            </w:pPr>
            <w:r>
              <w:rPr>
                <w:sz w:val="21"/>
              </w:rPr>
              <w:t>the backend code would</w:t>
            </w:r>
            <w:r>
              <w:rPr>
                <w:spacing w:val="-1"/>
                <w:sz w:val="21"/>
              </w:rPr>
              <w:t xml:space="preserve"> </w:t>
            </w:r>
            <w:r>
              <w:rPr>
                <w:sz w:val="21"/>
              </w:rPr>
              <w:t>handle generating shortened URLs, storing them, and managing the redirection process.</w:t>
            </w:r>
          </w:p>
        </w:tc>
      </w:tr>
    </w:tbl>
    <w:p>
      <w:pPr>
        <w:spacing w:after="0" w:line="240" w:lineRule="exact"/>
        <w:rPr>
          <w:sz w:val="21"/>
        </w:rPr>
        <w:sectPr>
          <w:pgSz w:w="12240" w:h="15840"/>
          <w:pgMar w:top="1880" w:right="20" w:bottom="1940" w:left="320" w:header="271" w:footer="1759" w:gutter="0"/>
          <w:cols w:space="720" w:num="1"/>
        </w:sectPr>
      </w:pPr>
    </w:p>
    <w:p>
      <w:pPr>
        <w:pStyle w:val="2"/>
        <w:numPr>
          <w:ilvl w:val="0"/>
          <w:numId w:val="2"/>
        </w:numPr>
        <w:tabs>
          <w:tab w:val="left" w:pos="1552"/>
        </w:tabs>
        <w:spacing w:before="242" w:after="0" w:line="240" w:lineRule="auto"/>
        <w:ind w:left="1552" w:right="0" w:hanging="432"/>
        <w:jc w:val="left"/>
        <w:rPr>
          <w:sz w:val="21"/>
        </w:rPr>
      </w:pPr>
      <w:bookmarkStart w:id="7" w:name="_bookmark7"/>
      <w:bookmarkEnd w:id="7"/>
      <w:r>
        <w:t>Problem</w:t>
      </w:r>
      <w:r>
        <w:rPr>
          <w:spacing w:val="-8"/>
        </w:rPr>
        <w:t xml:space="preserve"> </w:t>
      </w:r>
      <w:r>
        <w:rPr>
          <w:spacing w:val="-2"/>
        </w:rPr>
        <w:t>Statement</w:t>
      </w:r>
      <w:r>
        <w:rPr>
          <w:spacing w:val="-2"/>
          <w:sz w:val="21"/>
        </w:rPr>
        <w:t>:</w:t>
      </w:r>
    </w:p>
    <w:p>
      <w:pPr>
        <w:pStyle w:val="8"/>
        <w:spacing w:before="31"/>
        <w:rPr>
          <w:b/>
          <w:sz w:val="28"/>
        </w:rPr>
      </w:pPr>
    </w:p>
    <w:p>
      <w:pPr>
        <w:spacing w:before="0" w:line="314" w:lineRule="auto"/>
        <w:ind w:left="1120" w:right="1431" w:firstLine="0"/>
        <w:jc w:val="left"/>
        <w:rPr>
          <w:sz w:val="21"/>
        </w:rPr>
      </w:pPr>
      <w:r>
        <w:rPr>
          <w:sz w:val="21"/>
        </w:rPr>
        <w:t>Design</w:t>
      </w:r>
      <w:r>
        <w:rPr>
          <w:spacing w:val="-3"/>
          <w:sz w:val="21"/>
        </w:rPr>
        <w:t xml:space="preserve"> </w:t>
      </w:r>
      <w:r>
        <w:rPr>
          <w:sz w:val="21"/>
        </w:rPr>
        <w:t>and</w:t>
      </w:r>
      <w:r>
        <w:rPr>
          <w:spacing w:val="-2"/>
          <w:sz w:val="21"/>
        </w:rPr>
        <w:t xml:space="preserve"> </w:t>
      </w:r>
      <w:r>
        <w:rPr>
          <w:sz w:val="21"/>
        </w:rPr>
        <w:t>develop</w:t>
      </w:r>
      <w:r>
        <w:rPr>
          <w:spacing w:val="-3"/>
          <w:sz w:val="21"/>
        </w:rPr>
        <w:t xml:space="preserve"> </w:t>
      </w:r>
      <w:r>
        <w:rPr>
          <w:sz w:val="21"/>
        </w:rPr>
        <w:t>a</w:t>
      </w:r>
      <w:r>
        <w:rPr>
          <w:spacing w:val="-6"/>
          <w:sz w:val="21"/>
        </w:rPr>
        <w:t xml:space="preserve"> </w:t>
      </w:r>
      <w:r>
        <w:rPr>
          <w:sz w:val="21"/>
        </w:rPr>
        <w:t>URL</w:t>
      </w:r>
      <w:r>
        <w:rPr>
          <w:spacing w:val="-3"/>
          <w:sz w:val="21"/>
        </w:rPr>
        <w:t xml:space="preserve"> </w:t>
      </w:r>
      <w:r>
        <w:rPr>
          <w:sz w:val="21"/>
        </w:rPr>
        <w:t>shortener</w:t>
      </w:r>
      <w:r>
        <w:rPr>
          <w:spacing w:val="-3"/>
          <w:sz w:val="21"/>
        </w:rPr>
        <w:t xml:space="preserve"> </w:t>
      </w:r>
      <w:r>
        <w:rPr>
          <w:sz w:val="21"/>
        </w:rPr>
        <w:t>application</w:t>
      </w:r>
      <w:r>
        <w:rPr>
          <w:spacing w:val="-3"/>
          <w:sz w:val="21"/>
        </w:rPr>
        <w:t xml:space="preserve"> </w:t>
      </w:r>
      <w:r>
        <w:rPr>
          <w:sz w:val="21"/>
        </w:rPr>
        <w:t>using</w:t>
      </w:r>
      <w:r>
        <w:rPr>
          <w:spacing w:val="-3"/>
          <w:sz w:val="21"/>
        </w:rPr>
        <w:t xml:space="preserve"> </w:t>
      </w:r>
      <w:r>
        <w:rPr>
          <w:sz w:val="21"/>
        </w:rPr>
        <w:t>Tkinter,</w:t>
      </w:r>
      <w:r>
        <w:rPr>
          <w:spacing w:val="-5"/>
          <w:sz w:val="21"/>
        </w:rPr>
        <w:t xml:space="preserve"> </w:t>
      </w:r>
      <w:r>
        <w:rPr>
          <w:sz w:val="21"/>
        </w:rPr>
        <w:t>a</w:t>
      </w:r>
      <w:r>
        <w:rPr>
          <w:spacing w:val="-3"/>
          <w:sz w:val="21"/>
        </w:rPr>
        <w:t xml:space="preserve"> </w:t>
      </w:r>
      <w:r>
        <w:rPr>
          <w:sz w:val="21"/>
        </w:rPr>
        <w:t>Python</w:t>
      </w:r>
      <w:r>
        <w:rPr>
          <w:spacing w:val="-3"/>
          <w:sz w:val="21"/>
        </w:rPr>
        <w:t xml:space="preserve"> </w:t>
      </w:r>
      <w:r>
        <w:rPr>
          <w:sz w:val="21"/>
        </w:rPr>
        <w:t>GUI</w:t>
      </w:r>
      <w:r>
        <w:rPr>
          <w:spacing w:val="-4"/>
          <w:sz w:val="21"/>
        </w:rPr>
        <w:t xml:space="preserve"> </w:t>
      </w:r>
      <w:r>
        <w:rPr>
          <w:sz w:val="21"/>
        </w:rPr>
        <w:t>library.</w:t>
      </w:r>
      <w:r>
        <w:rPr>
          <w:spacing w:val="-4"/>
          <w:sz w:val="21"/>
        </w:rPr>
        <w:t xml:space="preserve"> </w:t>
      </w:r>
      <w:r>
        <w:rPr>
          <w:sz w:val="21"/>
        </w:rPr>
        <w:t>The</w:t>
      </w:r>
      <w:r>
        <w:rPr>
          <w:spacing w:val="-3"/>
          <w:sz w:val="21"/>
        </w:rPr>
        <w:t xml:space="preserve"> </w:t>
      </w:r>
      <w:r>
        <w:rPr>
          <w:sz w:val="21"/>
        </w:rPr>
        <w:t>application should provide a user-friendly interface for users to input long URLs and obtain shortened versions. The shortened URLs should redirect users to the original long URLs when clicked.</w:t>
      </w:r>
    </w:p>
    <w:p>
      <w:pPr>
        <w:pStyle w:val="8"/>
        <w:spacing w:before="36"/>
        <w:rPr>
          <w:sz w:val="21"/>
        </w:rPr>
      </w:pPr>
    </w:p>
    <w:p>
      <w:pPr>
        <w:spacing w:before="0" w:line="314" w:lineRule="auto"/>
        <w:ind w:left="1120" w:right="1431" w:firstLine="0"/>
        <w:jc w:val="left"/>
        <w:rPr>
          <w:sz w:val="21"/>
        </w:rPr>
      </w:pPr>
      <w:r>
        <w:rPr>
          <w:sz w:val="21"/>
        </w:rPr>
        <w:t>Certainly!</w:t>
      </w:r>
      <w:r>
        <w:rPr>
          <w:spacing w:val="-4"/>
          <w:sz w:val="21"/>
        </w:rPr>
        <w:t xml:space="preserve"> </w:t>
      </w:r>
      <w:r>
        <w:rPr>
          <w:sz w:val="21"/>
        </w:rPr>
        <w:t>The</w:t>
      </w:r>
      <w:r>
        <w:rPr>
          <w:spacing w:val="-3"/>
          <w:sz w:val="21"/>
        </w:rPr>
        <w:t xml:space="preserve"> </w:t>
      </w:r>
      <w:r>
        <w:rPr>
          <w:sz w:val="21"/>
        </w:rPr>
        <w:t>problem</w:t>
      </w:r>
      <w:r>
        <w:rPr>
          <w:spacing w:val="-2"/>
          <w:sz w:val="21"/>
        </w:rPr>
        <w:t xml:space="preserve"> </w:t>
      </w:r>
      <w:r>
        <w:rPr>
          <w:sz w:val="21"/>
        </w:rPr>
        <w:t>statement</w:t>
      </w:r>
      <w:r>
        <w:rPr>
          <w:spacing w:val="-4"/>
          <w:sz w:val="21"/>
        </w:rPr>
        <w:t xml:space="preserve"> </w:t>
      </w:r>
      <w:r>
        <w:rPr>
          <w:sz w:val="21"/>
        </w:rPr>
        <w:t>outlines</w:t>
      </w:r>
      <w:r>
        <w:rPr>
          <w:spacing w:val="-3"/>
          <w:sz w:val="21"/>
        </w:rPr>
        <w:t xml:space="preserve"> </w:t>
      </w:r>
      <w:r>
        <w:rPr>
          <w:sz w:val="21"/>
        </w:rPr>
        <w:t>the</w:t>
      </w:r>
      <w:r>
        <w:rPr>
          <w:spacing w:val="-3"/>
          <w:sz w:val="21"/>
        </w:rPr>
        <w:t xml:space="preserve"> </w:t>
      </w:r>
      <w:r>
        <w:rPr>
          <w:sz w:val="21"/>
        </w:rPr>
        <w:t>objectives</w:t>
      </w:r>
      <w:r>
        <w:rPr>
          <w:spacing w:val="-3"/>
          <w:sz w:val="21"/>
        </w:rPr>
        <w:t xml:space="preserve"> </w:t>
      </w:r>
      <w:r>
        <w:rPr>
          <w:sz w:val="21"/>
        </w:rPr>
        <w:t>and</w:t>
      </w:r>
      <w:r>
        <w:rPr>
          <w:spacing w:val="-3"/>
          <w:sz w:val="21"/>
        </w:rPr>
        <w:t xml:space="preserve"> </w:t>
      </w:r>
      <w:r>
        <w:rPr>
          <w:sz w:val="21"/>
        </w:rPr>
        <w:t>requirements</w:t>
      </w:r>
      <w:r>
        <w:rPr>
          <w:spacing w:val="-3"/>
          <w:sz w:val="21"/>
        </w:rPr>
        <w:t xml:space="preserve"> </w:t>
      </w:r>
      <w:r>
        <w:rPr>
          <w:sz w:val="21"/>
        </w:rPr>
        <w:t>for</w:t>
      </w:r>
      <w:r>
        <w:rPr>
          <w:spacing w:val="-4"/>
          <w:sz w:val="21"/>
        </w:rPr>
        <w:t xml:space="preserve"> </w:t>
      </w:r>
      <w:r>
        <w:rPr>
          <w:sz w:val="21"/>
        </w:rPr>
        <w:t>developing</w:t>
      </w:r>
      <w:r>
        <w:rPr>
          <w:spacing w:val="-3"/>
          <w:sz w:val="21"/>
        </w:rPr>
        <w:t xml:space="preserve"> </w:t>
      </w:r>
      <w:r>
        <w:rPr>
          <w:sz w:val="21"/>
        </w:rPr>
        <w:t>a</w:t>
      </w:r>
      <w:r>
        <w:rPr>
          <w:spacing w:val="-6"/>
          <w:sz w:val="21"/>
        </w:rPr>
        <w:t xml:space="preserve"> </w:t>
      </w:r>
      <w:r>
        <w:rPr>
          <w:sz w:val="21"/>
        </w:rPr>
        <w:t>URL shortener application using Tkinter. Let's break down the key components:</w:t>
      </w:r>
    </w:p>
    <w:p>
      <w:pPr>
        <w:pStyle w:val="8"/>
        <w:spacing w:before="36"/>
        <w:rPr>
          <w:sz w:val="21"/>
        </w:rPr>
      </w:pPr>
    </w:p>
    <w:p>
      <w:pPr>
        <w:pStyle w:val="12"/>
        <w:numPr>
          <w:ilvl w:val="0"/>
          <w:numId w:val="10"/>
        </w:numPr>
        <w:tabs>
          <w:tab w:val="left" w:pos="1352"/>
        </w:tabs>
        <w:spacing w:before="0" w:after="0" w:line="314" w:lineRule="auto"/>
        <w:ind w:left="1120" w:right="1532" w:firstLine="0"/>
        <w:jc w:val="left"/>
        <w:rPr>
          <w:sz w:val="21"/>
        </w:rPr>
      </w:pPr>
      <w:r>
        <w:rPr>
          <w:b/>
          <w:sz w:val="21"/>
        </w:rPr>
        <w:t xml:space="preserve">User Interface: </w:t>
      </w:r>
      <w:r>
        <w:rPr>
          <w:sz w:val="21"/>
        </w:rPr>
        <w:t>The application should have a visually appealing and user-friendly interface created</w:t>
      </w:r>
      <w:r>
        <w:rPr>
          <w:spacing w:val="-2"/>
          <w:sz w:val="21"/>
        </w:rPr>
        <w:t xml:space="preserve"> </w:t>
      </w:r>
      <w:r>
        <w:rPr>
          <w:sz w:val="21"/>
        </w:rPr>
        <w:t>using</w:t>
      </w:r>
      <w:r>
        <w:rPr>
          <w:spacing w:val="-2"/>
          <w:sz w:val="21"/>
        </w:rPr>
        <w:t xml:space="preserve"> </w:t>
      </w:r>
      <w:r>
        <w:rPr>
          <w:sz w:val="21"/>
        </w:rPr>
        <w:t>Tkinter.</w:t>
      </w:r>
      <w:r>
        <w:rPr>
          <w:spacing w:val="-4"/>
          <w:sz w:val="21"/>
        </w:rPr>
        <w:t xml:space="preserve"> </w:t>
      </w:r>
      <w:r>
        <w:rPr>
          <w:sz w:val="21"/>
        </w:rPr>
        <w:t>It</w:t>
      </w:r>
      <w:r>
        <w:rPr>
          <w:spacing w:val="-3"/>
          <w:sz w:val="21"/>
        </w:rPr>
        <w:t xml:space="preserve"> </w:t>
      </w:r>
      <w:r>
        <w:rPr>
          <w:sz w:val="21"/>
        </w:rPr>
        <w:t>should</w:t>
      </w:r>
      <w:r>
        <w:rPr>
          <w:spacing w:val="-2"/>
          <w:sz w:val="21"/>
        </w:rPr>
        <w:t xml:space="preserve"> </w:t>
      </w:r>
      <w:r>
        <w:rPr>
          <w:sz w:val="21"/>
        </w:rPr>
        <w:t>include</w:t>
      </w:r>
      <w:r>
        <w:rPr>
          <w:spacing w:val="-4"/>
          <w:sz w:val="21"/>
        </w:rPr>
        <w:t xml:space="preserve"> </w:t>
      </w:r>
      <w:r>
        <w:rPr>
          <w:sz w:val="21"/>
        </w:rPr>
        <w:t>input</w:t>
      </w:r>
      <w:r>
        <w:rPr>
          <w:spacing w:val="-3"/>
          <w:sz w:val="21"/>
        </w:rPr>
        <w:t xml:space="preserve"> </w:t>
      </w:r>
      <w:r>
        <w:rPr>
          <w:sz w:val="21"/>
        </w:rPr>
        <w:t>fields</w:t>
      </w:r>
      <w:r>
        <w:rPr>
          <w:spacing w:val="-2"/>
          <w:sz w:val="21"/>
        </w:rPr>
        <w:t xml:space="preserve"> </w:t>
      </w:r>
      <w:r>
        <w:rPr>
          <w:sz w:val="21"/>
        </w:rPr>
        <w:t>for</w:t>
      </w:r>
      <w:r>
        <w:rPr>
          <w:spacing w:val="-3"/>
          <w:sz w:val="21"/>
        </w:rPr>
        <w:t xml:space="preserve"> </w:t>
      </w:r>
      <w:r>
        <w:rPr>
          <w:sz w:val="21"/>
        </w:rPr>
        <w:t>users</w:t>
      </w:r>
      <w:r>
        <w:rPr>
          <w:spacing w:val="-3"/>
          <w:sz w:val="21"/>
        </w:rPr>
        <w:t xml:space="preserve"> </w:t>
      </w:r>
      <w:r>
        <w:rPr>
          <w:sz w:val="21"/>
        </w:rPr>
        <w:t>to</w:t>
      </w:r>
      <w:r>
        <w:rPr>
          <w:spacing w:val="-2"/>
          <w:sz w:val="21"/>
        </w:rPr>
        <w:t xml:space="preserve"> </w:t>
      </w:r>
      <w:r>
        <w:rPr>
          <w:sz w:val="21"/>
        </w:rPr>
        <w:t>enter</w:t>
      </w:r>
      <w:r>
        <w:rPr>
          <w:spacing w:val="-3"/>
          <w:sz w:val="21"/>
        </w:rPr>
        <w:t xml:space="preserve"> </w:t>
      </w:r>
      <w:r>
        <w:rPr>
          <w:sz w:val="21"/>
        </w:rPr>
        <w:t>long</w:t>
      </w:r>
      <w:r>
        <w:rPr>
          <w:spacing w:val="-4"/>
          <w:sz w:val="21"/>
        </w:rPr>
        <w:t xml:space="preserve"> </w:t>
      </w:r>
      <w:r>
        <w:rPr>
          <w:sz w:val="21"/>
        </w:rPr>
        <w:t>URLs</w:t>
      </w:r>
      <w:r>
        <w:rPr>
          <w:spacing w:val="-2"/>
          <w:sz w:val="21"/>
        </w:rPr>
        <w:t xml:space="preserve"> </w:t>
      </w:r>
      <w:r>
        <w:rPr>
          <w:sz w:val="21"/>
        </w:rPr>
        <w:t>and</w:t>
      </w:r>
      <w:r>
        <w:rPr>
          <w:spacing w:val="-1"/>
          <w:sz w:val="21"/>
        </w:rPr>
        <w:t xml:space="preserve"> </w:t>
      </w:r>
      <w:r>
        <w:rPr>
          <w:sz w:val="21"/>
        </w:rPr>
        <w:t>display</w:t>
      </w:r>
      <w:r>
        <w:rPr>
          <w:spacing w:val="-2"/>
          <w:sz w:val="21"/>
        </w:rPr>
        <w:t xml:space="preserve"> </w:t>
      </w:r>
      <w:r>
        <w:rPr>
          <w:sz w:val="21"/>
        </w:rPr>
        <w:t>fields</w:t>
      </w:r>
      <w:r>
        <w:rPr>
          <w:spacing w:val="-2"/>
          <w:sz w:val="21"/>
        </w:rPr>
        <w:t xml:space="preserve"> </w:t>
      </w:r>
      <w:r>
        <w:rPr>
          <w:sz w:val="21"/>
        </w:rPr>
        <w:t>to show the corresponding shortened URLs.</w:t>
      </w:r>
    </w:p>
    <w:p>
      <w:pPr>
        <w:pStyle w:val="8"/>
        <w:spacing w:before="33"/>
        <w:rPr>
          <w:sz w:val="21"/>
        </w:rPr>
      </w:pPr>
    </w:p>
    <w:p>
      <w:pPr>
        <w:pStyle w:val="12"/>
        <w:numPr>
          <w:ilvl w:val="0"/>
          <w:numId w:val="10"/>
        </w:numPr>
        <w:tabs>
          <w:tab w:val="left" w:pos="1352"/>
        </w:tabs>
        <w:spacing w:before="1" w:after="0" w:line="314" w:lineRule="auto"/>
        <w:ind w:left="1120" w:right="1474" w:firstLine="0"/>
        <w:jc w:val="both"/>
        <w:rPr>
          <w:sz w:val="21"/>
        </w:rPr>
      </w:pPr>
      <w:r>
        <w:rPr>
          <w:b/>
          <w:sz w:val="21"/>
        </w:rPr>
        <w:t>URL</w:t>
      </w:r>
      <w:r>
        <w:rPr>
          <w:b/>
          <w:spacing w:val="-1"/>
          <w:sz w:val="21"/>
        </w:rPr>
        <w:t xml:space="preserve"> </w:t>
      </w:r>
      <w:r>
        <w:rPr>
          <w:b/>
          <w:sz w:val="21"/>
        </w:rPr>
        <w:t>Shortening:</w:t>
      </w:r>
      <w:r>
        <w:rPr>
          <w:b/>
          <w:spacing w:val="-2"/>
          <w:sz w:val="21"/>
        </w:rPr>
        <w:t xml:space="preserve"> </w:t>
      </w:r>
      <w:r>
        <w:rPr>
          <w:sz w:val="21"/>
        </w:rPr>
        <w:t>Implement</w:t>
      </w:r>
      <w:r>
        <w:rPr>
          <w:spacing w:val="-3"/>
          <w:sz w:val="21"/>
        </w:rPr>
        <w:t xml:space="preserve"> </w:t>
      </w:r>
      <w:r>
        <w:rPr>
          <w:sz w:val="21"/>
        </w:rPr>
        <w:t>an</w:t>
      </w:r>
      <w:r>
        <w:rPr>
          <w:spacing w:val="-2"/>
          <w:sz w:val="21"/>
        </w:rPr>
        <w:t xml:space="preserve"> </w:t>
      </w:r>
      <w:r>
        <w:rPr>
          <w:sz w:val="21"/>
        </w:rPr>
        <w:t>algorithm</w:t>
      </w:r>
      <w:r>
        <w:rPr>
          <w:spacing w:val="-1"/>
          <w:sz w:val="21"/>
        </w:rPr>
        <w:t xml:space="preserve"> </w:t>
      </w:r>
      <w:r>
        <w:rPr>
          <w:sz w:val="21"/>
        </w:rPr>
        <w:t>that</w:t>
      </w:r>
      <w:r>
        <w:rPr>
          <w:spacing w:val="-3"/>
          <w:sz w:val="21"/>
        </w:rPr>
        <w:t xml:space="preserve"> </w:t>
      </w:r>
      <w:r>
        <w:rPr>
          <w:sz w:val="21"/>
        </w:rPr>
        <w:t>takes</w:t>
      </w:r>
      <w:r>
        <w:rPr>
          <w:spacing w:val="-2"/>
          <w:sz w:val="21"/>
        </w:rPr>
        <w:t xml:space="preserve"> </w:t>
      </w:r>
      <w:r>
        <w:rPr>
          <w:sz w:val="21"/>
        </w:rPr>
        <w:t>a</w:t>
      </w:r>
      <w:r>
        <w:rPr>
          <w:spacing w:val="-2"/>
          <w:sz w:val="21"/>
        </w:rPr>
        <w:t xml:space="preserve"> </w:t>
      </w:r>
      <w:r>
        <w:rPr>
          <w:sz w:val="21"/>
        </w:rPr>
        <w:t>long</w:t>
      </w:r>
      <w:r>
        <w:rPr>
          <w:spacing w:val="-4"/>
          <w:sz w:val="21"/>
        </w:rPr>
        <w:t xml:space="preserve"> </w:t>
      </w:r>
      <w:r>
        <w:rPr>
          <w:sz w:val="21"/>
        </w:rPr>
        <w:t>URL</w:t>
      </w:r>
      <w:r>
        <w:rPr>
          <w:spacing w:val="-2"/>
          <w:sz w:val="21"/>
        </w:rPr>
        <w:t xml:space="preserve"> </w:t>
      </w:r>
      <w:r>
        <w:rPr>
          <w:sz w:val="21"/>
        </w:rPr>
        <w:t>as</w:t>
      </w:r>
      <w:r>
        <w:rPr>
          <w:spacing w:val="-2"/>
          <w:sz w:val="21"/>
        </w:rPr>
        <w:t xml:space="preserve"> </w:t>
      </w:r>
      <w:r>
        <w:rPr>
          <w:sz w:val="21"/>
        </w:rPr>
        <w:t>input</w:t>
      </w:r>
      <w:r>
        <w:rPr>
          <w:spacing w:val="-3"/>
          <w:sz w:val="21"/>
        </w:rPr>
        <w:t xml:space="preserve"> </w:t>
      </w:r>
      <w:r>
        <w:rPr>
          <w:sz w:val="21"/>
        </w:rPr>
        <w:t>and</w:t>
      </w:r>
      <w:r>
        <w:rPr>
          <w:spacing w:val="-2"/>
          <w:sz w:val="21"/>
        </w:rPr>
        <w:t xml:space="preserve"> </w:t>
      </w:r>
      <w:r>
        <w:rPr>
          <w:sz w:val="21"/>
        </w:rPr>
        <w:t>generates</w:t>
      </w:r>
      <w:r>
        <w:rPr>
          <w:spacing w:val="-2"/>
          <w:sz w:val="21"/>
        </w:rPr>
        <w:t xml:space="preserve"> </w:t>
      </w:r>
      <w:r>
        <w:rPr>
          <w:sz w:val="21"/>
        </w:rPr>
        <w:t>a</w:t>
      </w:r>
      <w:r>
        <w:rPr>
          <w:spacing w:val="-2"/>
          <w:sz w:val="21"/>
        </w:rPr>
        <w:t xml:space="preserve"> </w:t>
      </w:r>
      <w:r>
        <w:rPr>
          <w:sz w:val="21"/>
        </w:rPr>
        <w:t>unique shortened</w:t>
      </w:r>
      <w:r>
        <w:rPr>
          <w:spacing w:val="-3"/>
          <w:sz w:val="21"/>
        </w:rPr>
        <w:t xml:space="preserve"> </w:t>
      </w:r>
      <w:r>
        <w:rPr>
          <w:sz w:val="21"/>
        </w:rPr>
        <w:t>version.</w:t>
      </w:r>
      <w:r>
        <w:rPr>
          <w:spacing w:val="-4"/>
          <w:sz w:val="21"/>
        </w:rPr>
        <w:t xml:space="preserve"> </w:t>
      </w:r>
      <w:r>
        <w:rPr>
          <w:sz w:val="21"/>
        </w:rPr>
        <w:t>The</w:t>
      </w:r>
      <w:r>
        <w:rPr>
          <w:spacing w:val="-3"/>
          <w:sz w:val="21"/>
        </w:rPr>
        <w:t xml:space="preserve"> </w:t>
      </w:r>
      <w:r>
        <w:rPr>
          <w:sz w:val="21"/>
        </w:rPr>
        <w:t>algorithm</w:t>
      </w:r>
      <w:r>
        <w:rPr>
          <w:spacing w:val="-2"/>
          <w:sz w:val="21"/>
        </w:rPr>
        <w:t xml:space="preserve"> </w:t>
      </w:r>
      <w:r>
        <w:rPr>
          <w:sz w:val="21"/>
        </w:rPr>
        <w:t>should</w:t>
      </w:r>
      <w:r>
        <w:rPr>
          <w:spacing w:val="-3"/>
          <w:sz w:val="21"/>
        </w:rPr>
        <w:t xml:space="preserve"> </w:t>
      </w:r>
      <w:r>
        <w:rPr>
          <w:sz w:val="21"/>
        </w:rPr>
        <w:t>ensure</w:t>
      </w:r>
      <w:r>
        <w:rPr>
          <w:spacing w:val="-4"/>
          <w:sz w:val="21"/>
        </w:rPr>
        <w:t xml:space="preserve"> </w:t>
      </w:r>
      <w:r>
        <w:rPr>
          <w:sz w:val="21"/>
        </w:rPr>
        <w:t>that</w:t>
      </w:r>
      <w:r>
        <w:rPr>
          <w:spacing w:val="-4"/>
          <w:sz w:val="21"/>
        </w:rPr>
        <w:t xml:space="preserve"> </w:t>
      </w:r>
      <w:r>
        <w:rPr>
          <w:sz w:val="21"/>
        </w:rPr>
        <w:t>the</w:t>
      </w:r>
      <w:r>
        <w:rPr>
          <w:spacing w:val="-3"/>
          <w:sz w:val="21"/>
        </w:rPr>
        <w:t xml:space="preserve"> </w:t>
      </w:r>
      <w:r>
        <w:rPr>
          <w:sz w:val="21"/>
        </w:rPr>
        <w:t>shortened</w:t>
      </w:r>
      <w:r>
        <w:rPr>
          <w:spacing w:val="-5"/>
          <w:sz w:val="21"/>
        </w:rPr>
        <w:t xml:space="preserve"> </w:t>
      </w:r>
      <w:r>
        <w:rPr>
          <w:sz w:val="21"/>
        </w:rPr>
        <w:t>URLs</w:t>
      </w:r>
      <w:r>
        <w:rPr>
          <w:spacing w:val="-3"/>
          <w:sz w:val="21"/>
        </w:rPr>
        <w:t xml:space="preserve"> </w:t>
      </w:r>
      <w:r>
        <w:rPr>
          <w:sz w:val="21"/>
        </w:rPr>
        <w:t>are</w:t>
      </w:r>
      <w:r>
        <w:rPr>
          <w:spacing w:val="-6"/>
          <w:sz w:val="21"/>
        </w:rPr>
        <w:t xml:space="preserve"> </w:t>
      </w:r>
      <w:r>
        <w:rPr>
          <w:sz w:val="21"/>
        </w:rPr>
        <w:t>easy</w:t>
      </w:r>
      <w:r>
        <w:rPr>
          <w:spacing w:val="-3"/>
          <w:sz w:val="21"/>
        </w:rPr>
        <w:t xml:space="preserve"> </w:t>
      </w:r>
      <w:r>
        <w:rPr>
          <w:sz w:val="21"/>
        </w:rPr>
        <w:t>to</w:t>
      </w:r>
      <w:r>
        <w:rPr>
          <w:spacing w:val="-3"/>
          <w:sz w:val="21"/>
        </w:rPr>
        <w:t xml:space="preserve"> </w:t>
      </w:r>
      <w:r>
        <w:rPr>
          <w:sz w:val="21"/>
        </w:rPr>
        <w:t>remember</w:t>
      </w:r>
      <w:r>
        <w:rPr>
          <w:spacing w:val="-4"/>
          <w:sz w:val="21"/>
        </w:rPr>
        <w:t xml:space="preserve"> </w:t>
      </w:r>
      <w:r>
        <w:rPr>
          <w:sz w:val="21"/>
        </w:rPr>
        <w:t xml:space="preserve">and </w:t>
      </w:r>
      <w:r>
        <w:rPr>
          <w:spacing w:val="-2"/>
          <w:sz w:val="21"/>
        </w:rPr>
        <w:t>share.</w:t>
      </w:r>
    </w:p>
    <w:p>
      <w:pPr>
        <w:pStyle w:val="8"/>
        <w:spacing w:before="35"/>
        <w:rPr>
          <w:sz w:val="21"/>
        </w:rPr>
      </w:pPr>
    </w:p>
    <w:p>
      <w:pPr>
        <w:pStyle w:val="12"/>
        <w:numPr>
          <w:ilvl w:val="0"/>
          <w:numId w:val="10"/>
        </w:numPr>
        <w:tabs>
          <w:tab w:val="left" w:pos="1352"/>
        </w:tabs>
        <w:spacing w:before="1" w:after="0" w:line="314" w:lineRule="auto"/>
        <w:ind w:left="1120" w:right="1436" w:firstLine="0"/>
        <w:jc w:val="left"/>
        <w:rPr>
          <w:sz w:val="21"/>
        </w:rPr>
      </w:pPr>
      <w:r>
        <w:rPr>
          <w:b/>
          <w:sz w:val="21"/>
        </w:rPr>
        <w:t xml:space="preserve">Database Integration: </w:t>
      </w:r>
      <w:r>
        <w:rPr>
          <w:sz w:val="21"/>
        </w:rPr>
        <w:t>Incorporate a database to store the original URLs and their shortened versions.</w:t>
      </w:r>
      <w:r>
        <w:rPr>
          <w:spacing w:val="-3"/>
          <w:sz w:val="21"/>
        </w:rPr>
        <w:t xml:space="preserve"> </w:t>
      </w:r>
      <w:r>
        <w:rPr>
          <w:sz w:val="21"/>
        </w:rPr>
        <w:t>When</w:t>
      </w:r>
      <w:r>
        <w:rPr>
          <w:spacing w:val="-2"/>
          <w:sz w:val="21"/>
        </w:rPr>
        <w:t xml:space="preserve"> </w:t>
      </w:r>
      <w:r>
        <w:rPr>
          <w:sz w:val="21"/>
        </w:rPr>
        <w:t>a</w:t>
      </w:r>
      <w:r>
        <w:rPr>
          <w:spacing w:val="-2"/>
          <w:sz w:val="21"/>
        </w:rPr>
        <w:t xml:space="preserve"> </w:t>
      </w:r>
      <w:r>
        <w:rPr>
          <w:sz w:val="21"/>
        </w:rPr>
        <w:t>user</w:t>
      </w:r>
      <w:r>
        <w:rPr>
          <w:spacing w:val="-3"/>
          <w:sz w:val="21"/>
        </w:rPr>
        <w:t xml:space="preserve"> </w:t>
      </w:r>
      <w:r>
        <w:rPr>
          <w:sz w:val="21"/>
        </w:rPr>
        <w:t>submits</w:t>
      </w:r>
      <w:r>
        <w:rPr>
          <w:spacing w:val="-3"/>
          <w:sz w:val="21"/>
        </w:rPr>
        <w:t xml:space="preserve"> </w:t>
      </w:r>
      <w:r>
        <w:rPr>
          <w:sz w:val="21"/>
        </w:rPr>
        <w:t>a</w:t>
      </w:r>
      <w:r>
        <w:rPr>
          <w:spacing w:val="-2"/>
          <w:sz w:val="21"/>
        </w:rPr>
        <w:t xml:space="preserve"> </w:t>
      </w:r>
      <w:r>
        <w:rPr>
          <w:sz w:val="21"/>
        </w:rPr>
        <w:t>long</w:t>
      </w:r>
      <w:r>
        <w:rPr>
          <w:spacing w:val="-4"/>
          <w:sz w:val="21"/>
        </w:rPr>
        <w:t xml:space="preserve"> </w:t>
      </w:r>
      <w:r>
        <w:rPr>
          <w:sz w:val="21"/>
        </w:rPr>
        <w:t>URL,</w:t>
      </w:r>
      <w:r>
        <w:rPr>
          <w:spacing w:val="-3"/>
          <w:sz w:val="21"/>
        </w:rPr>
        <w:t xml:space="preserve"> </w:t>
      </w:r>
      <w:r>
        <w:rPr>
          <w:sz w:val="21"/>
        </w:rPr>
        <w:t>the</w:t>
      </w:r>
      <w:r>
        <w:rPr>
          <w:spacing w:val="-2"/>
          <w:sz w:val="21"/>
        </w:rPr>
        <w:t xml:space="preserve"> </w:t>
      </w:r>
      <w:r>
        <w:rPr>
          <w:sz w:val="21"/>
        </w:rPr>
        <w:t>application</w:t>
      </w:r>
      <w:r>
        <w:rPr>
          <w:spacing w:val="-2"/>
          <w:sz w:val="21"/>
        </w:rPr>
        <w:t xml:space="preserve"> </w:t>
      </w:r>
      <w:r>
        <w:rPr>
          <w:sz w:val="21"/>
        </w:rPr>
        <w:t>should</w:t>
      </w:r>
      <w:r>
        <w:rPr>
          <w:spacing w:val="-2"/>
          <w:sz w:val="21"/>
        </w:rPr>
        <w:t xml:space="preserve"> </w:t>
      </w:r>
      <w:r>
        <w:rPr>
          <w:sz w:val="21"/>
        </w:rPr>
        <w:t>save</w:t>
      </w:r>
      <w:r>
        <w:rPr>
          <w:spacing w:val="-2"/>
          <w:sz w:val="21"/>
        </w:rPr>
        <w:t xml:space="preserve"> </w:t>
      </w:r>
      <w:r>
        <w:rPr>
          <w:sz w:val="21"/>
        </w:rPr>
        <w:t>the</w:t>
      </w:r>
      <w:r>
        <w:rPr>
          <w:spacing w:val="-4"/>
          <w:sz w:val="21"/>
        </w:rPr>
        <w:t xml:space="preserve"> </w:t>
      </w:r>
      <w:r>
        <w:rPr>
          <w:sz w:val="21"/>
        </w:rPr>
        <w:t>mapping</w:t>
      </w:r>
      <w:r>
        <w:rPr>
          <w:spacing w:val="-2"/>
          <w:sz w:val="21"/>
        </w:rPr>
        <w:t xml:space="preserve"> </w:t>
      </w:r>
      <w:r>
        <w:rPr>
          <w:sz w:val="21"/>
        </w:rPr>
        <w:t>in</w:t>
      </w:r>
      <w:r>
        <w:rPr>
          <w:spacing w:val="-2"/>
          <w:sz w:val="21"/>
        </w:rPr>
        <w:t xml:space="preserve"> </w:t>
      </w:r>
      <w:r>
        <w:rPr>
          <w:sz w:val="21"/>
        </w:rPr>
        <w:t>the</w:t>
      </w:r>
      <w:r>
        <w:rPr>
          <w:spacing w:val="-2"/>
          <w:sz w:val="21"/>
        </w:rPr>
        <w:t xml:space="preserve"> </w:t>
      </w:r>
      <w:r>
        <w:rPr>
          <w:sz w:val="21"/>
        </w:rPr>
        <w:t>database for future reference.</w:t>
      </w:r>
    </w:p>
    <w:p>
      <w:pPr>
        <w:pStyle w:val="8"/>
        <w:spacing w:before="33"/>
        <w:rPr>
          <w:sz w:val="21"/>
        </w:rPr>
      </w:pPr>
    </w:p>
    <w:p>
      <w:pPr>
        <w:pStyle w:val="12"/>
        <w:numPr>
          <w:ilvl w:val="0"/>
          <w:numId w:val="10"/>
        </w:numPr>
        <w:tabs>
          <w:tab w:val="left" w:pos="1352"/>
        </w:tabs>
        <w:spacing w:before="0" w:after="0" w:line="314" w:lineRule="auto"/>
        <w:ind w:left="1120" w:right="1448" w:firstLine="0"/>
        <w:jc w:val="left"/>
        <w:rPr>
          <w:sz w:val="21"/>
        </w:rPr>
      </w:pPr>
      <w:r>
        <w:rPr>
          <w:b/>
          <w:sz w:val="21"/>
        </w:rPr>
        <w:t xml:space="preserve">Redirection: </w:t>
      </w:r>
      <w:r>
        <w:rPr>
          <w:sz w:val="21"/>
        </w:rPr>
        <w:t>Set up a mechanism that maps the shortened URLs to the original URLs. When a user</w:t>
      </w:r>
      <w:r>
        <w:rPr>
          <w:spacing w:val="-4"/>
          <w:sz w:val="21"/>
        </w:rPr>
        <w:t xml:space="preserve"> </w:t>
      </w:r>
      <w:r>
        <w:rPr>
          <w:sz w:val="21"/>
        </w:rPr>
        <w:t>clicks</w:t>
      </w:r>
      <w:r>
        <w:rPr>
          <w:spacing w:val="-3"/>
          <w:sz w:val="21"/>
        </w:rPr>
        <w:t xml:space="preserve"> </w:t>
      </w:r>
      <w:r>
        <w:rPr>
          <w:sz w:val="21"/>
        </w:rPr>
        <w:t>on</w:t>
      </w:r>
      <w:r>
        <w:rPr>
          <w:spacing w:val="-3"/>
          <w:sz w:val="21"/>
        </w:rPr>
        <w:t xml:space="preserve"> </w:t>
      </w:r>
      <w:r>
        <w:rPr>
          <w:sz w:val="21"/>
        </w:rPr>
        <w:t>a</w:t>
      </w:r>
      <w:r>
        <w:rPr>
          <w:spacing w:val="-3"/>
          <w:sz w:val="21"/>
        </w:rPr>
        <w:t xml:space="preserve"> </w:t>
      </w:r>
      <w:r>
        <w:rPr>
          <w:sz w:val="21"/>
        </w:rPr>
        <w:t>shortened</w:t>
      </w:r>
      <w:r>
        <w:rPr>
          <w:spacing w:val="-5"/>
          <w:sz w:val="21"/>
        </w:rPr>
        <w:t xml:space="preserve"> </w:t>
      </w:r>
      <w:r>
        <w:rPr>
          <w:sz w:val="21"/>
        </w:rPr>
        <w:t>URL,</w:t>
      </w:r>
      <w:r>
        <w:rPr>
          <w:spacing w:val="-4"/>
          <w:sz w:val="21"/>
        </w:rPr>
        <w:t xml:space="preserve"> </w:t>
      </w:r>
      <w:r>
        <w:rPr>
          <w:sz w:val="21"/>
        </w:rPr>
        <w:t>the</w:t>
      </w:r>
      <w:r>
        <w:rPr>
          <w:spacing w:val="-3"/>
          <w:sz w:val="21"/>
        </w:rPr>
        <w:t xml:space="preserve"> </w:t>
      </w:r>
      <w:r>
        <w:rPr>
          <w:sz w:val="21"/>
        </w:rPr>
        <w:t>application</w:t>
      </w:r>
      <w:r>
        <w:rPr>
          <w:spacing w:val="-3"/>
          <w:sz w:val="21"/>
        </w:rPr>
        <w:t xml:space="preserve"> </w:t>
      </w:r>
      <w:r>
        <w:rPr>
          <w:sz w:val="21"/>
        </w:rPr>
        <w:t>should</w:t>
      </w:r>
      <w:r>
        <w:rPr>
          <w:spacing w:val="-3"/>
          <w:sz w:val="21"/>
        </w:rPr>
        <w:t xml:space="preserve"> </w:t>
      </w:r>
      <w:r>
        <w:rPr>
          <w:sz w:val="21"/>
        </w:rPr>
        <w:t>retrieve</w:t>
      </w:r>
      <w:r>
        <w:rPr>
          <w:spacing w:val="-3"/>
          <w:sz w:val="21"/>
        </w:rPr>
        <w:t xml:space="preserve"> </w:t>
      </w:r>
      <w:r>
        <w:rPr>
          <w:sz w:val="21"/>
        </w:rPr>
        <w:t>the</w:t>
      </w:r>
      <w:r>
        <w:rPr>
          <w:spacing w:val="-3"/>
          <w:sz w:val="21"/>
        </w:rPr>
        <w:t xml:space="preserve"> </w:t>
      </w:r>
      <w:r>
        <w:rPr>
          <w:sz w:val="21"/>
        </w:rPr>
        <w:t>corresponding</w:t>
      </w:r>
      <w:r>
        <w:rPr>
          <w:spacing w:val="-3"/>
          <w:sz w:val="21"/>
        </w:rPr>
        <w:t xml:space="preserve"> </w:t>
      </w:r>
      <w:r>
        <w:rPr>
          <w:sz w:val="21"/>
        </w:rPr>
        <w:t>long</w:t>
      </w:r>
      <w:r>
        <w:rPr>
          <w:spacing w:val="-3"/>
          <w:sz w:val="21"/>
        </w:rPr>
        <w:t xml:space="preserve"> </w:t>
      </w:r>
      <w:r>
        <w:rPr>
          <w:sz w:val="21"/>
        </w:rPr>
        <w:t>URL</w:t>
      </w:r>
      <w:r>
        <w:rPr>
          <w:spacing w:val="-3"/>
          <w:sz w:val="21"/>
        </w:rPr>
        <w:t xml:space="preserve"> </w:t>
      </w:r>
      <w:r>
        <w:rPr>
          <w:sz w:val="21"/>
        </w:rPr>
        <w:t>from</w:t>
      </w:r>
      <w:r>
        <w:rPr>
          <w:spacing w:val="-2"/>
          <w:sz w:val="21"/>
        </w:rPr>
        <w:t xml:space="preserve"> </w:t>
      </w:r>
      <w:r>
        <w:rPr>
          <w:sz w:val="21"/>
        </w:rPr>
        <w:t>the database and redirect the user to the original URL.</w:t>
      </w:r>
    </w:p>
    <w:p>
      <w:pPr>
        <w:pStyle w:val="8"/>
        <w:spacing w:before="34"/>
        <w:rPr>
          <w:sz w:val="21"/>
        </w:rPr>
      </w:pPr>
    </w:p>
    <w:p>
      <w:pPr>
        <w:pStyle w:val="12"/>
        <w:numPr>
          <w:ilvl w:val="0"/>
          <w:numId w:val="10"/>
        </w:numPr>
        <w:tabs>
          <w:tab w:val="left" w:pos="1352"/>
        </w:tabs>
        <w:spacing w:before="0" w:after="0" w:line="314" w:lineRule="auto"/>
        <w:ind w:left="1120" w:right="2103" w:firstLine="0"/>
        <w:jc w:val="left"/>
        <w:rPr>
          <w:sz w:val="21"/>
        </w:rPr>
      </w:pPr>
      <w:r>
        <w:rPr>
          <w:b/>
          <w:sz w:val="21"/>
        </w:rPr>
        <w:t xml:space="preserve">Copy to Clipboard: </w:t>
      </w:r>
      <w:r>
        <w:rPr>
          <w:sz w:val="21"/>
        </w:rPr>
        <w:t>Provide a feature that allows users to copy the shortened URL to the clipboard</w:t>
      </w:r>
      <w:r>
        <w:rPr>
          <w:spacing w:val="-3"/>
          <w:sz w:val="21"/>
        </w:rPr>
        <w:t xml:space="preserve"> </w:t>
      </w:r>
      <w:r>
        <w:rPr>
          <w:sz w:val="21"/>
        </w:rPr>
        <w:t>with</w:t>
      </w:r>
      <w:r>
        <w:rPr>
          <w:spacing w:val="-2"/>
          <w:sz w:val="21"/>
        </w:rPr>
        <w:t xml:space="preserve"> </w:t>
      </w:r>
      <w:r>
        <w:rPr>
          <w:sz w:val="21"/>
        </w:rPr>
        <w:t>a</w:t>
      </w:r>
      <w:r>
        <w:rPr>
          <w:spacing w:val="-2"/>
          <w:sz w:val="21"/>
        </w:rPr>
        <w:t xml:space="preserve"> </w:t>
      </w:r>
      <w:r>
        <w:rPr>
          <w:sz w:val="21"/>
        </w:rPr>
        <w:t>single</w:t>
      </w:r>
      <w:r>
        <w:rPr>
          <w:spacing w:val="-2"/>
          <w:sz w:val="21"/>
        </w:rPr>
        <w:t xml:space="preserve"> </w:t>
      </w:r>
      <w:r>
        <w:rPr>
          <w:sz w:val="21"/>
        </w:rPr>
        <w:t>click.</w:t>
      </w:r>
      <w:r>
        <w:rPr>
          <w:spacing w:val="-3"/>
          <w:sz w:val="21"/>
        </w:rPr>
        <w:t xml:space="preserve"> </w:t>
      </w:r>
      <w:r>
        <w:rPr>
          <w:sz w:val="21"/>
        </w:rPr>
        <w:t>This</w:t>
      </w:r>
      <w:r>
        <w:rPr>
          <w:spacing w:val="-2"/>
          <w:sz w:val="21"/>
        </w:rPr>
        <w:t xml:space="preserve"> </w:t>
      </w:r>
      <w:r>
        <w:rPr>
          <w:sz w:val="21"/>
        </w:rPr>
        <w:t>simplifies</w:t>
      </w:r>
      <w:r>
        <w:rPr>
          <w:spacing w:val="-2"/>
          <w:sz w:val="21"/>
        </w:rPr>
        <w:t xml:space="preserve"> </w:t>
      </w:r>
      <w:r>
        <w:rPr>
          <w:sz w:val="21"/>
        </w:rPr>
        <w:t>the</w:t>
      </w:r>
      <w:r>
        <w:rPr>
          <w:spacing w:val="-2"/>
          <w:sz w:val="21"/>
        </w:rPr>
        <w:t xml:space="preserve"> </w:t>
      </w:r>
      <w:r>
        <w:rPr>
          <w:sz w:val="21"/>
        </w:rPr>
        <w:t>process</w:t>
      </w:r>
      <w:r>
        <w:rPr>
          <w:spacing w:val="-2"/>
          <w:sz w:val="21"/>
        </w:rPr>
        <w:t xml:space="preserve"> </w:t>
      </w:r>
      <w:r>
        <w:rPr>
          <w:sz w:val="21"/>
        </w:rPr>
        <w:t>of</w:t>
      </w:r>
      <w:r>
        <w:rPr>
          <w:spacing w:val="-3"/>
          <w:sz w:val="21"/>
        </w:rPr>
        <w:t xml:space="preserve"> </w:t>
      </w:r>
      <w:r>
        <w:rPr>
          <w:sz w:val="21"/>
        </w:rPr>
        <w:t>sharing</w:t>
      </w:r>
      <w:r>
        <w:rPr>
          <w:spacing w:val="-2"/>
          <w:sz w:val="21"/>
        </w:rPr>
        <w:t xml:space="preserve"> </w:t>
      </w:r>
      <w:r>
        <w:rPr>
          <w:sz w:val="21"/>
        </w:rPr>
        <w:t>the</w:t>
      </w:r>
      <w:r>
        <w:rPr>
          <w:spacing w:val="-2"/>
          <w:sz w:val="21"/>
        </w:rPr>
        <w:t xml:space="preserve"> </w:t>
      </w:r>
      <w:r>
        <w:rPr>
          <w:sz w:val="21"/>
        </w:rPr>
        <w:t>shortened</w:t>
      </w:r>
      <w:r>
        <w:rPr>
          <w:spacing w:val="-2"/>
          <w:sz w:val="21"/>
        </w:rPr>
        <w:t xml:space="preserve"> </w:t>
      </w:r>
      <w:r>
        <w:rPr>
          <w:sz w:val="21"/>
        </w:rPr>
        <w:t>URL</w:t>
      </w:r>
      <w:r>
        <w:rPr>
          <w:spacing w:val="-5"/>
          <w:sz w:val="21"/>
        </w:rPr>
        <w:t xml:space="preserve"> </w:t>
      </w:r>
      <w:r>
        <w:rPr>
          <w:sz w:val="21"/>
        </w:rPr>
        <w:t>in</w:t>
      </w:r>
      <w:r>
        <w:rPr>
          <w:spacing w:val="-2"/>
          <w:sz w:val="21"/>
        </w:rPr>
        <w:t xml:space="preserve"> </w:t>
      </w:r>
      <w:r>
        <w:rPr>
          <w:sz w:val="21"/>
        </w:rPr>
        <w:t>other applications or platforms.</w:t>
      </w:r>
    </w:p>
    <w:p>
      <w:pPr>
        <w:pStyle w:val="8"/>
        <w:spacing w:before="36"/>
        <w:rPr>
          <w:sz w:val="21"/>
        </w:rPr>
      </w:pPr>
    </w:p>
    <w:p>
      <w:pPr>
        <w:pStyle w:val="12"/>
        <w:numPr>
          <w:ilvl w:val="0"/>
          <w:numId w:val="10"/>
        </w:numPr>
        <w:tabs>
          <w:tab w:val="left" w:pos="1352"/>
        </w:tabs>
        <w:spacing w:before="0" w:after="0" w:line="314" w:lineRule="auto"/>
        <w:ind w:left="1120" w:right="1403" w:firstLine="0"/>
        <w:jc w:val="left"/>
        <w:rPr>
          <w:sz w:val="21"/>
        </w:rPr>
      </w:pPr>
      <w:r>
        <w:rPr>
          <w:b/>
          <w:sz w:val="21"/>
        </w:rPr>
        <w:t>Error</w:t>
      </w:r>
      <w:r>
        <w:rPr>
          <w:b/>
          <w:spacing w:val="-3"/>
          <w:sz w:val="21"/>
        </w:rPr>
        <w:t xml:space="preserve"> </w:t>
      </w:r>
      <w:r>
        <w:rPr>
          <w:b/>
          <w:sz w:val="21"/>
        </w:rPr>
        <w:t>Handling:</w:t>
      </w:r>
      <w:r>
        <w:rPr>
          <w:b/>
          <w:spacing w:val="-4"/>
          <w:sz w:val="21"/>
        </w:rPr>
        <w:t xml:space="preserve"> </w:t>
      </w:r>
      <w:r>
        <w:rPr>
          <w:sz w:val="21"/>
        </w:rPr>
        <w:t>Implement</w:t>
      </w:r>
      <w:r>
        <w:rPr>
          <w:spacing w:val="-4"/>
          <w:sz w:val="21"/>
        </w:rPr>
        <w:t xml:space="preserve"> </w:t>
      </w:r>
      <w:r>
        <w:rPr>
          <w:sz w:val="21"/>
        </w:rPr>
        <w:t>robust</w:t>
      </w:r>
      <w:r>
        <w:rPr>
          <w:spacing w:val="-4"/>
          <w:sz w:val="21"/>
        </w:rPr>
        <w:t xml:space="preserve"> </w:t>
      </w:r>
      <w:r>
        <w:rPr>
          <w:sz w:val="21"/>
        </w:rPr>
        <w:t>error</w:t>
      </w:r>
      <w:r>
        <w:rPr>
          <w:spacing w:val="-4"/>
          <w:sz w:val="21"/>
        </w:rPr>
        <w:t xml:space="preserve"> </w:t>
      </w:r>
      <w:r>
        <w:rPr>
          <w:sz w:val="21"/>
        </w:rPr>
        <w:t>handling</w:t>
      </w:r>
      <w:r>
        <w:rPr>
          <w:spacing w:val="-3"/>
          <w:sz w:val="21"/>
        </w:rPr>
        <w:t xml:space="preserve"> </w:t>
      </w:r>
      <w:r>
        <w:rPr>
          <w:sz w:val="21"/>
        </w:rPr>
        <w:t>mechanisms</w:t>
      </w:r>
      <w:r>
        <w:rPr>
          <w:spacing w:val="-3"/>
          <w:sz w:val="21"/>
        </w:rPr>
        <w:t xml:space="preserve"> </w:t>
      </w:r>
      <w:r>
        <w:rPr>
          <w:sz w:val="21"/>
        </w:rPr>
        <w:t>to</w:t>
      </w:r>
      <w:r>
        <w:rPr>
          <w:spacing w:val="-3"/>
          <w:sz w:val="21"/>
        </w:rPr>
        <w:t xml:space="preserve"> </w:t>
      </w:r>
      <w:r>
        <w:rPr>
          <w:sz w:val="21"/>
        </w:rPr>
        <w:t>address</w:t>
      </w:r>
      <w:r>
        <w:rPr>
          <w:spacing w:val="-6"/>
          <w:sz w:val="21"/>
        </w:rPr>
        <w:t xml:space="preserve"> </w:t>
      </w:r>
      <w:r>
        <w:rPr>
          <w:sz w:val="21"/>
        </w:rPr>
        <w:t>potential</w:t>
      </w:r>
      <w:r>
        <w:rPr>
          <w:spacing w:val="-2"/>
          <w:sz w:val="21"/>
        </w:rPr>
        <w:t xml:space="preserve"> </w:t>
      </w:r>
      <w:r>
        <w:rPr>
          <w:sz w:val="21"/>
        </w:rPr>
        <w:t>issues</w:t>
      </w:r>
      <w:r>
        <w:rPr>
          <w:spacing w:val="-3"/>
          <w:sz w:val="21"/>
        </w:rPr>
        <w:t xml:space="preserve"> </w:t>
      </w:r>
      <w:r>
        <w:rPr>
          <w:sz w:val="21"/>
        </w:rPr>
        <w:t>such</w:t>
      </w:r>
      <w:r>
        <w:rPr>
          <w:spacing w:val="-3"/>
          <w:sz w:val="21"/>
        </w:rPr>
        <w:t xml:space="preserve"> </w:t>
      </w:r>
      <w:r>
        <w:rPr>
          <w:sz w:val="21"/>
        </w:rPr>
        <w:t xml:space="preserve">as invalid URLs or database connection errors. Inform users with appropriate error messages when </w:t>
      </w:r>
      <w:r>
        <w:rPr>
          <w:spacing w:val="-2"/>
          <w:sz w:val="21"/>
        </w:rPr>
        <w:t>necessary.</w:t>
      </w: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spacing w:before="17"/>
        <w:rPr>
          <w:sz w:val="20"/>
        </w:rPr>
      </w:pPr>
      <w:r>
        <mc:AlternateContent>
          <mc:Choice Requires="wps">
            <w:drawing>
              <wp:anchor distT="0" distB="0" distL="0" distR="0" simplePos="0" relativeHeight="251680768" behindDoc="1" locked="0" layoutInCell="1" allowOverlap="1">
                <wp:simplePos x="0" y="0"/>
                <wp:positionH relativeFrom="page">
                  <wp:posOffset>6934835</wp:posOffset>
                </wp:positionH>
                <wp:positionV relativeFrom="paragraph">
                  <wp:posOffset>172085</wp:posOffset>
                </wp:positionV>
                <wp:extent cx="172085" cy="1270"/>
                <wp:effectExtent l="0" t="0" r="0" b="0"/>
                <wp:wrapTopAndBottom/>
                <wp:docPr id="51" name="Graphic 51"/>
                <wp:cNvGraphicFramePr/>
                <a:graphic xmlns:a="http://schemas.openxmlformats.org/drawingml/2006/main">
                  <a:graphicData uri="http://schemas.microsoft.com/office/word/2010/wordprocessingShape">
                    <wps:wsp>
                      <wps:cNvSpPr/>
                      <wps:spPr>
                        <a:xfrm>
                          <a:off x="0" y="0"/>
                          <a:ext cx="172085" cy="1270"/>
                        </a:xfrm>
                        <a:custGeom>
                          <a:avLst/>
                          <a:gdLst/>
                          <a:ahLst/>
                          <a:cxnLst/>
                          <a:rect l="l" t="t" r="r" b="b"/>
                          <a:pathLst>
                            <a:path w="172085">
                              <a:moveTo>
                                <a:pt x="0" y="0"/>
                              </a:moveTo>
                              <a:lnTo>
                                <a:pt x="171843" y="0"/>
                              </a:lnTo>
                            </a:path>
                          </a:pathLst>
                        </a:custGeom>
                        <a:ln w="24129">
                          <a:solidFill>
                            <a:srgbClr val="000000"/>
                          </a:solidFill>
                          <a:prstDash val="solid"/>
                        </a:ln>
                      </wps:spPr>
                      <wps:bodyPr wrap="square" lIns="0" tIns="0" rIns="0" bIns="0" rtlCol="0">
                        <a:noAutofit/>
                      </wps:bodyPr>
                    </wps:wsp>
                  </a:graphicData>
                </a:graphic>
              </wp:anchor>
            </w:drawing>
          </mc:Choice>
          <mc:Fallback>
            <w:pict>
              <v:shape id="Graphic 51" o:spid="_x0000_s1026" o:spt="100" style="position:absolute;left:0pt;margin-left:546.05pt;margin-top:13.55pt;height:0.1pt;width:13.55pt;mso-position-horizontal-relative:page;mso-wrap-distance-bottom:0pt;mso-wrap-distance-top:0pt;z-index:-251635712;mso-width-relative:page;mso-height-relative:page;" filled="f" stroked="t" coordsize="172085,1" o:gfxdata="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N04oqPYAAAACwEAAA8A&#10;AAAAAAAAAQAgAAAAIgAAAGRycy9kb3ducmV2LnhtbFBLAQIUABQAAAAIAIdO4kAYa7XbFwIAAHoE&#10;AAAOAAAAAAAAAAEAIAAAACcBAABkcnMvZTJvRG9jLnhtbFBLBQYAAAAABgAGAFkBAACwBQAAAAA=&#10;" path="m0,0l171843,0e">
                <v:fill on="f" focussize="0,0"/>
                <v:stroke weight="1.89992125984252pt" color="#000000" joinstyle="round"/>
                <v:imagedata o:title=""/>
                <o:lock v:ext="edit" aspectratio="f"/>
                <v:textbox inset="0mm,0mm,0mm,0mm"/>
                <w10:wrap type="topAndBottom"/>
              </v:shape>
            </w:pict>
          </mc:Fallback>
        </mc:AlternateContent>
      </w:r>
    </w:p>
    <w:p>
      <w:pPr>
        <w:spacing w:after="0"/>
        <w:rPr>
          <w:sz w:val="20"/>
        </w:rPr>
        <w:sectPr>
          <w:headerReference r:id="rId11" w:type="default"/>
          <w:footerReference r:id="rId12" w:type="default"/>
          <w:pgSz w:w="12240" w:h="15840"/>
          <w:pgMar w:top="1880" w:right="20" w:bottom="1740" w:left="320" w:header="271" w:footer="1550" w:gutter="0"/>
          <w:cols w:space="720" w:num="1"/>
        </w:sectPr>
      </w:pPr>
    </w:p>
    <w:p>
      <w:pPr>
        <w:pStyle w:val="8"/>
        <w:spacing w:before="73"/>
        <w:rPr>
          <w:sz w:val="21"/>
        </w:rPr>
      </w:pPr>
    </w:p>
    <w:p>
      <w:pPr>
        <w:pStyle w:val="12"/>
        <w:numPr>
          <w:ilvl w:val="0"/>
          <w:numId w:val="10"/>
        </w:numPr>
        <w:tabs>
          <w:tab w:val="left" w:pos="1352"/>
        </w:tabs>
        <w:spacing w:before="0" w:after="0" w:line="314" w:lineRule="auto"/>
        <w:ind w:left="1120" w:right="1821" w:firstLine="0"/>
        <w:jc w:val="left"/>
        <w:rPr>
          <w:sz w:val="21"/>
        </w:rPr>
      </w:pPr>
      <w:r>
        <w:rPr>
          <w:b/>
          <w:sz w:val="21"/>
        </w:rPr>
        <w:t>User</w:t>
      </w:r>
      <w:r>
        <w:rPr>
          <w:b/>
          <w:spacing w:val="-3"/>
          <w:sz w:val="21"/>
        </w:rPr>
        <w:t xml:space="preserve"> </w:t>
      </w:r>
      <w:r>
        <w:rPr>
          <w:b/>
          <w:sz w:val="21"/>
        </w:rPr>
        <w:t>Experience:</w:t>
      </w:r>
      <w:r>
        <w:rPr>
          <w:b/>
          <w:spacing w:val="-4"/>
          <w:sz w:val="21"/>
        </w:rPr>
        <w:t xml:space="preserve"> </w:t>
      </w:r>
      <w:r>
        <w:rPr>
          <w:sz w:val="21"/>
        </w:rPr>
        <w:t>Focus</w:t>
      </w:r>
      <w:r>
        <w:rPr>
          <w:spacing w:val="-3"/>
          <w:sz w:val="21"/>
        </w:rPr>
        <w:t xml:space="preserve"> </w:t>
      </w:r>
      <w:r>
        <w:rPr>
          <w:sz w:val="21"/>
        </w:rPr>
        <w:t>on</w:t>
      </w:r>
      <w:r>
        <w:rPr>
          <w:spacing w:val="-3"/>
          <w:sz w:val="21"/>
        </w:rPr>
        <w:t xml:space="preserve"> </w:t>
      </w:r>
      <w:r>
        <w:rPr>
          <w:sz w:val="21"/>
        </w:rPr>
        <w:t>creating</w:t>
      </w:r>
      <w:r>
        <w:rPr>
          <w:spacing w:val="-3"/>
          <w:sz w:val="21"/>
        </w:rPr>
        <w:t xml:space="preserve"> </w:t>
      </w:r>
      <w:r>
        <w:rPr>
          <w:sz w:val="21"/>
        </w:rPr>
        <w:t>a</w:t>
      </w:r>
      <w:r>
        <w:rPr>
          <w:spacing w:val="-3"/>
          <w:sz w:val="21"/>
        </w:rPr>
        <w:t xml:space="preserve"> </w:t>
      </w:r>
      <w:r>
        <w:rPr>
          <w:sz w:val="21"/>
        </w:rPr>
        <w:t>smooth</w:t>
      </w:r>
      <w:r>
        <w:rPr>
          <w:spacing w:val="-3"/>
          <w:sz w:val="21"/>
        </w:rPr>
        <w:t xml:space="preserve"> </w:t>
      </w:r>
      <w:r>
        <w:rPr>
          <w:sz w:val="21"/>
        </w:rPr>
        <w:t>and</w:t>
      </w:r>
      <w:r>
        <w:rPr>
          <w:spacing w:val="-3"/>
          <w:sz w:val="21"/>
        </w:rPr>
        <w:t xml:space="preserve"> </w:t>
      </w:r>
      <w:r>
        <w:rPr>
          <w:sz w:val="21"/>
        </w:rPr>
        <w:t>user-friendly</w:t>
      </w:r>
      <w:r>
        <w:rPr>
          <w:spacing w:val="-3"/>
          <w:sz w:val="21"/>
        </w:rPr>
        <w:t xml:space="preserve"> </w:t>
      </w:r>
      <w:r>
        <w:rPr>
          <w:sz w:val="21"/>
        </w:rPr>
        <w:t>experience.</w:t>
      </w:r>
      <w:r>
        <w:rPr>
          <w:spacing w:val="-4"/>
          <w:sz w:val="21"/>
        </w:rPr>
        <w:t xml:space="preserve"> </w:t>
      </w:r>
      <w:r>
        <w:rPr>
          <w:sz w:val="21"/>
        </w:rPr>
        <w:t>Consider</w:t>
      </w:r>
      <w:r>
        <w:rPr>
          <w:spacing w:val="-4"/>
          <w:sz w:val="21"/>
        </w:rPr>
        <w:t xml:space="preserve"> </w:t>
      </w:r>
      <w:r>
        <w:rPr>
          <w:sz w:val="21"/>
        </w:rPr>
        <w:t>adding features like progress indicators, clear status messages, and a responsive design to enhance usability and make the application intuitive for users.</w:t>
      </w:r>
    </w:p>
    <w:p>
      <w:pPr>
        <w:pStyle w:val="8"/>
        <w:spacing w:before="36"/>
        <w:rPr>
          <w:sz w:val="21"/>
        </w:rPr>
      </w:pPr>
    </w:p>
    <w:p>
      <w:pPr>
        <w:pStyle w:val="12"/>
        <w:numPr>
          <w:ilvl w:val="0"/>
          <w:numId w:val="10"/>
        </w:numPr>
        <w:tabs>
          <w:tab w:val="left" w:pos="1352"/>
        </w:tabs>
        <w:spacing w:before="0" w:after="0" w:line="314" w:lineRule="auto"/>
        <w:ind w:left="1120" w:right="1533" w:firstLine="0"/>
        <w:jc w:val="left"/>
        <w:rPr>
          <w:sz w:val="21"/>
        </w:rPr>
      </w:pPr>
      <w:r>
        <w:rPr>
          <w:b/>
          <w:sz w:val="21"/>
        </w:rPr>
        <w:t>Testing</w:t>
      </w:r>
      <w:r>
        <w:rPr>
          <w:b/>
          <w:spacing w:val="-2"/>
          <w:sz w:val="21"/>
        </w:rPr>
        <w:t xml:space="preserve"> </w:t>
      </w:r>
      <w:r>
        <w:rPr>
          <w:b/>
          <w:sz w:val="21"/>
        </w:rPr>
        <w:t>and</w:t>
      </w:r>
      <w:r>
        <w:rPr>
          <w:b/>
          <w:spacing w:val="-2"/>
          <w:sz w:val="21"/>
        </w:rPr>
        <w:t xml:space="preserve"> </w:t>
      </w:r>
      <w:r>
        <w:rPr>
          <w:b/>
          <w:sz w:val="21"/>
        </w:rPr>
        <w:t>Documentation:</w:t>
      </w:r>
      <w:r>
        <w:rPr>
          <w:b/>
          <w:spacing w:val="-3"/>
          <w:sz w:val="21"/>
        </w:rPr>
        <w:t xml:space="preserve"> </w:t>
      </w:r>
      <w:r>
        <w:rPr>
          <w:sz w:val="21"/>
        </w:rPr>
        <w:t>Thoroughly</w:t>
      </w:r>
      <w:r>
        <w:rPr>
          <w:spacing w:val="-3"/>
          <w:sz w:val="21"/>
        </w:rPr>
        <w:t xml:space="preserve"> </w:t>
      </w:r>
      <w:r>
        <w:rPr>
          <w:sz w:val="21"/>
        </w:rPr>
        <w:t>test</w:t>
      </w:r>
      <w:r>
        <w:rPr>
          <w:spacing w:val="-4"/>
          <w:sz w:val="21"/>
        </w:rPr>
        <w:t xml:space="preserve"> </w:t>
      </w:r>
      <w:r>
        <w:rPr>
          <w:sz w:val="21"/>
        </w:rPr>
        <w:t>the</w:t>
      </w:r>
      <w:r>
        <w:rPr>
          <w:spacing w:val="-3"/>
          <w:sz w:val="21"/>
        </w:rPr>
        <w:t xml:space="preserve"> </w:t>
      </w:r>
      <w:r>
        <w:rPr>
          <w:sz w:val="21"/>
        </w:rPr>
        <w:t>application</w:t>
      </w:r>
      <w:r>
        <w:rPr>
          <w:spacing w:val="-3"/>
          <w:sz w:val="21"/>
        </w:rPr>
        <w:t xml:space="preserve"> </w:t>
      </w:r>
      <w:r>
        <w:rPr>
          <w:sz w:val="21"/>
        </w:rPr>
        <w:t>to</w:t>
      </w:r>
      <w:r>
        <w:rPr>
          <w:spacing w:val="-3"/>
          <w:sz w:val="21"/>
        </w:rPr>
        <w:t xml:space="preserve"> </w:t>
      </w:r>
      <w:r>
        <w:rPr>
          <w:sz w:val="21"/>
        </w:rPr>
        <w:t>ensure</w:t>
      </w:r>
      <w:r>
        <w:rPr>
          <w:spacing w:val="-6"/>
          <w:sz w:val="21"/>
        </w:rPr>
        <w:t xml:space="preserve"> </w:t>
      </w:r>
      <w:r>
        <w:rPr>
          <w:sz w:val="21"/>
        </w:rPr>
        <w:t>it</w:t>
      </w:r>
      <w:r>
        <w:rPr>
          <w:spacing w:val="-4"/>
          <w:sz w:val="21"/>
        </w:rPr>
        <w:t xml:space="preserve"> </w:t>
      </w:r>
      <w:r>
        <w:rPr>
          <w:sz w:val="21"/>
        </w:rPr>
        <w:t>functions</w:t>
      </w:r>
      <w:r>
        <w:rPr>
          <w:spacing w:val="-3"/>
          <w:sz w:val="21"/>
        </w:rPr>
        <w:t xml:space="preserve"> </w:t>
      </w:r>
      <w:r>
        <w:rPr>
          <w:sz w:val="21"/>
        </w:rPr>
        <w:t>correctly</w:t>
      </w:r>
      <w:r>
        <w:rPr>
          <w:spacing w:val="-3"/>
          <w:sz w:val="21"/>
        </w:rPr>
        <w:t xml:space="preserve"> </w:t>
      </w:r>
      <w:r>
        <w:rPr>
          <w:sz w:val="21"/>
        </w:rPr>
        <w:t>and reliably. Document the project, including the design decisions, implementation details, and instructions for using the application.</w:t>
      </w:r>
    </w:p>
    <w:p>
      <w:pPr>
        <w:pStyle w:val="8"/>
        <w:spacing w:before="33"/>
        <w:rPr>
          <w:sz w:val="21"/>
        </w:rPr>
      </w:pPr>
    </w:p>
    <w:p>
      <w:pPr>
        <w:spacing w:before="1" w:line="314" w:lineRule="auto"/>
        <w:ind w:left="1120" w:right="1212" w:firstLine="0"/>
        <w:jc w:val="left"/>
        <w:rPr>
          <w:sz w:val="21"/>
        </w:rPr>
      </w:pPr>
      <w:r>
        <w:rPr>
          <w:sz w:val="21"/>
        </w:rPr>
        <w:t>By successfully developing this URL shortener application, you will create a tool that simplifies the process</w:t>
      </w:r>
      <w:r>
        <w:rPr>
          <w:spacing w:val="-3"/>
          <w:sz w:val="21"/>
        </w:rPr>
        <w:t xml:space="preserve"> </w:t>
      </w:r>
      <w:r>
        <w:rPr>
          <w:sz w:val="21"/>
        </w:rPr>
        <w:t>of</w:t>
      </w:r>
      <w:r>
        <w:rPr>
          <w:spacing w:val="-4"/>
          <w:sz w:val="21"/>
        </w:rPr>
        <w:t xml:space="preserve"> </w:t>
      </w:r>
      <w:r>
        <w:rPr>
          <w:sz w:val="21"/>
        </w:rPr>
        <w:t>sharing</w:t>
      </w:r>
      <w:r>
        <w:rPr>
          <w:spacing w:val="-3"/>
          <w:sz w:val="21"/>
        </w:rPr>
        <w:t xml:space="preserve"> </w:t>
      </w:r>
      <w:r>
        <w:rPr>
          <w:sz w:val="21"/>
        </w:rPr>
        <w:t>long</w:t>
      </w:r>
      <w:r>
        <w:rPr>
          <w:spacing w:val="-5"/>
          <w:sz w:val="21"/>
        </w:rPr>
        <w:t xml:space="preserve"> </w:t>
      </w:r>
      <w:r>
        <w:rPr>
          <w:sz w:val="21"/>
        </w:rPr>
        <w:t>URLs</w:t>
      </w:r>
      <w:r>
        <w:rPr>
          <w:spacing w:val="-3"/>
          <w:sz w:val="21"/>
        </w:rPr>
        <w:t xml:space="preserve"> </w:t>
      </w:r>
      <w:r>
        <w:rPr>
          <w:sz w:val="21"/>
        </w:rPr>
        <w:t>and</w:t>
      </w:r>
      <w:r>
        <w:rPr>
          <w:spacing w:val="-3"/>
          <w:sz w:val="21"/>
        </w:rPr>
        <w:t xml:space="preserve"> </w:t>
      </w:r>
      <w:r>
        <w:rPr>
          <w:sz w:val="21"/>
        </w:rPr>
        <w:t>improves</w:t>
      </w:r>
      <w:r>
        <w:rPr>
          <w:spacing w:val="-3"/>
          <w:sz w:val="21"/>
        </w:rPr>
        <w:t xml:space="preserve"> </w:t>
      </w:r>
      <w:r>
        <w:rPr>
          <w:sz w:val="21"/>
        </w:rPr>
        <w:t>accessibility.</w:t>
      </w:r>
      <w:r>
        <w:rPr>
          <w:spacing w:val="-4"/>
          <w:sz w:val="21"/>
        </w:rPr>
        <w:t xml:space="preserve"> </w:t>
      </w:r>
      <w:r>
        <w:rPr>
          <w:sz w:val="21"/>
        </w:rPr>
        <w:t>The</w:t>
      </w:r>
      <w:r>
        <w:rPr>
          <w:spacing w:val="-3"/>
          <w:sz w:val="21"/>
        </w:rPr>
        <w:t xml:space="preserve"> </w:t>
      </w:r>
      <w:r>
        <w:rPr>
          <w:sz w:val="21"/>
        </w:rPr>
        <w:t>application</w:t>
      </w:r>
      <w:r>
        <w:rPr>
          <w:spacing w:val="-3"/>
          <w:sz w:val="21"/>
        </w:rPr>
        <w:t xml:space="preserve"> </w:t>
      </w:r>
      <w:r>
        <w:rPr>
          <w:sz w:val="21"/>
        </w:rPr>
        <w:t>will</w:t>
      </w:r>
      <w:r>
        <w:rPr>
          <w:spacing w:val="-5"/>
          <w:sz w:val="21"/>
        </w:rPr>
        <w:t xml:space="preserve"> </w:t>
      </w:r>
      <w:r>
        <w:rPr>
          <w:sz w:val="21"/>
        </w:rPr>
        <w:t>have</w:t>
      </w:r>
      <w:r>
        <w:rPr>
          <w:spacing w:val="-2"/>
          <w:sz w:val="21"/>
        </w:rPr>
        <w:t xml:space="preserve"> </w:t>
      </w:r>
      <w:r>
        <w:rPr>
          <w:sz w:val="21"/>
        </w:rPr>
        <w:t>a</w:t>
      </w:r>
      <w:r>
        <w:rPr>
          <w:spacing w:val="-4"/>
          <w:sz w:val="21"/>
        </w:rPr>
        <w:t xml:space="preserve"> </w:t>
      </w:r>
      <w:r>
        <w:rPr>
          <w:sz w:val="21"/>
        </w:rPr>
        <w:t>visually</w:t>
      </w:r>
      <w:r>
        <w:rPr>
          <w:spacing w:val="-3"/>
          <w:sz w:val="21"/>
        </w:rPr>
        <w:t xml:space="preserve"> </w:t>
      </w:r>
      <w:r>
        <w:rPr>
          <w:sz w:val="21"/>
        </w:rPr>
        <w:t>pleasing interface, shorten URLs effectively, store the data in a database, provide redirection, enable easy copying to the clipboard, handle errors gracefully, and deliver an overall positive user experience.</w:t>
      </w:r>
    </w:p>
    <w:p>
      <w:pPr>
        <w:spacing w:after="0" w:line="314" w:lineRule="auto"/>
        <w:jc w:val="left"/>
        <w:rPr>
          <w:sz w:val="21"/>
        </w:rPr>
        <w:sectPr>
          <w:headerReference r:id="rId13" w:type="default"/>
          <w:footerReference r:id="rId14" w:type="default"/>
          <w:pgSz w:w="12240" w:h="15840"/>
          <w:pgMar w:top="1880" w:right="20" w:bottom="1860" w:left="320" w:header="271" w:footer="1679" w:gutter="0"/>
          <w:cols w:space="720" w:num="1"/>
        </w:sectPr>
      </w:pPr>
    </w:p>
    <w:p>
      <w:pPr>
        <w:pStyle w:val="2"/>
        <w:numPr>
          <w:ilvl w:val="0"/>
          <w:numId w:val="2"/>
        </w:numPr>
        <w:tabs>
          <w:tab w:val="left" w:pos="1552"/>
        </w:tabs>
        <w:spacing w:before="242" w:after="0" w:line="240" w:lineRule="auto"/>
        <w:ind w:left="1552" w:right="0" w:hanging="432"/>
        <w:jc w:val="left"/>
      </w:pPr>
      <w:bookmarkStart w:id="8" w:name="_bookmark8"/>
      <w:bookmarkEnd w:id="8"/>
      <w:r>
        <w:t>Existing</w:t>
      </w:r>
      <w:r>
        <w:rPr>
          <w:spacing w:val="-7"/>
        </w:rPr>
        <w:t xml:space="preserve"> </w:t>
      </w:r>
      <w:r>
        <w:t>and</w:t>
      </w:r>
      <w:r>
        <w:rPr>
          <w:spacing w:val="-6"/>
        </w:rPr>
        <w:t xml:space="preserve"> </w:t>
      </w:r>
      <w:r>
        <w:t>Proposed</w:t>
      </w:r>
      <w:r>
        <w:rPr>
          <w:spacing w:val="-4"/>
        </w:rPr>
        <w:t xml:space="preserve"> </w:t>
      </w:r>
      <w:r>
        <w:rPr>
          <w:spacing w:val="-2"/>
        </w:rPr>
        <w:t>solution</w:t>
      </w:r>
    </w:p>
    <w:p>
      <w:pPr>
        <w:pStyle w:val="8"/>
        <w:spacing w:before="170"/>
        <w:rPr>
          <w:b/>
          <w:sz w:val="28"/>
        </w:rPr>
      </w:pPr>
    </w:p>
    <w:p>
      <w:pPr>
        <w:pStyle w:val="8"/>
        <w:spacing w:before="1" w:line="278" w:lineRule="auto"/>
        <w:ind w:left="1120" w:right="1431"/>
      </w:pPr>
      <w:r>
        <w:t>Existing</w:t>
      </w:r>
      <w:r>
        <w:rPr>
          <w:spacing w:val="-3"/>
        </w:rPr>
        <w:t xml:space="preserve"> </w:t>
      </w:r>
      <w:r>
        <w:t>URL</w:t>
      </w:r>
      <w:r>
        <w:rPr>
          <w:spacing w:val="-3"/>
        </w:rPr>
        <w:t xml:space="preserve"> </w:t>
      </w:r>
      <w:r>
        <w:t>shortening</w:t>
      </w:r>
      <w:r>
        <w:rPr>
          <w:spacing w:val="-4"/>
        </w:rPr>
        <w:t xml:space="preserve"> </w:t>
      </w:r>
      <w:r>
        <w:t>solutions</w:t>
      </w:r>
      <w:r>
        <w:rPr>
          <w:spacing w:val="-3"/>
        </w:rPr>
        <w:t xml:space="preserve"> </w:t>
      </w:r>
      <w:r>
        <w:t>provided</w:t>
      </w:r>
      <w:r>
        <w:rPr>
          <w:spacing w:val="-5"/>
        </w:rPr>
        <w:t xml:space="preserve"> </w:t>
      </w:r>
      <w:r>
        <w:t>by</w:t>
      </w:r>
      <w:r>
        <w:rPr>
          <w:spacing w:val="-3"/>
        </w:rPr>
        <w:t xml:space="preserve"> </w:t>
      </w:r>
      <w:r>
        <w:t>various</w:t>
      </w:r>
      <w:r>
        <w:rPr>
          <w:spacing w:val="-2"/>
        </w:rPr>
        <w:t xml:space="preserve"> </w:t>
      </w:r>
      <w:r>
        <w:t>organizations</w:t>
      </w:r>
      <w:r>
        <w:rPr>
          <w:spacing w:val="-5"/>
        </w:rPr>
        <w:t xml:space="preserve"> </w:t>
      </w:r>
      <w:r>
        <w:t>and</w:t>
      </w:r>
      <w:r>
        <w:rPr>
          <w:spacing w:val="-3"/>
        </w:rPr>
        <w:t xml:space="preserve"> </w:t>
      </w:r>
      <w:r>
        <w:t>services</w:t>
      </w:r>
      <w:r>
        <w:rPr>
          <w:spacing w:val="-2"/>
        </w:rPr>
        <w:t xml:space="preserve"> </w:t>
      </w:r>
      <w:r>
        <w:t>have</w:t>
      </w:r>
      <w:r>
        <w:rPr>
          <w:spacing w:val="-5"/>
        </w:rPr>
        <w:t xml:space="preserve"> </w:t>
      </w:r>
      <w:r>
        <w:t xml:space="preserve">gained popularity and widespread usage. Here is a summary of some common solutions and their </w:t>
      </w:r>
      <w:r>
        <w:rPr>
          <w:spacing w:val="-2"/>
        </w:rPr>
        <w:t>limitations:</w:t>
      </w:r>
    </w:p>
    <w:p>
      <w:pPr>
        <w:pStyle w:val="12"/>
        <w:numPr>
          <w:ilvl w:val="0"/>
          <w:numId w:val="11"/>
        </w:numPr>
        <w:tabs>
          <w:tab w:val="left" w:pos="1366"/>
        </w:tabs>
        <w:spacing w:before="192" w:after="0" w:line="278" w:lineRule="auto"/>
        <w:ind w:left="1120" w:right="1407" w:firstLine="0"/>
        <w:jc w:val="left"/>
        <w:rPr>
          <w:sz w:val="22"/>
        </w:rPr>
      </w:pPr>
      <w:r>
        <w:rPr>
          <w:b/>
          <w:sz w:val="22"/>
        </w:rPr>
        <w:t xml:space="preserve">bit.ly: </w:t>
      </w:r>
      <w:r>
        <w:rPr>
          <w:sz w:val="22"/>
        </w:rPr>
        <w:t>Bit.ly is a well-known URL shortening service that offers a user-friendly interface, analytics,</w:t>
      </w:r>
      <w:r>
        <w:rPr>
          <w:spacing w:val="-1"/>
          <w:sz w:val="22"/>
        </w:rPr>
        <w:t xml:space="preserve"> </w:t>
      </w:r>
      <w:r>
        <w:rPr>
          <w:sz w:val="22"/>
        </w:rPr>
        <w:t>and</w:t>
      </w:r>
      <w:r>
        <w:rPr>
          <w:spacing w:val="-4"/>
          <w:sz w:val="22"/>
        </w:rPr>
        <w:t xml:space="preserve"> </w:t>
      </w:r>
      <w:r>
        <w:rPr>
          <w:sz w:val="22"/>
        </w:rPr>
        <w:t>custom</w:t>
      </w:r>
      <w:r>
        <w:rPr>
          <w:spacing w:val="-3"/>
          <w:sz w:val="22"/>
        </w:rPr>
        <w:t xml:space="preserve"> </w:t>
      </w:r>
      <w:r>
        <w:rPr>
          <w:sz w:val="22"/>
        </w:rPr>
        <w:t>short</w:t>
      </w:r>
      <w:r>
        <w:rPr>
          <w:spacing w:val="-2"/>
          <w:sz w:val="22"/>
        </w:rPr>
        <w:t xml:space="preserve"> </w:t>
      </w:r>
      <w:r>
        <w:rPr>
          <w:sz w:val="22"/>
        </w:rPr>
        <w:t>domain</w:t>
      </w:r>
      <w:r>
        <w:rPr>
          <w:spacing w:val="-3"/>
          <w:sz w:val="22"/>
        </w:rPr>
        <w:t xml:space="preserve"> </w:t>
      </w:r>
      <w:r>
        <w:rPr>
          <w:sz w:val="22"/>
        </w:rPr>
        <w:t>options.</w:t>
      </w:r>
      <w:r>
        <w:rPr>
          <w:spacing w:val="-3"/>
          <w:sz w:val="22"/>
        </w:rPr>
        <w:t xml:space="preserve"> </w:t>
      </w:r>
      <w:r>
        <w:rPr>
          <w:sz w:val="22"/>
        </w:rPr>
        <w:t>However,</w:t>
      </w:r>
      <w:r>
        <w:rPr>
          <w:spacing w:val="-3"/>
          <w:sz w:val="22"/>
        </w:rPr>
        <w:t xml:space="preserve"> </w:t>
      </w:r>
      <w:r>
        <w:rPr>
          <w:sz w:val="22"/>
        </w:rPr>
        <w:t>the</w:t>
      </w:r>
      <w:r>
        <w:rPr>
          <w:spacing w:val="-4"/>
          <w:sz w:val="22"/>
        </w:rPr>
        <w:t xml:space="preserve"> </w:t>
      </w:r>
      <w:r>
        <w:rPr>
          <w:sz w:val="22"/>
        </w:rPr>
        <w:t>limitations</w:t>
      </w:r>
      <w:r>
        <w:rPr>
          <w:spacing w:val="-4"/>
          <w:sz w:val="22"/>
        </w:rPr>
        <w:t xml:space="preserve"> </w:t>
      </w:r>
      <w:r>
        <w:rPr>
          <w:sz w:val="22"/>
        </w:rPr>
        <w:t>include</w:t>
      </w:r>
      <w:r>
        <w:rPr>
          <w:spacing w:val="-2"/>
          <w:sz w:val="22"/>
        </w:rPr>
        <w:t xml:space="preserve"> </w:t>
      </w:r>
      <w:r>
        <w:rPr>
          <w:sz w:val="22"/>
        </w:rPr>
        <w:t>dependency</w:t>
      </w:r>
      <w:r>
        <w:rPr>
          <w:spacing w:val="-4"/>
          <w:sz w:val="22"/>
        </w:rPr>
        <w:t xml:space="preserve"> </w:t>
      </w:r>
      <w:r>
        <w:rPr>
          <w:sz w:val="22"/>
        </w:rPr>
        <w:t>on</w:t>
      </w:r>
      <w:r>
        <w:rPr>
          <w:spacing w:val="-4"/>
          <w:sz w:val="22"/>
        </w:rPr>
        <w:t xml:space="preserve"> </w:t>
      </w:r>
      <w:r>
        <w:rPr>
          <w:sz w:val="22"/>
        </w:rPr>
        <w:t>the service provider, potential reliability issues if the</w:t>
      </w:r>
      <w:r>
        <w:rPr>
          <w:spacing w:val="-2"/>
          <w:sz w:val="22"/>
        </w:rPr>
        <w:t xml:space="preserve"> </w:t>
      </w:r>
      <w:r>
        <w:rPr>
          <w:sz w:val="22"/>
        </w:rPr>
        <w:t>service goes down, and limited control over the shortened URLs if the user wants to switch to a different service.</w:t>
      </w:r>
    </w:p>
    <w:p>
      <w:pPr>
        <w:pStyle w:val="12"/>
        <w:numPr>
          <w:ilvl w:val="0"/>
          <w:numId w:val="11"/>
        </w:numPr>
        <w:tabs>
          <w:tab w:val="left" w:pos="1364"/>
        </w:tabs>
        <w:spacing w:before="190" w:after="0" w:line="276" w:lineRule="auto"/>
        <w:ind w:left="1120" w:right="1592" w:firstLine="0"/>
        <w:jc w:val="left"/>
        <w:rPr>
          <w:sz w:val="22"/>
        </w:rPr>
      </w:pPr>
      <w:r>
        <w:rPr>
          <w:b/>
          <w:sz w:val="22"/>
        </w:rPr>
        <w:t>TinyURL:</w:t>
      </w:r>
      <w:r>
        <w:rPr>
          <w:b/>
          <w:spacing w:val="-2"/>
          <w:sz w:val="22"/>
        </w:rPr>
        <w:t xml:space="preserve"> </w:t>
      </w:r>
      <w:r>
        <w:rPr>
          <w:sz w:val="22"/>
        </w:rPr>
        <w:t>TinyURL</w:t>
      </w:r>
      <w:r>
        <w:rPr>
          <w:spacing w:val="-3"/>
          <w:sz w:val="22"/>
        </w:rPr>
        <w:t xml:space="preserve"> </w:t>
      </w:r>
      <w:r>
        <w:rPr>
          <w:sz w:val="22"/>
        </w:rPr>
        <w:t>is</w:t>
      </w:r>
      <w:r>
        <w:rPr>
          <w:spacing w:val="-5"/>
          <w:sz w:val="22"/>
        </w:rPr>
        <w:t xml:space="preserve"> </w:t>
      </w:r>
      <w:r>
        <w:rPr>
          <w:sz w:val="22"/>
        </w:rPr>
        <w:t>another</w:t>
      </w:r>
      <w:r>
        <w:rPr>
          <w:spacing w:val="-4"/>
          <w:sz w:val="22"/>
        </w:rPr>
        <w:t xml:space="preserve"> </w:t>
      </w:r>
      <w:r>
        <w:rPr>
          <w:sz w:val="22"/>
        </w:rPr>
        <w:t>popular</w:t>
      </w:r>
      <w:r>
        <w:rPr>
          <w:spacing w:val="-2"/>
          <w:sz w:val="22"/>
        </w:rPr>
        <w:t xml:space="preserve"> </w:t>
      </w:r>
      <w:r>
        <w:rPr>
          <w:sz w:val="22"/>
        </w:rPr>
        <w:t>URL</w:t>
      </w:r>
      <w:r>
        <w:rPr>
          <w:spacing w:val="-5"/>
          <w:sz w:val="22"/>
        </w:rPr>
        <w:t xml:space="preserve"> </w:t>
      </w:r>
      <w:r>
        <w:rPr>
          <w:sz w:val="22"/>
        </w:rPr>
        <w:t>shortening</w:t>
      </w:r>
      <w:r>
        <w:rPr>
          <w:spacing w:val="-3"/>
          <w:sz w:val="22"/>
        </w:rPr>
        <w:t xml:space="preserve"> </w:t>
      </w:r>
      <w:r>
        <w:rPr>
          <w:sz w:val="22"/>
        </w:rPr>
        <w:t>service</w:t>
      </w:r>
      <w:r>
        <w:rPr>
          <w:spacing w:val="-5"/>
          <w:sz w:val="22"/>
        </w:rPr>
        <w:t xml:space="preserve"> </w:t>
      </w:r>
      <w:r>
        <w:rPr>
          <w:sz w:val="22"/>
        </w:rPr>
        <w:t>that</w:t>
      </w:r>
      <w:r>
        <w:rPr>
          <w:spacing w:val="-4"/>
          <w:sz w:val="22"/>
        </w:rPr>
        <w:t xml:space="preserve"> </w:t>
      </w:r>
      <w:r>
        <w:rPr>
          <w:sz w:val="22"/>
        </w:rPr>
        <w:t>allows</w:t>
      </w:r>
      <w:r>
        <w:rPr>
          <w:spacing w:val="-2"/>
          <w:sz w:val="22"/>
        </w:rPr>
        <w:t xml:space="preserve"> </w:t>
      </w:r>
      <w:r>
        <w:rPr>
          <w:sz w:val="22"/>
        </w:rPr>
        <w:t>users</w:t>
      </w:r>
      <w:r>
        <w:rPr>
          <w:spacing w:val="-5"/>
          <w:sz w:val="22"/>
        </w:rPr>
        <w:t xml:space="preserve"> </w:t>
      </w:r>
      <w:r>
        <w:rPr>
          <w:sz w:val="22"/>
        </w:rPr>
        <w:t>to</w:t>
      </w:r>
      <w:r>
        <w:rPr>
          <w:spacing w:val="-5"/>
          <w:sz w:val="22"/>
        </w:rPr>
        <w:t xml:space="preserve"> </w:t>
      </w:r>
      <w:r>
        <w:rPr>
          <w:sz w:val="22"/>
        </w:rPr>
        <w:t>generate short links quickly. However, the main limitation is that the service does not offer advanced features such as custom domains or detailed analytics. Additionally, the service may not have the same level of scalability or availability as larger providers.</w:t>
      </w:r>
    </w:p>
    <w:p>
      <w:pPr>
        <w:pStyle w:val="5"/>
        <w:spacing w:before="204"/>
      </w:pPr>
      <w:r>
        <w:t>Limitations</w:t>
      </w:r>
      <w:r>
        <w:rPr>
          <w:spacing w:val="-9"/>
        </w:rPr>
        <w:t xml:space="preserve"> </w:t>
      </w:r>
      <w:r>
        <w:t>of</w:t>
      </w:r>
      <w:r>
        <w:rPr>
          <w:spacing w:val="-6"/>
        </w:rPr>
        <w:t xml:space="preserve"> </w:t>
      </w:r>
      <w:r>
        <w:t>existing</w:t>
      </w:r>
      <w:r>
        <w:rPr>
          <w:spacing w:val="-9"/>
        </w:rPr>
        <w:t xml:space="preserve"> </w:t>
      </w:r>
      <w:r>
        <w:t>URL</w:t>
      </w:r>
      <w:r>
        <w:rPr>
          <w:spacing w:val="-5"/>
        </w:rPr>
        <w:t xml:space="preserve"> </w:t>
      </w:r>
      <w:r>
        <w:t>shortening</w:t>
      </w:r>
      <w:r>
        <w:rPr>
          <w:spacing w:val="-7"/>
        </w:rPr>
        <w:t xml:space="preserve"> </w:t>
      </w:r>
      <w:r>
        <w:t>solutions</w:t>
      </w:r>
      <w:r>
        <w:rPr>
          <w:spacing w:val="-5"/>
        </w:rPr>
        <w:t xml:space="preserve"> </w:t>
      </w:r>
      <w:r>
        <w:t>in</w:t>
      </w:r>
      <w:r>
        <w:rPr>
          <w:spacing w:val="-7"/>
        </w:rPr>
        <w:t xml:space="preserve"> </w:t>
      </w:r>
      <w:r>
        <w:t>general</w:t>
      </w:r>
      <w:r>
        <w:rPr>
          <w:spacing w:val="-5"/>
        </w:rPr>
        <w:t xml:space="preserve"> </w:t>
      </w:r>
      <w:r>
        <w:rPr>
          <w:spacing w:val="-2"/>
        </w:rPr>
        <w:t>include:</w:t>
      </w:r>
    </w:p>
    <w:p>
      <w:pPr>
        <w:pStyle w:val="12"/>
        <w:numPr>
          <w:ilvl w:val="1"/>
          <w:numId w:val="11"/>
        </w:numPr>
        <w:tabs>
          <w:tab w:val="left" w:pos="1256"/>
        </w:tabs>
        <w:spacing w:before="235" w:after="0" w:line="278" w:lineRule="auto"/>
        <w:ind w:left="1120" w:right="1669" w:firstLine="0"/>
        <w:jc w:val="left"/>
        <w:rPr>
          <w:sz w:val="22"/>
        </w:rPr>
      </w:pPr>
      <w:r>
        <w:rPr>
          <w:b/>
          <w:sz w:val="22"/>
        </w:rPr>
        <w:t>Dependency:</w:t>
      </w:r>
      <w:r>
        <w:rPr>
          <w:b/>
          <w:spacing w:val="-4"/>
          <w:sz w:val="22"/>
        </w:rPr>
        <w:t xml:space="preserve"> </w:t>
      </w:r>
      <w:r>
        <w:rPr>
          <w:sz w:val="22"/>
        </w:rPr>
        <w:t>Relying</w:t>
      </w:r>
      <w:r>
        <w:rPr>
          <w:spacing w:val="-5"/>
          <w:sz w:val="22"/>
        </w:rPr>
        <w:t xml:space="preserve"> </w:t>
      </w:r>
      <w:r>
        <w:rPr>
          <w:sz w:val="22"/>
        </w:rPr>
        <w:t>on</w:t>
      </w:r>
      <w:r>
        <w:rPr>
          <w:spacing w:val="-3"/>
          <w:sz w:val="22"/>
        </w:rPr>
        <w:t xml:space="preserve"> </w:t>
      </w:r>
      <w:r>
        <w:rPr>
          <w:sz w:val="22"/>
        </w:rPr>
        <w:t>a</w:t>
      </w:r>
      <w:r>
        <w:rPr>
          <w:spacing w:val="-5"/>
          <w:sz w:val="22"/>
        </w:rPr>
        <w:t xml:space="preserve"> </w:t>
      </w:r>
      <w:r>
        <w:rPr>
          <w:sz w:val="22"/>
        </w:rPr>
        <w:t>third-party</w:t>
      </w:r>
      <w:r>
        <w:rPr>
          <w:spacing w:val="-5"/>
          <w:sz w:val="22"/>
        </w:rPr>
        <w:t xml:space="preserve"> </w:t>
      </w:r>
      <w:r>
        <w:rPr>
          <w:sz w:val="22"/>
        </w:rPr>
        <w:t>service</w:t>
      </w:r>
      <w:r>
        <w:rPr>
          <w:spacing w:val="-5"/>
          <w:sz w:val="22"/>
        </w:rPr>
        <w:t xml:space="preserve"> </w:t>
      </w:r>
      <w:r>
        <w:rPr>
          <w:sz w:val="22"/>
        </w:rPr>
        <w:t>for</w:t>
      </w:r>
      <w:r>
        <w:rPr>
          <w:spacing w:val="-2"/>
          <w:sz w:val="22"/>
        </w:rPr>
        <w:t xml:space="preserve"> </w:t>
      </w:r>
      <w:r>
        <w:rPr>
          <w:sz w:val="22"/>
        </w:rPr>
        <w:t>URL</w:t>
      </w:r>
      <w:r>
        <w:rPr>
          <w:spacing w:val="-3"/>
          <w:sz w:val="22"/>
        </w:rPr>
        <w:t xml:space="preserve"> </w:t>
      </w:r>
      <w:r>
        <w:rPr>
          <w:sz w:val="22"/>
        </w:rPr>
        <w:t>shortening</w:t>
      </w:r>
      <w:r>
        <w:rPr>
          <w:spacing w:val="-5"/>
          <w:sz w:val="22"/>
        </w:rPr>
        <w:t xml:space="preserve"> </w:t>
      </w:r>
      <w:r>
        <w:rPr>
          <w:sz w:val="22"/>
        </w:rPr>
        <w:t>means</w:t>
      </w:r>
      <w:r>
        <w:rPr>
          <w:spacing w:val="-2"/>
          <w:sz w:val="22"/>
        </w:rPr>
        <w:t xml:space="preserve"> </w:t>
      </w:r>
      <w:r>
        <w:rPr>
          <w:sz w:val="22"/>
        </w:rPr>
        <w:t>the</w:t>
      </w:r>
      <w:r>
        <w:rPr>
          <w:spacing w:val="-5"/>
          <w:sz w:val="22"/>
        </w:rPr>
        <w:t xml:space="preserve"> </w:t>
      </w:r>
      <w:r>
        <w:rPr>
          <w:sz w:val="22"/>
        </w:rPr>
        <w:t>availability</w:t>
      </w:r>
      <w:r>
        <w:rPr>
          <w:spacing w:val="-2"/>
          <w:sz w:val="22"/>
        </w:rPr>
        <w:t xml:space="preserve"> </w:t>
      </w:r>
      <w:r>
        <w:rPr>
          <w:sz w:val="22"/>
        </w:rPr>
        <w:t>and reliability of the service are beyond the user's control. If the service experiences downtime or discontinuation, it can disrupt the functionality of shortened URLs.</w:t>
      </w:r>
    </w:p>
    <w:p>
      <w:pPr>
        <w:pStyle w:val="12"/>
        <w:numPr>
          <w:ilvl w:val="1"/>
          <w:numId w:val="11"/>
        </w:numPr>
        <w:tabs>
          <w:tab w:val="left" w:pos="1256"/>
        </w:tabs>
        <w:spacing w:before="192" w:after="0" w:line="276" w:lineRule="auto"/>
        <w:ind w:left="1120" w:right="1826" w:firstLine="0"/>
        <w:jc w:val="left"/>
        <w:rPr>
          <w:sz w:val="22"/>
        </w:rPr>
      </w:pPr>
      <w:r>
        <w:rPr>
          <w:b/>
          <w:sz w:val="22"/>
        </w:rPr>
        <w:t xml:space="preserve">Privacy and Security: </w:t>
      </w:r>
      <w:r>
        <w:rPr>
          <w:sz w:val="22"/>
        </w:rPr>
        <w:t>Some URL shortening services may track user data, including IP addresses</w:t>
      </w:r>
      <w:r>
        <w:rPr>
          <w:spacing w:val="-5"/>
          <w:sz w:val="22"/>
        </w:rPr>
        <w:t xml:space="preserve"> </w:t>
      </w:r>
      <w:r>
        <w:rPr>
          <w:sz w:val="22"/>
        </w:rPr>
        <w:t>and</w:t>
      </w:r>
      <w:r>
        <w:rPr>
          <w:spacing w:val="-3"/>
          <w:sz w:val="22"/>
        </w:rPr>
        <w:t xml:space="preserve"> </w:t>
      </w:r>
      <w:r>
        <w:rPr>
          <w:sz w:val="22"/>
        </w:rPr>
        <w:t>browsing</w:t>
      </w:r>
      <w:r>
        <w:rPr>
          <w:spacing w:val="-5"/>
          <w:sz w:val="22"/>
        </w:rPr>
        <w:t xml:space="preserve"> </w:t>
      </w:r>
      <w:r>
        <w:rPr>
          <w:sz w:val="22"/>
        </w:rPr>
        <w:t>behavior.</w:t>
      </w:r>
      <w:r>
        <w:rPr>
          <w:spacing w:val="-1"/>
          <w:sz w:val="22"/>
        </w:rPr>
        <w:t xml:space="preserve"> </w:t>
      </w:r>
      <w:r>
        <w:rPr>
          <w:sz w:val="22"/>
        </w:rPr>
        <w:t>This</w:t>
      </w:r>
      <w:r>
        <w:rPr>
          <w:spacing w:val="-5"/>
          <w:sz w:val="22"/>
        </w:rPr>
        <w:t xml:space="preserve"> </w:t>
      </w:r>
      <w:r>
        <w:rPr>
          <w:sz w:val="22"/>
        </w:rPr>
        <w:t>raises</w:t>
      </w:r>
      <w:r>
        <w:rPr>
          <w:spacing w:val="-5"/>
          <w:sz w:val="22"/>
        </w:rPr>
        <w:t xml:space="preserve"> </w:t>
      </w:r>
      <w:r>
        <w:rPr>
          <w:sz w:val="22"/>
        </w:rPr>
        <w:t>privacy</w:t>
      </w:r>
      <w:r>
        <w:rPr>
          <w:spacing w:val="-3"/>
          <w:sz w:val="22"/>
        </w:rPr>
        <w:t xml:space="preserve"> </w:t>
      </w:r>
      <w:r>
        <w:rPr>
          <w:sz w:val="22"/>
        </w:rPr>
        <w:t>concerns,</w:t>
      </w:r>
      <w:r>
        <w:rPr>
          <w:spacing w:val="-4"/>
          <w:sz w:val="22"/>
        </w:rPr>
        <w:t xml:space="preserve"> </w:t>
      </w:r>
      <w:r>
        <w:rPr>
          <w:sz w:val="22"/>
        </w:rPr>
        <w:t>particularly</w:t>
      </w:r>
      <w:r>
        <w:rPr>
          <w:spacing w:val="-2"/>
          <w:sz w:val="22"/>
        </w:rPr>
        <w:t xml:space="preserve"> </w:t>
      </w:r>
      <w:r>
        <w:rPr>
          <w:sz w:val="22"/>
        </w:rPr>
        <w:t>if</w:t>
      </w:r>
      <w:r>
        <w:rPr>
          <w:spacing w:val="-4"/>
          <w:sz w:val="22"/>
        </w:rPr>
        <w:t xml:space="preserve"> </w:t>
      </w:r>
      <w:r>
        <w:rPr>
          <w:sz w:val="22"/>
        </w:rPr>
        <w:t>the</w:t>
      </w:r>
      <w:r>
        <w:rPr>
          <w:spacing w:val="-5"/>
          <w:sz w:val="22"/>
        </w:rPr>
        <w:t xml:space="preserve"> </w:t>
      </w:r>
      <w:r>
        <w:rPr>
          <w:sz w:val="22"/>
        </w:rPr>
        <w:t>shortened URLs are shared in sensitive contexts. Additionally, shortened URLs can potentially be manipulated to lead to malicious or harmful websites.</w:t>
      </w:r>
    </w:p>
    <w:p>
      <w:pPr>
        <w:pStyle w:val="12"/>
        <w:numPr>
          <w:ilvl w:val="1"/>
          <w:numId w:val="11"/>
        </w:numPr>
        <w:tabs>
          <w:tab w:val="left" w:pos="1256"/>
        </w:tabs>
        <w:spacing w:before="200" w:after="0" w:line="278" w:lineRule="auto"/>
        <w:ind w:left="1120" w:right="1750" w:firstLine="0"/>
        <w:jc w:val="left"/>
        <w:rPr>
          <w:sz w:val="22"/>
        </w:rPr>
      </w:pPr>
      <w:r>
        <w:rPr>
          <w:b/>
          <w:sz w:val="22"/>
        </w:rPr>
        <w:t>Link</w:t>
      </w:r>
      <w:r>
        <w:rPr>
          <w:b/>
          <w:spacing w:val="-3"/>
          <w:sz w:val="22"/>
        </w:rPr>
        <w:t xml:space="preserve"> </w:t>
      </w:r>
      <w:r>
        <w:rPr>
          <w:b/>
          <w:sz w:val="22"/>
        </w:rPr>
        <w:t>Longevity:</w:t>
      </w:r>
      <w:r>
        <w:rPr>
          <w:b/>
          <w:spacing w:val="-1"/>
          <w:sz w:val="22"/>
        </w:rPr>
        <w:t xml:space="preserve"> </w:t>
      </w:r>
      <w:r>
        <w:rPr>
          <w:sz w:val="22"/>
        </w:rPr>
        <w:t>The</w:t>
      </w:r>
      <w:r>
        <w:rPr>
          <w:spacing w:val="-5"/>
          <w:sz w:val="22"/>
        </w:rPr>
        <w:t xml:space="preserve"> </w:t>
      </w:r>
      <w:r>
        <w:rPr>
          <w:sz w:val="22"/>
        </w:rPr>
        <w:t>lifespan</w:t>
      </w:r>
      <w:r>
        <w:rPr>
          <w:spacing w:val="-3"/>
          <w:sz w:val="22"/>
        </w:rPr>
        <w:t xml:space="preserve"> </w:t>
      </w:r>
      <w:r>
        <w:rPr>
          <w:sz w:val="22"/>
        </w:rPr>
        <w:t>of</w:t>
      </w:r>
      <w:r>
        <w:rPr>
          <w:spacing w:val="-4"/>
          <w:sz w:val="22"/>
        </w:rPr>
        <w:t xml:space="preserve"> </w:t>
      </w:r>
      <w:r>
        <w:rPr>
          <w:sz w:val="22"/>
        </w:rPr>
        <w:t>shortened</w:t>
      </w:r>
      <w:r>
        <w:rPr>
          <w:spacing w:val="-5"/>
          <w:sz w:val="22"/>
        </w:rPr>
        <w:t xml:space="preserve"> </w:t>
      </w:r>
      <w:r>
        <w:rPr>
          <w:sz w:val="22"/>
        </w:rPr>
        <w:t>URLs</w:t>
      </w:r>
      <w:r>
        <w:rPr>
          <w:spacing w:val="-3"/>
          <w:sz w:val="22"/>
        </w:rPr>
        <w:t xml:space="preserve"> </w:t>
      </w:r>
      <w:r>
        <w:rPr>
          <w:sz w:val="22"/>
        </w:rPr>
        <w:t>can</w:t>
      </w:r>
      <w:r>
        <w:rPr>
          <w:spacing w:val="-5"/>
          <w:sz w:val="22"/>
        </w:rPr>
        <w:t xml:space="preserve"> </w:t>
      </w:r>
      <w:r>
        <w:rPr>
          <w:sz w:val="22"/>
        </w:rPr>
        <w:t>vary</w:t>
      </w:r>
      <w:r>
        <w:rPr>
          <w:spacing w:val="-4"/>
          <w:sz w:val="22"/>
        </w:rPr>
        <w:t xml:space="preserve"> </w:t>
      </w:r>
      <w:r>
        <w:rPr>
          <w:sz w:val="22"/>
        </w:rPr>
        <w:t>depending</w:t>
      </w:r>
      <w:r>
        <w:rPr>
          <w:spacing w:val="-3"/>
          <w:sz w:val="22"/>
        </w:rPr>
        <w:t xml:space="preserve"> </w:t>
      </w:r>
      <w:r>
        <w:rPr>
          <w:sz w:val="22"/>
        </w:rPr>
        <w:t>on</w:t>
      </w:r>
      <w:r>
        <w:rPr>
          <w:spacing w:val="-5"/>
          <w:sz w:val="22"/>
        </w:rPr>
        <w:t xml:space="preserve"> </w:t>
      </w:r>
      <w:r>
        <w:rPr>
          <w:sz w:val="22"/>
        </w:rPr>
        <w:t>the</w:t>
      </w:r>
      <w:r>
        <w:rPr>
          <w:spacing w:val="-5"/>
          <w:sz w:val="22"/>
        </w:rPr>
        <w:t xml:space="preserve"> </w:t>
      </w:r>
      <w:r>
        <w:rPr>
          <w:sz w:val="22"/>
        </w:rPr>
        <w:t>service.</w:t>
      </w:r>
      <w:r>
        <w:rPr>
          <w:spacing w:val="-1"/>
          <w:sz w:val="22"/>
        </w:rPr>
        <w:t xml:space="preserve"> </w:t>
      </w:r>
      <w:r>
        <w:rPr>
          <w:sz w:val="22"/>
        </w:rPr>
        <w:t>Some services may have a limited timeframe for the availability of shortened links. If the service or shortened URL expires, the links may no longer work, leading to broken redirects.</w:t>
      </w:r>
    </w:p>
    <w:p>
      <w:pPr>
        <w:pStyle w:val="12"/>
        <w:numPr>
          <w:ilvl w:val="1"/>
          <w:numId w:val="11"/>
        </w:numPr>
        <w:tabs>
          <w:tab w:val="left" w:pos="1256"/>
        </w:tabs>
        <w:spacing w:before="192" w:after="0" w:line="278" w:lineRule="auto"/>
        <w:ind w:left="1120" w:right="1606" w:firstLine="0"/>
        <w:jc w:val="left"/>
        <w:rPr>
          <w:sz w:val="22"/>
        </w:rPr>
      </w:pPr>
      <w:r>
        <w:rPr>
          <w:b/>
          <w:sz w:val="22"/>
        </w:rPr>
        <w:t xml:space="preserve">Scalability: </w:t>
      </w:r>
      <w:r>
        <w:rPr>
          <w:sz w:val="22"/>
        </w:rPr>
        <w:t>As URL shortening services become more popular, scalability can become a challenge.</w:t>
      </w:r>
      <w:r>
        <w:rPr>
          <w:spacing w:val="-1"/>
          <w:sz w:val="22"/>
        </w:rPr>
        <w:t xml:space="preserve"> </w:t>
      </w:r>
      <w:r>
        <w:rPr>
          <w:sz w:val="22"/>
        </w:rPr>
        <w:t>High</w:t>
      </w:r>
      <w:r>
        <w:rPr>
          <w:spacing w:val="-3"/>
          <w:sz w:val="22"/>
        </w:rPr>
        <w:t xml:space="preserve"> </w:t>
      </w:r>
      <w:r>
        <w:rPr>
          <w:sz w:val="22"/>
        </w:rPr>
        <w:t>traffic</w:t>
      </w:r>
      <w:r>
        <w:rPr>
          <w:spacing w:val="-2"/>
          <w:sz w:val="22"/>
        </w:rPr>
        <w:t xml:space="preserve"> </w:t>
      </w:r>
      <w:r>
        <w:rPr>
          <w:sz w:val="22"/>
        </w:rPr>
        <w:t>or</w:t>
      </w:r>
      <w:r>
        <w:rPr>
          <w:spacing w:val="-7"/>
          <w:sz w:val="22"/>
        </w:rPr>
        <w:t xml:space="preserve"> </w:t>
      </w:r>
      <w:r>
        <w:rPr>
          <w:sz w:val="22"/>
        </w:rPr>
        <w:t>excessive</w:t>
      </w:r>
      <w:r>
        <w:rPr>
          <w:spacing w:val="-3"/>
          <w:sz w:val="22"/>
        </w:rPr>
        <w:t xml:space="preserve"> </w:t>
      </w:r>
      <w:r>
        <w:rPr>
          <w:sz w:val="22"/>
        </w:rPr>
        <w:t>usage</w:t>
      </w:r>
      <w:r>
        <w:rPr>
          <w:spacing w:val="-6"/>
          <w:sz w:val="22"/>
        </w:rPr>
        <w:t xml:space="preserve"> </w:t>
      </w:r>
      <w:r>
        <w:rPr>
          <w:sz w:val="22"/>
        </w:rPr>
        <w:t>may</w:t>
      </w:r>
      <w:r>
        <w:rPr>
          <w:spacing w:val="-2"/>
          <w:sz w:val="22"/>
        </w:rPr>
        <w:t xml:space="preserve"> </w:t>
      </w:r>
      <w:r>
        <w:rPr>
          <w:sz w:val="22"/>
        </w:rPr>
        <w:t>impact</w:t>
      </w:r>
      <w:r>
        <w:rPr>
          <w:spacing w:val="-4"/>
          <w:sz w:val="22"/>
        </w:rPr>
        <w:t xml:space="preserve"> </w:t>
      </w:r>
      <w:r>
        <w:rPr>
          <w:sz w:val="22"/>
        </w:rPr>
        <w:t>the</w:t>
      </w:r>
      <w:r>
        <w:rPr>
          <w:spacing w:val="-3"/>
          <w:sz w:val="22"/>
        </w:rPr>
        <w:t xml:space="preserve"> </w:t>
      </w:r>
      <w:r>
        <w:rPr>
          <w:sz w:val="22"/>
        </w:rPr>
        <w:t>performance</w:t>
      </w:r>
      <w:r>
        <w:rPr>
          <w:spacing w:val="-3"/>
          <w:sz w:val="22"/>
        </w:rPr>
        <w:t xml:space="preserve"> </w:t>
      </w:r>
      <w:r>
        <w:rPr>
          <w:sz w:val="22"/>
        </w:rPr>
        <w:t>and</w:t>
      </w:r>
      <w:r>
        <w:rPr>
          <w:spacing w:val="-3"/>
          <w:sz w:val="22"/>
        </w:rPr>
        <w:t xml:space="preserve"> </w:t>
      </w:r>
      <w:r>
        <w:rPr>
          <w:sz w:val="22"/>
        </w:rPr>
        <w:t>responsiveness</w:t>
      </w:r>
      <w:r>
        <w:rPr>
          <w:spacing w:val="-2"/>
          <w:sz w:val="22"/>
        </w:rPr>
        <w:t xml:space="preserve"> </w:t>
      </w:r>
      <w:r>
        <w:rPr>
          <w:sz w:val="22"/>
        </w:rPr>
        <w:t>of the service, causing delays or disruptions in the redirection process.</w:t>
      </w:r>
    </w:p>
    <w:p>
      <w:pPr>
        <w:pStyle w:val="12"/>
        <w:numPr>
          <w:ilvl w:val="1"/>
          <w:numId w:val="11"/>
        </w:numPr>
        <w:tabs>
          <w:tab w:val="left" w:pos="1256"/>
        </w:tabs>
        <w:spacing w:before="193" w:after="0" w:line="278" w:lineRule="auto"/>
        <w:ind w:left="1120" w:right="1461" w:firstLine="0"/>
        <w:jc w:val="both"/>
        <w:rPr>
          <w:sz w:val="22"/>
        </w:rPr>
      </w:pPr>
      <w:r>
        <w:rPr>
          <w:b/>
          <w:sz w:val="22"/>
        </w:rPr>
        <w:t>Customization:</w:t>
      </w:r>
      <w:r>
        <w:rPr>
          <w:b/>
          <w:spacing w:val="-4"/>
          <w:sz w:val="22"/>
        </w:rPr>
        <w:t xml:space="preserve"> </w:t>
      </w:r>
      <w:r>
        <w:rPr>
          <w:sz w:val="22"/>
        </w:rPr>
        <w:t>While</w:t>
      </w:r>
      <w:r>
        <w:rPr>
          <w:spacing w:val="-6"/>
          <w:sz w:val="22"/>
        </w:rPr>
        <w:t xml:space="preserve"> </w:t>
      </w:r>
      <w:r>
        <w:rPr>
          <w:sz w:val="22"/>
        </w:rPr>
        <w:t>some</w:t>
      </w:r>
      <w:r>
        <w:rPr>
          <w:spacing w:val="-3"/>
          <w:sz w:val="22"/>
        </w:rPr>
        <w:t xml:space="preserve"> </w:t>
      </w:r>
      <w:r>
        <w:rPr>
          <w:sz w:val="22"/>
        </w:rPr>
        <w:t>URL</w:t>
      </w:r>
      <w:r>
        <w:rPr>
          <w:spacing w:val="-6"/>
          <w:sz w:val="22"/>
        </w:rPr>
        <w:t xml:space="preserve"> </w:t>
      </w:r>
      <w:r>
        <w:rPr>
          <w:sz w:val="22"/>
        </w:rPr>
        <w:t>shortening</w:t>
      </w:r>
      <w:r>
        <w:rPr>
          <w:spacing w:val="-4"/>
          <w:sz w:val="22"/>
        </w:rPr>
        <w:t xml:space="preserve"> </w:t>
      </w:r>
      <w:r>
        <w:rPr>
          <w:sz w:val="22"/>
        </w:rPr>
        <w:t>services</w:t>
      </w:r>
      <w:r>
        <w:rPr>
          <w:spacing w:val="-4"/>
          <w:sz w:val="22"/>
        </w:rPr>
        <w:t xml:space="preserve"> </w:t>
      </w:r>
      <w:r>
        <w:rPr>
          <w:sz w:val="22"/>
        </w:rPr>
        <w:t>offer</w:t>
      </w:r>
      <w:r>
        <w:rPr>
          <w:spacing w:val="-3"/>
          <w:sz w:val="22"/>
        </w:rPr>
        <w:t xml:space="preserve"> </w:t>
      </w:r>
      <w:r>
        <w:rPr>
          <w:sz w:val="22"/>
        </w:rPr>
        <w:t>custom</w:t>
      </w:r>
      <w:r>
        <w:rPr>
          <w:spacing w:val="-3"/>
          <w:sz w:val="22"/>
        </w:rPr>
        <w:t xml:space="preserve"> </w:t>
      </w:r>
      <w:r>
        <w:rPr>
          <w:sz w:val="22"/>
        </w:rPr>
        <w:t>domain</w:t>
      </w:r>
      <w:r>
        <w:rPr>
          <w:spacing w:val="-4"/>
          <w:sz w:val="22"/>
        </w:rPr>
        <w:t xml:space="preserve"> </w:t>
      </w:r>
      <w:r>
        <w:rPr>
          <w:sz w:val="22"/>
        </w:rPr>
        <w:t>options,</w:t>
      </w:r>
      <w:r>
        <w:rPr>
          <w:spacing w:val="-5"/>
          <w:sz w:val="22"/>
        </w:rPr>
        <w:t xml:space="preserve"> </w:t>
      </w:r>
      <w:r>
        <w:rPr>
          <w:sz w:val="22"/>
        </w:rPr>
        <w:t>there</w:t>
      </w:r>
      <w:r>
        <w:rPr>
          <w:spacing w:val="-6"/>
          <w:sz w:val="22"/>
        </w:rPr>
        <w:t xml:space="preserve"> </w:t>
      </w:r>
      <w:r>
        <w:rPr>
          <w:sz w:val="22"/>
        </w:rPr>
        <w:t>may still be limitations</w:t>
      </w:r>
      <w:r>
        <w:rPr>
          <w:spacing w:val="-1"/>
          <w:sz w:val="22"/>
        </w:rPr>
        <w:t xml:space="preserve"> </w:t>
      </w:r>
      <w:r>
        <w:rPr>
          <w:sz w:val="22"/>
        </w:rPr>
        <w:t>in terms of branding</w:t>
      </w:r>
      <w:r>
        <w:rPr>
          <w:spacing w:val="-1"/>
          <w:sz w:val="22"/>
        </w:rPr>
        <w:t xml:space="preserve"> </w:t>
      </w:r>
      <w:r>
        <w:rPr>
          <w:sz w:val="22"/>
        </w:rPr>
        <w:t>and customization. Users may not have complete control over the appearance and branding of the shortened URLs.</w:t>
      </w:r>
    </w:p>
    <w:p>
      <w:pPr>
        <w:spacing w:after="0" w:line="278" w:lineRule="auto"/>
        <w:jc w:val="both"/>
        <w:rPr>
          <w:sz w:val="22"/>
        </w:rPr>
        <w:sectPr>
          <w:pgSz w:w="12240" w:h="15840"/>
          <w:pgMar w:top="1880" w:right="20" w:bottom="1940" w:left="320" w:header="271" w:footer="1679" w:gutter="0"/>
          <w:cols w:space="720" w:num="1"/>
        </w:sectPr>
      </w:pPr>
    </w:p>
    <w:p>
      <w:pPr>
        <w:pStyle w:val="5"/>
        <w:spacing w:before="245"/>
      </w:pPr>
      <w:r>
        <w:t>Proposed</w:t>
      </w:r>
      <w:r>
        <w:rPr>
          <w:spacing w:val="-5"/>
        </w:rPr>
        <w:t xml:space="preserve"> </w:t>
      </w:r>
      <w:r>
        <w:rPr>
          <w:spacing w:val="-2"/>
        </w:rPr>
        <w:t>Solution:</w:t>
      </w:r>
    </w:p>
    <w:p>
      <w:pPr>
        <w:pStyle w:val="8"/>
        <w:spacing w:before="239"/>
        <w:ind w:left="1120"/>
      </w:pPr>
      <w:r>
        <w:t>Proposed</w:t>
      </w:r>
      <w:r>
        <w:rPr>
          <w:spacing w:val="-6"/>
        </w:rPr>
        <w:t xml:space="preserve"> </w:t>
      </w:r>
      <w:r>
        <w:t>solution</w:t>
      </w:r>
      <w:r>
        <w:rPr>
          <w:spacing w:val="-7"/>
        </w:rPr>
        <w:t xml:space="preserve"> </w:t>
      </w:r>
      <w:r>
        <w:t>for</w:t>
      </w:r>
      <w:r>
        <w:rPr>
          <w:spacing w:val="-4"/>
        </w:rPr>
        <w:t xml:space="preserve"> </w:t>
      </w:r>
      <w:r>
        <w:t>developing</w:t>
      </w:r>
      <w:r>
        <w:rPr>
          <w:spacing w:val="-6"/>
        </w:rPr>
        <w:t xml:space="preserve"> </w:t>
      </w:r>
      <w:r>
        <w:t>a</w:t>
      </w:r>
      <w:r>
        <w:rPr>
          <w:spacing w:val="-5"/>
        </w:rPr>
        <w:t xml:space="preserve"> </w:t>
      </w:r>
      <w:r>
        <w:t>URL</w:t>
      </w:r>
      <w:r>
        <w:rPr>
          <w:spacing w:val="-5"/>
        </w:rPr>
        <w:t xml:space="preserve"> </w:t>
      </w:r>
      <w:r>
        <w:rPr>
          <w:spacing w:val="-2"/>
        </w:rPr>
        <w:t>shortener</w:t>
      </w:r>
    </w:p>
    <w:p>
      <w:pPr>
        <w:pStyle w:val="12"/>
        <w:numPr>
          <w:ilvl w:val="0"/>
          <w:numId w:val="12"/>
        </w:numPr>
        <w:tabs>
          <w:tab w:val="left" w:pos="1366"/>
        </w:tabs>
        <w:spacing w:before="237" w:after="0" w:line="276" w:lineRule="auto"/>
        <w:ind w:left="1120" w:right="1395" w:firstLine="0"/>
        <w:jc w:val="left"/>
        <w:rPr>
          <w:sz w:val="22"/>
        </w:rPr>
      </w:pPr>
      <w:r>
        <w:rPr>
          <w:b/>
          <w:sz w:val="22"/>
        </w:rPr>
        <w:t xml:space="preserve">Design the User Interface: </w:t>
      </w:r>
      <w:r>
        <w:rPr>
          <w:sz w:val="22"/>
        </w:rPr>
        <w:t>Create a GUI using Tkinter with appropriate widgets such as labels, text</w:t>
      </w:r>
      <w:r>
        <w:rPr>
          <w:spacing w:val="-3"/>
          <w:sz w:val="22"/>
        </w:rPr>
        <w:t xml:space="preserve"> </w:t>
      </w:r>
      <w:r>
        <w:rPr>
          <w:sz w:val="22"/>
        </w:rPr>
        <w:t>fields,</w:t>
      </w:r>
      <w:r>
        <w:rPr>
          <w:spacing w:val="-1"/>
          <w:sz w:val="22"/>
        </w:rPr>
        <w:t xml:space="preserve"> </w:t>
      </w:r>
      <w:r>
        <w:rPr>
          <w:sz w:val="22"/>
        </w:rPr>
        <w:t>buttons, and</w:t>
      </w:r>
      <w:r>
        <w:rPr>
          <w:spacing w:val="-4"/>
          <w:sz w:val="22"/>
        </w:rPr>
        <w:t xml:space="preserve"> </w:t>
      </w:r>
      <w:r>
        <w:rPr>
          <w:sz w:val="22"/>
        </w:rPr>
        <w:t>message</w:t>
      </w:r>
      <w:r>
        <w:rPr>
          <w:spacing w:val="-2"/>
          <w:sz w:val="22"/>
        </w:rPr>
        <w:t xml:space="preserve"> </w:t>
      </w:r>
      <w:r>
        <w:rPr>
          <w:sz w:val="22"/>
        </w:rPr>
        <w:t>boxes.</w:t>
      </w:r>
      <w:r>
        <w:rPr>
          <w:spacing w:val="-5"/>
          <w:sz w:val="22"/>
        </w:rPr>
        <w:t xml:space="preserve"> </w:t>
      </w:r>
      <w:r>
        <w:rPr>
          <w:sz w:val="22"/>
        </w:rPr>
        <w:t>Design</w:t>
      </w:r>
      <w:r>
        <w:rPr>
          <w:spacing w:val="-2"/>
          <w:sz w:val="22"/>
        </w:rPr>
        <w:t xml:space="preserve"> </w:t>
      </w:r>
      <w:r>
        <w:rPr>
          <w:sz w:val="22"/>
        </w:rPr>
        <w:t>the</w:t>
      </w:r>
      <w:r>
        <w:rPr>
          <w:spacing w:val="-2"/>
          <w:sz w:val="22"/>
        </w:rPr>
        <w:t xml:space="preserve"> </w:t>
      </w:r>
      <w:r>
        <w:rPr>
          <w:sz w:val="22"/>
        </w:rPr>
        <w:t>layout</w:t>
      </w:r>
      <w:r>
        <w:rPr>
          <w:spacing w:val="-3"/>
          <w:sz w:val="22"/>
        </w:rPr>
        <w:t xml:space="preserve"> </w:t>
      </w:r>
      <w:r>
        <w:rPr>
          <w:sz w:val="22"/>
        </w:rPr>
        <w:t>to</w:t>
      </w:r>
      <w:r>
        <w:rPr>
          <w:spacing w:val="-2"/>
          <w:sz w:val="22"/>
        </w:rPr>
        <w:t xml:space="preserve"> </w:t>
      </w:r>
      <w:r>
        <w:rPr>
          <w:sz w:val="22"/>
        </w:rPr>
        <w:t>include</w:t>
      </w:r>
      <w:r>
        <w:rPr>
          <w:spacing w:val="-2"/>
          <w:sz w:val="22"/>
        </w:rPr>
        <w:t xml:space="preserve"> </w:t>
      </w:r>
      <w:r>
        <w:rPr>
          <w:sz w:val="22"/>
        </w:rPr>
        <w:t>an</w:t>
      </w:r>
      <w:r>
        <w:rPr>
          <w:spacing w:val="-2"/>
          <w:sz w:val="22"/>
        </w:rPr>
        <w:t xml:space="preserve"> </w:t>
      </w:r>
      <w:r>
        <w:rPr>
          <w:sz w:val="22"/>
        </w:rPr>
        <w:t>input</w:t>
      </w:r>
      <w:r>
        <w:rPr>
          <w:spacing w:val="-3"/>
          <w:sz w:val="22"/>
        </w:rPr>
        <w:t xml:space="preserve"> </w:t>
      </w:r>
      <w:r>
        <w:rPr>
          <w:sz w:val="22"/>
        </w:rPr>
        <w:t>field</w:t>
      </w:r>
      <w:r>
        <w:rPr>
          <w:spacing w:val="-4"/>
          <w:sz w:val="22"/>
        </w:rPr>
        <w:t xml:space="preserve"> </w:t>
      </w:r>
      <w:r>
        <w:rPr>
          <w:sz w:val="22"/>
        </w:rPr>
        <w:t>for</w:t>
      </w:r>
      <w:r>
        <w:rPr>
          <w:spacing w:val="-3"/>
          <w:sz w:val="22"/>
        </w:rPr>
        <w:t xml:space="preserve"> </w:t>
      </w:r>
      <w:r>
        <w:rPr>
          <w:sz w:val="22"/>
        </w:rPr>
        <w:t>the long URL, a button for shortening, and a text field to display the shortened URL.</w:t>
      </w:r>
    </w:p>
    <w:p>
      <w:pPr>
        <w:pStyle w:val="12"/>
        <w:numPr>
          <w:ilvl w:val="0"/>
          <w:numId w:val="12"/>
        </w:numPr>
        <w:tabs>
          <w:tab w:val="left" w:pos="1366"/>
        </w:tabs>
        <w:spacing w:before="198" w:after="0" w:line="278" w:lineRule="auto"/>
        <w:ind w:left="1120" w:right="1643" w:firstLine="0"/>
        <w:jc w:val="left"/>
        <w:rPr>
          <w:sz w:val="22"/>
        </w:rPr>
      </w:pPr>
      <w:r>
        <w:rPr>
          <w:b/>
          <w:sz w:val="22"/>
        </w:rPr>
        <w:t xml:space="preserve">URL Shortening Logic: </w:t>
      </w:r>
      <w:r>
        <w:rPr>
          <w:sz w:val="22"/>
        </w:rPr>
        <w:t>Implement the URL shortening logic in Python. You can use a hashing</w:t>
      </w:r>
      <w:r>
        <w:rPr>
          <w:spacing w:val="-2"/>
          <w:sz w:val="22"/>
        </w:rPr>
        <w:t xml:space="preserve"> </w:t>
      </w:r>
      <w:r>
        <w:rPr>
          <w:sz w:val="22"/>
        </w:rPr>
        <w:t>algorithm</w:t>
      </w:r>
      <w:r>
        <w:rPr>
          <w:spacing w:val="-3"/>
          <w:sz w:val="22"/>
        </w:rPr>
        <w:t xml:space="preserve"> </w:t>
      </w:r>
      <w:r>
        <w:rPr>
          <w:sz w:val="22"/>
        </w:rPr>
        <w:t>or</w:t>
      </w:r>
      <w:r>
        <w:rPr>
          <w:spacing w:val="-3"/>
          <w:sz w:val="22"/>
        </w:rPr>
        <w:t xml:space="preserve"> </w:t>
      </w:r>
      <w:r>
        <w:rPr>
          <w:sz w:val="22"/>
        </w:rPr>
        <w:t>any</w:t>
      </w:r>
      <w:r>
        <w:rPr>
          <w:spacing w:val="-4"/>
          <w:sz w:val="22"/>
        </w:rPr>
        <w:t xml:space="preserve"> </w:t>
      </w:r>
      <w:r>
        <w:rPr>
          <w:sz w:val="22"/>
        </w:rPr>
        <w:t>other</w:t>
      </w:r>
      <w:r>
        <w:rPr>
          <w:spacing w:val="-3"/>
          <w:sz w:val="22"/>
        </w:rPr>
        <w:t xml:space="preserve"> </w:t>
      </w:r>
      <w:r>
        <w:rPr>
          <w:sz w:val="22"/>
        </w:rPr>
        <w:t>method</w:t>
      </w:r>
      <w:r>
        <w:rPr>
          <w:spacing w:val="-4"/>
          <w:sz w:val="22"/>
        </w:rPr>
        <w:t xml:space="preserve"> </w:t>
      </w:r>
      <w:r>
        <w:rPr>
          <w:sz w:val="22"/>
        </w:rPr>
        <w:t>to</w:t>
      </w:r>
      <w:r>
        <w:rPr>
          <w:spacing w:val="-4"/>
          <w:sz w:val="22"/>
        </w:rPr>
        <w:t xml:space="preserve"> </w:t>
      </w:r>
      <w:r>
        <w:rPr>
          <w:sz w:val="22"/>
        </w:rPr>
        <w:t>generate</w:t>
      </w:r>
      <w:r>
        <w:rPr>
          <w:spacing w:val="-2"/>
          <w:sz w:val="22"/>
        </w:rPr>
        <w:t xml:space="preserve"> </w:t>
      </w:r>
      <w:r>
        <w:rPr>
          <w:sz w:val="22"/>
        </w:rPr>
        <w:t>a</w:t>
      </w:r>
      <w:r>
        <w:rPr>
          <w:spacing w:val="-1"/>
          <w:sz w:val="22"/>
        </w:rPr>
        <w:t xml:space="preserve"> </w:t>
      </w:r>
      <w:r>
        <w:rPr>
          <w:sz w:val="22"/>
        </w:rPr>
        <w:t>unique</w:t>
      </w:r>
      <w:r>
        <w:rPr>
          <w:spacing w:val="-2"/>
          <w:sz w:val="22"/>
        </w:rPr>
        <w:t xml:space="preserve"> </w:t>
      </w:r>
      <w:r>
        <w:rPr>
          <w:sz w:val="22"/>
        </w:rPr>
        <w:t>shortened</w:t>
      </w:r>
      <w:r>
        <w:rPr>
          <w:spacing w:val="-2"/>
          <w:sz w:val="22"/>
        </w:rPr>
        <w:t xml:space="preserve"> </w:t>
      </w:r>
      <w:r>
        <w:rPr>
          <w:sz w:val="22"/>
        </w:rPr>
        <w:t>URL</w:t>
      </w:r>
      <w:r>
        <w:rPr>
          <w:spacing w:val="-2"/>
          <w:sz w:val="22"/>
        </w:rPr>
        <w:t xml:space="preserve"> </w:t>
      </w:r>
      <w:r>
        <w:rPr>
          <w:sz w:val="22"/>
        </w:rPr>
        <w:t>for</w:t>
      </w:r>
      <w:r>
        <w:rPr>
          <w:spacing w:val="-3"/>
          <w:sz w:val="22"/>
        </w:rPr>
        <w:t xml:space="preserve"> </w:t>
      </w:r>
      <w:r>
        <w:rPr>
          <w:sz w:val="22"/>
        </w:rPr>
        <w:t>the</w:t>
      </w:r>
      <w:r>
        <w:rPr>
          <w:spacing w:val="-2"/>
          <w:sz w:val="22"/>
        </w:rPr>
        <w:t xml:space="preserve"> </w:t>
      </w:r>
      <w:r>
        <w:rPr>
          <w:sz w:val="22"/>
        </w:rPr>
        <w:t>given</w:t>
      </w:r>
      <w:r>
        <w:rPr>
          <w:spacing w:val="-4"/>
          <w:sz w:val="22"/>
        </w:rPr>
        <w:t xml:space="preserve"> </w:t>
      </w:r>
      <w:r>
        <w:rPr>
          <w:sz w:val="22"/>
        </w:rPr>
        <w:t>long URL. Consider using libraries like `hashlib` or `shortuuid` for generating the shortened URLs</w:t>
      </w:r>
    </w:p>
    <w:p>
      <w:pPr>
        <w:pStyle w:val="12"/>
        <w:numPr>
          <w:ilvl w:val="0"/>
          <w:numId w:val="12"/>
        </w:numPr>
        <w:tabs>
          <w:tab w:val="left" w:pos="1366"/>
        </w:tabs>
        <w:spacing w:before="193" w:after="0" w:line="278" w:lineRule="auto"/>
        <w:ind w:left="1120" w:right="1353" w:firstLine="0"/>
        <w:jc w:val="left"/>
        <w:rPr>
          <w:sz w:val="22"/>
        </w:rPr>
      </w:pPr>
      <w:r>
        <w:rPr>
          <w:b/>
          <w:sz w:val="22"/>
        </w:rPr>
        <w:t xml:space="preserve">Handle Button Clicks: </w:t>
      </w:r>
      <w:r>
        <w:rPr>
          <w:sz w:val="22"/>
        </w:rPr>
        <w:t>Write functions to handle button clicks. When the "Shorten" button is clicked, retrieve</w:t>
      </w:r>
      <w:r>
        <w:rPr>
          <w:spacing w:val="-4"/>
          <w:sz w:val="22"/>
        </w:rPr>
        <w:t xml:space="preserve"> </w:t>
      </w:r>
      <w:r>
        <w:rPr>
          <w:sz w:val="22"/>
        </w:rPr>
        <w:t>the</w:t>
      </w:r>
      <w:r>
        <w:rPr>
          <w:spacing w:val="-4"/>
          <w:sz w:val="22"/>
        </w:rPr>
        <w:t xml:space="preserve"> </w:t>
      </w:r>
      <w:r>
        <w:rPr>
          <w:sz w:val="22"/>
        </w:rPr>
        <w:t>input</w:t>
      </w:r>
      <w:r>
        <w:rPr>
          <w:spacing w:val="-3"/>
          <w:sz w:val="22"/>
        </w:rPr>
        <w:t xml:space="preserve"> </w:t>
      </w:r>
      <w:r>
        <w:rPr>
          <w:sz w:val="22"/>
        </w:rPr>
        <w:t>from</w:t>
      </w:r>
      <w:r>
        <w:rPr>
          <w:spacing w:val="-3"/>
          <w:sz w:val="22"/>
        </w:rPr>
        <w:t xml:space="preserve"> </w:t>
      </w:r>
      <w:r>
        <w:rPr>
          <w:sz w:val="22"/>
        </w:rPr>
        <w:t>the</w:t>
      </w:r>
      <w:r>
        <w:rPr>
          <w:spacing w:val="-4"/>
          <w:sz w:val="22"/>
        </w:rPr>
        <w:t xml:space="preserve"> </w:t>
      </w:r>
      <w:r>
        <w:rPr>
          <w:sz w:val="22"/>
        </w:rPr>
        <w:t>long</w:t>
      </w:r>
      <w:r>
        <w:rPr>
          <w:spacing w:val="-2"/>
          <w:sz w:val="22"/>
        </w:rPr>
        <w:t xml:space="preserve"> </w:t>
      </w:r>
      <w:r>
        <w:rPr>
          <w:sz w:val="22"/>
        </w:rPr>
        <w:t>URL</w:t>
      </w:r>
      <w:r>
        <w:rPr>
          <w:spacing w:val="-4"/>
          <w:sz w:val="22"/>
        </w:rPr>
        <w:t xml:space="preserve"> </w:t>
      </w:r>
      <w:r>
        <w:rPr>
          <w:sz w:val="22"/>
        </w:rPr>
        <w:t>field</w:t>
      </w:r>
      <w:r>
        <w:rPr>
          <w:spacing w:val="-4"/>
          <w:sz w:val="22"/>
        </w:rPr>
        <w:t xml:space="preserve"> </w:t>
      </w:r>
      <w:r>
        <w:rPr>
          <w:sz w:val="22"/>
        </w:rPr>
        <w:t>and</w:t>
      </w:r>
      <w:r>
        <w:rPr>
          <w:spacing w:val="-2"/>
          <w:sz w:val="22"/>
        </w:rPr>
        <w:t xml:space="preserve"> </w:t>
      </w:r>
      <w:r>
        <w:rPr>
          <w:sz w:val="22"/>
        </w:rPr>
        <w:t>pass</w:t>
      </w:r>
      <w:r>
        <w:rPr>
          <w:spacing w:val="-2"/>
          <w:sz w:val="22"/>
        </w:rPr>
        <w:t xml:space="preserve"> </w:t>
      </w:r>
      <w:r>
        <w:rPr>
          <w:sz w:val="22"/>
        </w:rPr>
        <w:t>it</w:t>
      </w:r>
      <w:r>
        <w:rPr>
          <w:spacing w:val="-3"/>
          <w:sz w:val="22"/>
        </w:rPr>
        <w:t xml:space="preserve"> </w:t>
      </w:r>
      <w:r>
        <w:rPr>
          <w:sz w:val="22"/>
        </w:rPr>
        <w:t>to</w:t>
      </w:r>
      <w:r>
        <w:rPr>
          <w:spacing w:val="-4"/>
          <w:sz w:val="22"/>
        </w:rPr>
        <w:t xml:space="preserve"> </w:t>
      </w:r>
      <w:r>
        <w:rPr>
          <w:sz w:val="22"/>
        </w:rPr>
        <w:t>the</w:t>
      </w:r>
      <w:r>
        <w:rPr>
          <w:spacing w:val="-2"/>
          <w:sz w:val="22"/>
        </w:rPr>
        <w:t xml:space="preserve"> </w:t>
      </w:r>
      <w:r>
        <w:rPr>
          <w:sz w:val="22"/>
        </w:rPr>
        <w:t>URL</w:t>
      </w:r>
      <w:r>
        <w:rPr>
          <w:spacing w:val="-4"/>
          <w:sz w:val="22"/>
        </w:rPr>
        <w:t xml:space="preserve"> </w:t>
      </w:r>
      <w:r>
        <w:rPr>
          <w:sz w:val="22"/>
        </w:rPr>
        <w:t>shortening</w:t>
      </w:r>
      <w:r>
        <w:rPr>
          <w:spacing w:val="-2"/>
          <w:sz w:val="22"/>
        </w:rPr>
        <w:t xml:space="preserve"> </w:t>
      </w:r>
      <w:r>
        <w:rPr>
          <w:sz w:val="22"/>
        </w:rPr>
        <w:t>logic.</w:t>
      </w:r>
      <w:r>
        <w:rPr>
          <w:spacing w:val="-3"/>
          <w:sz w:val="22"/>
        </w:rPr>
        <w:t xml:space="preserve"> </w:t>
      </w:r>
      <w:r>
        <w:rPr>
          <w:sz w:val="22"/>
        </w:rPr>
        <w:t>Display the shortened URL in the text field</w:t>
      </w:r>
    </w:p>
    <w:p>
      <w:pPr>
        <w:pStyle w:val="12"/>
        <w:numPr>
          <w:ilvl w:val="0"/>
          <w:numId w:val="12"/>
        </w:numPr>
        <w:tabs>
          <w:tab w:val="left" w:pos="1366"/>
        </w:tabs>
        <w:spacing w:before="192" w:after="0" w:line="280" w:lineRule="auto"/>
        <w:ind w:left="1120" w:right="1629" w:firstLine="0"/>
        <w:jc w:val="left"/>
        <w:rPr>
          <w:sz w:val="22"/>
        </w:rPr>
      </w:pPr>
      <w:r>
        <w:rPr>
          <w:b/>
          <w:sz w:val="22"/>
        </w:rPr>
        <w:t>Copy</w:t>
      </w:r>
      <w:r>
        <w:rPr>
          <w:b/>
          <w:spacing w:val="-4"/>
          <w:sz w:val="22"/>
        </w:rPr>
        <w:t xml:space="preserve"> </w:t>
      </w:r>
      <w:r>
        <w:rPr>
          <w:b/>
          <w:sz w:val="22"/>
        </w:rPr>
        <w:t>to</w:t>
      </w:r>
      <w:r>
        <w:rPr>
          <w:b/>
          <w:spacing w:val="-2"/>
          <w:sz w:val="22"/>
        </w:rPr>
        <w:t xml:space="preserve"> </w:t>
      </w:r>
      <w:r>
        <w:rPr>
          <w:b/>
          <w:sz w:val="22"/>
        </w:rPr>
        <w:t>Clipboard:</w:t>
      </w:r>
      <w:r>
        <w:rPr>
          <w:b/>
          <w:spacing w:val="-2"/>
          <w:sz w:val="22"/>
        </w:rPr>
        <w:t xml:space="preserve"> </w:t>
      </w:r>
      <w:r>
        <w:rPr>
          <w:sz w:val="22"/>
        </w:rPr>
        <w:t>Implement</w:t>
      </w:r>
      <w:r>
        <w:rPr>
          <w:spacing w:val="-5"/>
          <w:sz w:val="22"/>
        </w:rPr>
        <w:t xml:space="preserve"> </w:t>
      </w:r>
      <w:r>
        <w:rPr>
          <w:sz w:val="22"/>
        </w:rPr>
        <w:t>the</w:t>
      </w:r>
      <w:r>
        <w:rPr>
          <w:spacing w:val="-4"/>
          <w:sz w:val="22"/>
        </w:rPr>
        <w:t xml:space="preserve"> </w:t>
      </w:r>
      <w:r>
        <w:rPr>
          <w:sz w:val="22"/>
        </w:rPr>
        <w:t>functionality</w:t>
      </w:r>
      <w:r>
        <w:rPr>
          <w:spacing w:val="-1"/>
          <w:sz w:val="22"/>
        </w:rPr>
        <w:t xml:space="preserve"> </w:t>
      </w:r>
      <w:r>
        <w:rPr>
          <w:sz w:val="22"/>
        </w:rPr>
        <w:t>to</w:t>
      </w:r>
      <w:r>
        <w:rPr>
          <w:spacing w:val="-4"/>
          <w:sz w:val="22"/>
        </w:rPr>
        <w:t xml:space="preserve"> </w:t>
      </w:r>
      <w:r>
        <w:rPr>
          <w:sz w:val="22"/>
        </w:rPr>
        <w:t>copy</w:t>
      </w:r>
      <w:r>
        <w:rPr>
          <w:spacing w:val="-4"/>
          <w:sz w:val="22"/>
        </w:rPr>
        <w:t xml:space="preserve"> </w:t>
      </w:r>
      <w:r>
        <w:rPr>
          <w:sz w:val="22"/>
        </w:rPr>
        <w:t>the</w:t>
      </w:r>
      <w:r>
        <w:rPr>
          <w:spacing w:val="-4"/>
          <w:sz w:val="22"/>
        </w:rPr>
        <w:t xml:space="preserve"> </w:t>
      </w:r>
      <w:r>
        <w:rPr>
          <w:sz w:val="22"/>
        </w:rPr>
        <w:t>shortened</w:t>
      </w:r>
      <w:r>
        <w:rPr>
          <w:spacing w:val="-7"/>
          <w:sz w:val="22"/>
        </w:rPr>
        <w:t xml:space="preserve"> </w:t>
      </w:r>
      <w:r>
        <w:rPr>
          <w:sz w:val="22"/>
        </w:rPr>
        <w:t>URL</w:t>
      </w:r>
      <w:r>
        <w:rPr>
          <w:spacing w:val="-2"/>
          <w:sz w:val="22"/>
        </w:rPr>
        <w:t xml:space="preserve"> </w:t>
      </w:r>
      <w:r>
        <w:rPr>
          <w:sz w:val="22"/>
        </w:rPr>
        <w:t>to</w:t>
      </w:r>
      <w:r>
        <w:rPr>
          <w:spacing w:val="-4"/>
          <w:sz w:val="22"/>
        </w:rPr>
        <w:t xml:space="preserve"> </w:t>
      </w:r>
      <w:r>
        <w:rPr>
          <w:sz w:val="22"/>
        </w:rPr>
        <w:t>the</w:t>
      </w:r>
      <w:r>
        <w:rPr>
          <w:spacing w:val="-2"/>
          <w:sz w:val="22"/>
        </w:rPr>
        <w:t xml:space="preserve"> </w:t>
      </w:r>
      <w:r>
        <w:rPr>
          <w:sz w:val="22"/>
        </w:rPr>
        <w:t>clipboard when the user clicks a "Copy" button. You can utilize the `pyperclip` library to achieve this.</w:t>
      </w:r>
    </w:p>
    <w:p>
      <w:pPr>
        <w:pStyle w:val="12"/>
        <w:numPr>
          <w:ilvl w:val="0"/>
          <w:numId w:val="12"/>
        </w:numPr>
        <w:tabs>
          <w:tab w:val="left" w:pos="1366"/>
        </w:tabs>
        <w:spacing w:before="191" w:after="0" w:line="278" w:lineRule="auto"/>
        <w:ind w:left="1120" w:right="1545" w:firstLine="0"/>
        <w:jc w:val="left"/>
        <w:rPr>
          <w:sz w:val="22"/>
        </w:rPr>
      </w:pPr>
      <w:r>
        <w:rPr>
          <w:b/>
          <w:sz w:val="22"/>
        </w:rPr>
        <w:t>Error</w:t>
      </w:r>
      <w:r>
        <w:rPr>
          <w:b/>
          <w:spacing w:val="-2"/>
          <w:sz w:val="22"/>
        </w:rPr>
        <w:t xml:space="preserve"> </w:t>
      </w:r>
      <w:r>
        <w:rPr>
          <w:b/>
          <w:sz w:val="22"/>
        </w:rPr>
        <w:t>Handling:</w:t>
      </w:r>
      <w:r>
        <w:rPr>
          <w:b/>
          <w:spacing w:val="-3"/>
          <w:sz w:val="22"/>
        </w:rPr>
        <w:t xml:space="preserve"> </w:t>
      </w:r>
      <w:r>
        <w:rPr>
          <w:sz w:val="22"/>
        </w:rPr>
        <w:t>Implement</w:t>
      </w:r>
      <w:r>
        <w:rPr>
          <w:spacing w:val="-4"/>
          <w:sz w:val="22"/>
        </w:rPr>
        <w:t xml:space="preserve"> </w:t>
      </w:r>
      <w:r>
        <w:rPr>
          <w:sz w:val="22"/>
        </w:rPr>
        <w:t>error</w:t>
      </w:r>
      <w:r>
        <w:rPr>
          <w:spacing w:val="-4"/>
          <w:sz w:val="22"/>
        </w:rPr>
        <w:t xml:space="preserve"> </w:t>
      </w:r>
      <w:r>
        <w:rPr>
          <w:sz w:val="22"/>
        </w:rPr>
        <w:t>handling</w:t>
      </w:r>
      <w:r>
        <w:rPr>
          <w:spacing w:val="-3"/>
          <w:sz w:val="22"/>
        </w:rPr>
        <w:t xml:space="preserve"> </w:t>
      </w:r>
      <w:r>
        <w:rPr>
          <w:sz w:val="22"/>
        </w:rPr>
        <w:t>to</w:t>
      </w:r>
      <w:r>
        <w:rPr>
          <w:spacing w:val="-7"/>
          <w:sz w:val="22"/>
        </w:rPr>
        <w:t xml:space="preserve"> </w:t>
      </w:r>
      <w:r>
        <w:rPr>
          <w:sz w:val="22"/>
        </w:rPr>
        <w:t>handle</w:t>
      </w:r>
      <w:r>
        <w:rPr>
          <w:spacing w:val="-3"/>
          <w:sz w:val="22"/>
        </w:rPr>
        <w:t xml:space="preserve"> </w:t>
      </w:r>
      <w:r>
        <w:rPr>
          <w:sz w:val="22"/>
        </w:rPr>
        <w:t>potential</w:t>
      </w:r>
      <w:r>
        <w:rPr>
          <w:spacing w:val="-4"/>
          <w:sz w:val="22"/>
        </w:rPr>
        <w:t xml:space="preserve"> </w:t>
      </w:r>
      <w:r>
        <w:rPr>
          <w:sz w:val="22"/>
        </w:rPr>
        <w:t>errors</w:t>
      </w:r>
      <w:r>
        <w:rPr>
          <w:spacing w:val="-2"/>
          <w:sz w:val="22"/>
        </w:rPr>
        <w:t xml:space="preserve"> </w:t>
      </w:r>
      <w:r>
        <w:rPr>
          <w:sz w:val="22"/>
        </w:rPr>
        <w:t>such</w:t>
      </w:r>
      <w:r>
        <w:rPr>
          <w:spacing w:val="-3"/>
          <w:sz w:val="22"/>
        </w:rPr>
        <w:t xml:space="preserve"> </w:t>
      </w:r>
      <w:r>
        <w:rPr>
          <w:sz w:val="22"/>
        </w:rPr>
        <w:t>as</w:t>
      </w:r>
      <w:r>
        <w:rPr>
          <w:spacing w:val="-3"/>
          <w:sz w:val="22"/>
        </w:rPr>
        <w:t xml:space="preserve"> </w:t>
      </w:r>
      <w:r>
        <w:rPr>
          <w:sz w:val="22"/>
        </w:rPr>
        <w:t>invalid</w:t>
      </w:r>
      <w:r>
        <w:rPr>
          <w:spacing w:val="-3"/>
          <w:sz w:val="22"/>
        </w:rPr>
        <w:t xml:space="preserve"> </w:t>
      </w:r>
      <w:r>
        <w:rPr>
          <w:sz w:val="22"/>
        </w:rPr>
        <w:t>URLs</w:t>
      </w:r>
      <w:r>
        <w:rPr>
          <w:spacing w:val="-3"/>
          <w:sz w:val="22"/>
        </w:rPr>
        <w:t xml:space="preserve"> </w:t>
      </w:r>
      <w:r>
        <w:rPr>
          <w:sz w:val="22"/>
        </w:rPr>
        <w:t>or failures in the URL shortening process. Display appropriate error messages using message boxes or status labels.</w:t>
      </w:r>
    </w:p>
    <w:p>
      <w:pPr>
        <w:pStyle w:val="12"/>
        <w:numPr>
          <w:ilvl w:val="0"/>
          <w:numId w:val="12"/>
        </w:numPr>
        <w:tabs>
          <w:tab w:val="left" w:pos="1364"/>
        </w:tabs>
        <w:spacing w:before="192" w:after="0" w:line="278" w:lineRule="auto"/>
        <w:ind w:left="1120" w:right="1595" w:firstLine="0"/>
        <w:jc w:val="both"/>
        <w:rPr>
          <w:sz w:val="22"/>
        </w:rPr>
      </w:pPr>
      <w:r>
        <w:rPr>
          <w:b/>
          <w:sz w:val="22"/>
        </w:rPr>
        <w:t>Testing</w:t>
      </w:r>
      <w:r>
        <w:rPr>
          <w:b/>
          <w:spacing w:val="-4"/>
          <w:sz w:val="22"/>
        </w:rPr>
        <w:t xml:space="preserve"> </w:t>
      </w:r>
      <w:r>
        <w:rPr>
          <w:b/>
          <w:sz w:val="22"/>
        </w:rPr>
        <w:t>and</w:t>
      </w:r>
      <w:r>
        <w:rPr>
          <w:b/>
          <w:spacing w:val="-1"/>
          <w:sz w:val="22"/>
        </w:rPr>
        <w:t xml:space="preserve"> </w:t>
      </w:r>
      <w:r>
        <w:rPr>
          <w:b/>
          <w:sz w:val="22"/>
        </w:rPr>
        <w:t xml:space="preserve">Validation: </w:t>
      </w:r>
      <w:r>
        <w:rPr>
          <w:sz w:val="22"/>
        </w:rPr>
        <w:t>Thoroughly test</w:t>
      </w:r>
      <w:r>
        <w:rPr>
          <w:spacing w:val="-2"/>
          <w:sz w:val="22"/>
        </w:rPr>
        <w:t xml:space="preserve"> </w:t>
      </w:r>
      <w:r>
        <w:rPr>
          <w:sz w:val="22"/>
        </w:rPr>
        <w:t>the</w:t>
      </w:r>
      <w:r>
        <w:rPr>
          <w:spacing w:val="-6"/>
          <w:sz w:val="22"/>
        </w:rPr>
        <w:t xml:space="preserve"> </w:t>
      </w:r>
      <w:r>
        <w:rPr>
          <w:sz w:val="22"/>
        </w:rPr>
        <w:t>application</w:t>
      </w:r>
      <w:r>
        <w:rPr>
          <w:spacing w:val="-1"/>
          <w:sz w:val="22"/>
        </w:rPr>
        <w:t xml:space="preserve"> </w:t>
      </w:r>
      <w:r>
        <w:rPr>
          <w:sz w:val="22"/>
        </w:rPr>
        <w:t>by entering</w:t>
      </w:r>
      <w:r>
        <w:rPr>
          <w:spacing w:val="-1"/>
          <w:sz w:val="22"/>
        </w:rPr>
        <w:t xml:space="preserve"> </w:t>
      </w:r>
      <w:r>
        <w:rPr>
          <w:sz w:val="22"/>
        </w:rPr>
        <w:t>various</w:t>
      </w:r>
      <w:r>
        <w:rPr>
          <w:spacing w:val="-1"/>
          <w:sz w:val="22"/>
        </w:rPr>
        <w:t xml:space="preserve"> </w:t>
      </w:r>
      <w:r>
        <w:rPr>
          <w:sz w:val="22"/>
        </w:rPr>
        <w:t>long</w:t>
      </w:r>
      <w:r>
        <w:rPr>
          <w:spacing w:val="-1"/>
          <w:sz w:val="22"/>
        </w:rPr>
        <w:t xml:space="preserve"> </w:t>
      </w:r>
      <w:r>
        <w:rPr>
          <w:sz w:val="22"/>
        </w:rPr>
        <w:t>URLs</w:t>
      </w:r>
      <w:r>
        <w:rPr>
          <w:spacing w:val="-1"/>
          <w:sz w:val="22"/>
        </w:rPr>
        <w:t xml:space="preserve"> </w:t>
      </w:r>
      <w:r>
        <w:rPr>
          <w:sz w:val="22"/>
        </w:rPr>
        <w:t>and verifying</w:t>
      </w:r>
      <w:r>
        <w:rPr>
          <w:spacing w:val="-3"/>
          <w:sz w:val="22"/>
        </w:rPr>
        <w:t xml:space="preserve"> </w:t>
      </w:r>
      <w:r>
        <w:rPr>
          <w:sz w:val="22"/>
        </w:rPr>
        <w:t>that</w:t>
      </w:r>
      <w:r>
        <w:rPr>
          <w:spacing w:val="-2"/>
          <w:sz w:val="22"/>
        </w:rPr>
        <w:t xml:space="preserve"> </w:t>
      </w:r>
      <w:r>
        <w:rPr>
          <w:sz w:val="22"/>
        </w:rPr>
        <w:t>the</w:t>
      </w:r>
      <w:r>
        <w:rPr>
          <w:spacing w:val="-3"/>
          <w:sz w:val="22"/>
        </w:rPr>
        <w:t xml:space="preserve"> </w:t>
      </w:r>
      <w:r>
        <w:rPr>
          <w:sz w:val="22"/>
        </w:rPr>
        <w:t>shortened</w:t>
      </w:r>
      <w:r>
        <w:rPr>
          <w:spacing w:val="-1"/>
          <w:sz w:val="22"/>
        </w:rPr>
        <w:t xml:space="preserve"> </w:t>
      </w:r>
      <w:r>
        <w:rPr>
          <w:sz w:val="22"/>
        </w:rPr>
        <w:t>URLs</w:t>
      </w:r>
      <w:r>
        <w:rPr>
          <w:spacing w:val="-1"/>
          <w:sz w:val="22"/>
        </w:rPr>
        <w:t xml:space="preserve"> </w:t>
      </w:r>
      <w:r>
        <w:rPr>
          <w:sz w:val="22"/>
        </w:rPr>
        <w:t>are</w:t>
      </w:r>
      <w:r>
        <w:rPr>
          <w:spacing w:val="-3"/>
          <w:sz w:val="22"/>
        </w:rPr>
        <w:t xml:space="preserve"> </w:t>
      </w:r>
      <w:r>
        <w:rPr>
          <w:sz w:val="22"/>
        </w:rPr>
        <w:t>generated</w:t>
      </w:r>
      <w:r>
        <w:rPr>
          <w:spacing w:val="-6"/>
          <w:sz w:val="22"/>
        </w:rPr>
        <w:t xml:space="preserve"> </w:t>
      </w:r>
      <w:r>
        <w:rPr>
          <w:sz w:val="22"/>
        </w:rPr>
        <w:t>correctly.</w:t>
      </w:r>
      <w:r>
        <w:rPr>
          <w:spacing w:val="-2"/>
          <w:sz w:val="22"/>
        </w:rPr>
        <w:t xml:space="preserve"> </w:t>
      </w:r>
      <w:r>
        <w:rPr>
          <w:sz w:val="22"/>
        </w:rPr>
        <w:t>Validate</w:t>
      </w:r>
      <w:r>
        <w:rPr>
          <w:spacing w:val="-1"/>
          <w:sz w:val="22"/>
        </w:rPr>
        <w:t xml:space="preserve"> </w:t>
      </w:r>
      <w:r>
        <w:rPr>
          <w:sz w:val="22"/>
        </w:rPr>
        <w:t>the</w:t>
      </w:r>
      <w:r>
        <w:rPr>
          <w:spacing w:val="-6"/>
          <w:sz w:val="22"/>
        </w:rPr>
        <w:t xml:space="preserve"> </w:t>
      </w:r>
      <w:r>
        <w:rPr>
          <w:sz w:val="22"/>
        </w:rPr>
        <w:t>functionality by</w:t>
      </w:r>
      <w:r>
        <w:rPr>
          <w:spacing w:val="-3"/>
          <w:sz w:val="22"/>
        </w:rPr>
        <w:t xml:space="preserve"> </w:t>
      </w:r>
      <w:r>
        <w:rPr>
          <w:sz w:val="22"/>
        </w:rPr>
        <w:t>clicking the</w:t>
      </w:r>
      <w:r>
        <w:rPr>
          <w:spacing w:val="-4"/>
          <w:sz w:val="22"/>
        </w:rPr>
        <w:t xml:space="preserve"> </w:t>
      </w:r>
      <w:r>
        <w:rPr>
          <w:sz w:val="22"/>
        </w:rPr>
        <w:t>"Copy"</w:t>
      </w:r>
      <w:r>
        <w:rPr>
          <w:spacing w:val="-3"/>
          <w:sz w:val="22"/>
        </w:rPr>
        <w:t xml:space="preserve"> </w:t>
      </w:r>
      <w:r>
        <w:rPr>
          <w:sz w:val="22"/>
        </w:rPr>
        <w:t>button</w:t>
      </w:r>
      <w:r>
        <w:rPr>
          <w:spacing w:val="-2"/>
          <w:sz w:val="22"/>
        </w:rPr>
        <w:t xml:space="preserve"> </w:t>
      </w:r>
      <w:r>
        <w:rPr>
          <w:sz w:val="22"/>
        </w:rPr>
        <w:t>and</w:t>
      </w:r>
      <w:r>
        <w:rPr>
          <w:spacing w:val="-4"/>
          <w:sz w:val="22"/>
        </w:rPr>
        <w:t xml:space="preserve"> </w:t>
      </w:r>
      <w:r>
        <w:rPr>
          <w:sz w:val="22"/>
        </w:rPr>
        <w:t>ensuring</w:t>
      </w:r>
      <w:r>
        <w:rPr>
          <w:spacing w:val="-2"/>
          <w:sz w:val="22"/>
        </w:rPr>
        <w:t xml:space="preserve"> </w:t>
      </w:r>
      <w:r>
        <w:rPr>
          <w:sz w:val="22"/>
        </w:rPr>
        <w:t>that</w:t>
      </w:r>
      <w:r>
        <w:rPr>
          <w:spacing w:val="-3"/>
          <w:sz w:val="22"/>
        </w:rPr>
        <w:t xml:space="preserve"> </w:t>
      </w:r>
      <w:r>
        <w:rPr>
          <w:sz w:val="22"/>
        </w:rPr>
        <w:t>the</w:t>
      </w:r>
      <w:r>
        <w:rPr>
          <w:spacing w:val="-4"/>
          <w:sz w:val="22"/>
        </w:rPr>
        <w:t xml:space="preserve"> </w:t>
      </w:r>
      <w:r>
        <w:rPr>
          <w:sz w:val="22"/>
        </w:rPr>
        <w:t>shortened</w:t>
      </w:r>
      <w:r>
        <w:rPr>
          <w:spacing w:val="-4"/>
          <w:sz w:val="22"/>
        </w:rPr>
        <w:t xml:space="preserve"> </w:t>
      </w:r>
      <w:r>
        <w:rPr>
          <w:sz w:val="22"/>
        </w:rPr>
        <w:t>URL</w:t>
      </w:r>
      <w:r>
        <w:rPr>
          <w:spacing w:val="-2"/>
          <w:sz w:val="22"/>
        </w:rPr>
        <w:t xml:space="preserve"> </w:t>
      </w:r>
      <w:r>
        <w:rPr>
          <w:sz w:val="22"/>
        </w:rPr>
        <w:t>is</w:t>
      </w:r>
      <w:r>
        <w:rPr>
          <w:spacing w:val="-2"/>
          <w:sz w:val="22"/>
        </w:rPr>
        <w:t xml:space="preserve"> </w:t>
      </w:r>
      <w:r>
        <w:rPr>
          <w:sz w:val="22"/>
        </w:rPr>
        <w:t>successfully</w:t>
      </w:r>
      <w:r>
        <w:rPr>
          <w:spacing w:val="-4"/>
          <w:sz w:val="22"/>
        </w:rPr>
        <w:t xml:space="preserve"> </w:t>
      </w:r>
      <w:r>
        <w:rPr>
          <w:sz w:val="22"/>
        </w:rPr>
        <w:t>copied</w:t>
      </w:r>
      <w:r>
        <w:rPr>
          <w:spacing w:val="-2"/>
          <w:sz w:val="22"/>
        </w:rPr>
        <w:t xml:space="preserve"> </w:t>
      </w:r>
      <w:r>
        <w:rPr>
          <w:sz w:val="22"/>
        </w:rPr>
        <w:t>to</w:t>
      </w:r>
      <w:r>
        <w:rPr>
          <w:spacing w:val="-4"/>
          <w:sz w:val="22"/>
        </w:rPr>
        <w:t xml:space="preserve"> </w:t>
      </w:r>
      <w:r>
        <w:rPr>
          <w:sz w:val="22"/>
        </w:rPr>
        <w:t>the</w:t>
      </w:r>
      <w:r>
        <w:rPr>
          <w:spacing w:val="-4"/>
          <w:sz w:val="22"/>
        </w:rPr>
        <w:t xml:space="preserve"> </w:t>
      </w:r>
      <w:r>
        <w:rPr>
          <w:sz w:val="22"/>
        </w:rPr>
        <w:t>clipboard.</w:t>
      </w:r>
    </w:p>
    <w:p>
      <w:pPr>
        <w:pStyle w:val="12"/>
        <w:numPr>
          <w:ilvl w:val="0"/>
          <w:numId w:val="12"/>
        </w:numPr>
        <w:tabs>
          <w:tab w:val="left" w:pos="1366"/>
        </w:tabs>
        <w:spacing w:before="193" w:after="0" w:line="278" w:lineRule="auto"/>
        <w:ind w:left="1120" w:right="1557" w:firstLine="0"/>
        <w:jc w:val="left"/>
        <w:rPr>
          <w:sz w:val="22"/>
        </w:rPr>
      </w:pPr>
      <w:r>
        <w:rPr>
          <w:b/>
          <w:sz w:val="22"/>
        </w:rPr>
        <w:t xml:space="preserve">Documentation: </w:t>
      </w:r>
      <w:r>
        <w:rPr>
          <w:sz w:val="22"/>
        </w:rPr>
        <w:t>Document the code, including explanations of the design choices and implementation details. Provide clear instructions on how to run the application and any dependencies</w:t>
      </w:r>
      <w:r>
        <w:rPr>
          <w:spacing w:val="-3"/>
          <w:sz w:val="22"/>
        </w:rPr>
        <w:t xml:space="preserve"> </w:t>
      </w:r>
      <w:r>
        <w:rPr>
          <w:sz w:val="22"/>
        </w:rPr>
        <w:t>required.</w:t>
      </w:r>
      <w:r>
        <w:rPr>
          <w:spacing w:val="-4"/>
          <w:sz w:val="22"/>
        </w:rPr>
        <w:t xml:space="preserve"> </w:t>
      </w:r>
      <w:r>
        <w:rPr>
          <w:sz w:val="22"/>
        </w:rPr>
        <w:t>Also,</w:t>
      </w:r>
      <w:r>
        <w:rPr>
          <w:spacing w:val="-1"/>
          <w:sz w:val="22"/>
        </w:rPr>
        <w:t xml:space="preserve"> </w:t>
      </w:r>
      <w:r>
        <w:rPr>
          <w:sz w:val="22"/>
        </w:rPr>
        <w:t>include</w:t>
      </w:r>
      <w:r>
        <w:rPr>
          <w:spacing w:val="-3"/>
          <w:sz w:val="22"/>
        </w:rPr>
        <w:t xml:space="preserve"> </w:t>
      </w:r>
      <w:r>
        <w:rPr>
          <w:sz w:val="22"/>
        </w:rPr>
        <w:t>a</w:t>
      </w:r>
      <w:r>
        <w:rPr>
          <w:spacing w:val="-3"/>
          <w:sz w:val="22"/>
        </w:rPr>
        <w:t xml:space="preserve"> </w:t>
      </w:r>
      <w:r>
        <w:rPr>
          <w:sz w:val="22"/>
        </w:rPr>
        <w:t>user</w:t>
      </w:r>
      <w:r>
        <w:rPr>
          <w:spacing w:val="-4"/>
          <w:sz w:val="22"/>
        </w:rPr>
        <w:t xml:space="preserve"> </w:t>
      </w:r>
      <w:r>
        <w:rPr>
          <w:sz w:val="22"/>
        </w:rPr>
        <w:t>guide</w:t>
      </w:r>
      <w:r>
        <w:rPr>
          <w:spacing w:val="-4"/>
          <w:sz w:val="22"/>
        </w:rPr>
        <w:t xml:space="preserve"> </w:t>
      </w:r>
      <w:r>
        <w:rPr>
          <w:sz w:val="22"/>
        </w:rPr>
        <w:t>that</w:t>
      </w:r>
      <w:r>
        <w:rPr>
          <w:spacing w:val="-2"/>
          <w:sz w:val="22"/>
        </w:rPr>
        <w:t xml:space="preserve"> </w:t>
      </w:r>
      <w:r>
        <w:rPr>
          <w:sz w:val="22"/>
        </w:rPr>
        <w:t>explains</w:t>
      </w:r>
      <w:r>
        <w:rPr>
          <w:spacing w:val="-2"/>
          <w:sz w:val="22"/>
        </w:rPr>
        <w:t xml:space="preserve"> </w:t>
      </w:r>
      <w:r>
        <w:rPr>
          <w:sz w:val="22"/>
        </w:rPr>
        <w:t>how</w:t>
      </w:r>
      <w:r>
        <w:rPr>
          <w:spacing w:val="-6"/>
          <w:sz w:val="22"/>
        </w:rPr>
        <w:t xml:space="preserve"> </w:t>
      </w:r>
      <w:r>
        <w:rPr>
          <w:sz w:val="22"/>
        </w:rPr>
        <w:t>to</w:t>
      </w:r>
      <w:r>
        <w:rPr>
          <w:spacing w:val="-5"/>
          <w:sz w:val="22"/>
        </w:rPr>
        <w:t xml:space="preserve"> </w:t>
      </w:r>
      <w:r>
        <w:rPr>
          <w:sz w:val="22"/>
        </w:rPr>
        <w:t>use</w:t>
      </w:r>
      <w:r>
        <w:rPr>
          <w:spacing w:val="-3"/>
          <w:sz w:val="22"/>
        </w:rPr>
        <w:t xml:space="preserve"> </w:t>
      </w:r>
      <w:r>
        <w:rPr>
          <w:sz w:val="22"/>
        </w:rPr>
        <w:t>the</w:t>
      </w:r>
      <w:r>
        <w:rPr>
          <w:spacing w:val="-5"/>
          <w:sz w:val="22"/>
        </w:rPr>
        <w:t xml:space="preserve"> </w:t>
      </w:r>
      <w:r>
        <w:rPr>
          <w:sz w:val="22"/>
        </w:rPr>
        <w:t>URL</w:t>
      </w:r>
      <w:r>
        <w:rPr>
          <w:spacing w:val="-3"/>
          <w:sz w:val="22"/>
        </w:rPr>
        <w:t xml:space="preserve"> </w:t>
      </w:r>
      <w:r>
        <w:rPr>
          <w:sz w:val="22"/>
        </w:rPr>
        <w:t>shortener.</w:t>
      </w:r>
    </w:p>
    <w:p>
      <w:pPr>
        <w:pStyle w:val="8"/>
        <w:spacing w:before="192" w:line="276" w:lineRule="auto"/>
        <w:ind w:left="1120" w:right="1431"/>
      </w:pPr>
      <w:r>
        <w:t>Remember</w:t>
      </w:r>
      <w:r>
        <w:rPr>
          <w:spacing w:val="-4"/>
        </w:rPr>
        <w:t xml:space="preserve"> </w:t>
      </w:r>
      <w:r>
        <w:t>to</w:t>
      </w:r>
      <w:r>
        <w:rPr>
          <w:spacing w:val="-3"/>
        </w:rPr>
        <w:t xml:space="preserve"> </w:t>
      </w:r>
      <w:r>
        <w:t>consider</w:t>
      </w:r>
      <w:r>
        <w:rPr>
          <w:spacing w:val="-2"/>
        </w:rPr>
        <w:t xml:space="preserve"> </w:t>
      </w:r>
      <w:r>
        <w:t>security</w:t>
      </w:r>
      <w:r>
        <w:rPr>
          <w:spacing w:val="-5"/>
        </w:rPr>
        <w:t xml:space="preserve"> </w:t>
      </w:r>
      <w:r>
        <w:t>aspects,</w:t>
      </w:r>
      <w:r>
        <w:rPr>
          <w:spacing w:val="-4"/>
        </w:rPr>
        <w:t xml:space="preserve"> </w:t>
      </w:r>
      <w:r>
        <w:t>such</w:t>
      </w:r>
      <w:r>
        <w:rPr>
          <w:spacing w:val="-5"/>
        </w:rPr>
        <w:t xml:space="preserve"> </w:t>
      </w:r>
      <w:r>
        <w:t>as</w:t>
      </w:r>
      <w:r>
        <w:rPr>
          <w:spacing w:val="-5"/>
        </w:rPr>
        <w:t xml:space="preserve"> </w:t>
      </w:r>
      <w:r>
        <w:t>preventing</w:t>
      </w:r>
      <w:r>
        <w:rPr>
          <w:spacing w:val="-5"/>
        </w:rPr>
        <w:t xml:space="preserve"> </w:t>
      </w:r>
      <w:r>
        <w:t>malicious</w:t>
      </w:r>
      <w:r>
        <w:rPr>
          <w:spacing w:val="-2"/>
        </w:rPr>
        <w:t xml:space="preserve"> </w:t>
      </w:r>
      <w:r>
        <w:t>URLs,</w:t>
      </w:r>
      <w:r>
        <w:rPr>
          <w:spacing w:val="-2"/>
        </w:rPr>
        <w:t xml:space="preserve"> </w:t>
      </w:r>
      <w:r>
        <w:t>and</w:t>
      </w:r>
      <w:r>
        <w:rPr>
          <w:spacing w:val="-5"/>
        </w:rPr>
        <w:t xml:space="preserve"> </w:t>
      </w:r>
      <w:r>
        <w:t>handle</w:t>
      </w:r>
      <w:r>
        <w:rPr>
          <w:spacing w:val="-3"/>
        </w:rPr>
        <w:t xml:space="preserve"> </w:t>
      </w:r>
      <w:r>
        <w:t>user input</w:t>
      </w:r>
      <w:r>
        <w:rPr>
          <w:spacing w:val="-1"/>
        </w:rPr>
        <w:t xml:space="preserve"> </w:t>
      </w:r>
      <w:r>
        <w:t>validation</w:t>
      </w:r>
      <w:r>
        <w:rPr>
          <w:spacing w:val="-2"/>
        </w:rPr>
        <w:t xml:space="preserve"> </w:t>
      </w:r>
      <w:r>
        <w:t>to</w:t>
      </w:r>
      <w:r>
        <w:rPr>
          <w:spacing w:val="-4"/>
        </w:rPr>
        <w:t xml:space="preserve"> </w:t>
      </w:r>
      <w:r>
        <w:t>ensure</w:t>
      </w:r>
      <w:r>
        <w:rPr>
          <w:spacing w:val="-4"/>
        </w:rPr>
        <w:t xml:space="preserve"> </w:t>
      </w:r>
      <w:r>
        <w:t>the</w:t>
      </w:r>
      <w:r>
        <w:rPr>
          <w:spacing w:val="-4"/>
        </w:rPr>
        <w:t xml:space="preserve"> </w:t>
      </w:r>
      <w:r>
        <w:t>entered</w:t>
      </w:r>
      <w:r>
        <w:rPr>
          <w:spacing w:val="-2"/>
        </w:rPr>
        <w:t xml:space="preserve"> </w:t>
      </w:r>
      <w:r>
        <w:t>URLs</w:t>
      </w:r>
      <w:r>
        <w:rPr>
          <w:spacing w:val="-4"/>
        </w:rPr>
        <w:t xml:space="preserve"> </w:t>
      </w:r>
      <w:r>
        <w:t>are</w:t>
      </w:r>
      <w:r>
        <w:rPr>
          <w:spacing w:val="-4"/>
        </w:rPr>
        <w:t xml:space="preserve"> </w:t>
      </w:r>
      <w:r>
        <w:t>valid.</w:t>
      </w:r>
      <w:r>
        <w:rPr>
          <w:spacing w:val="-1"/>
        </w:rPr>
        <w:t xml:space="preserve"> </w:t>
      </w:r>
      <w:r>
        <w:t>Additionally, you</w:t>
      </w:r>
      <w:r>
        <w:rPr>
          <w:spacing w:val="-4"/>
        </w:rPr>
        <w:t xml:space="preserve"> </w:t>
      </w:r>
      <w:r>
        <w:t>may</w:t>
      </w:r>
      <w:r>
        <w:rPr>
          <w:spacing w:val="-1"/>
        </w:rPr>
        <w:t xml:space="preserve"> </w:t>
      </w:r>
      <w:r>
        <w:t>explore</w:t>
      </w:r>
      <w:r>
        <w:rPr>
          <w:spacing w:val="-4"/>
        </w:rPr>
        <w:t xml:space="preserve"> </w:t>
      </w:r>
      <w:r>
        <w:t>options</w:t>
      </w:r>
      <w:r>
        <w:rPr>
          <w:spacing w:val="-4"/>
        </w:rPr>
        <w:t xml:space="preserve"> </w:t>
      </w:r>
      <w:r>
        <w:t xml:space="preserve">to enhance the user experience by adding features like a history log, custom alias options, or </w:t>
      </w:r>
      <w:r>
        <w:rPr>
          <w:spacing w:val="-2"/>
        </w:rPr>
        <w:t>analytics.</w:t>
      </w:r>
    </w:p>
    <w:p>
      <w:pPr>
        <w:pStyle w:val="8"/>
        <w:spacing w:before="200" w:line="280" w:lineRule="auto"/>
        <w:ind w:left="1120" w:right="1431"/>
      </w:pPr>
      <w:r>
        <w:t>By</w:t>
      </w:r>
      <w:r>
        <w:rPr>
          <w:spacing w:val="-2"/>
        </w:rPr>
        <w:t xml:space="preserve"> </w:t>
      </w:r>
      <w:r>
        <w:t>following</w:t>
      </w:r>
      <w:r>
        <w:rPr>
          <w:spacing w:val="-3"/>
        </w:rPr>
        <w:t xml:space="preserve"> </w:t>
      </w:r>
      <w:r>
        <w:t>this</w:t>
      </w:r>
      <w:r>
        <w:rPr>
          <w:spacing w:val="-2"/>
        </w:rPr>
        <w:t xml:space="preserve"> </w:t>
      </w:r>
      <w:r>
        <w:t>proposed</w:t>
      </w:r>
      <w:r>
        <w:rPr>
          <w:spacing w:val="-3"/>
        </w:rPr>
        <w:t xml:space="preserve"> </w:t>
      </w:r>
      <w:r>
        <w:t>solution,</w:t>
      </w:r>
      <w:r>
        <w:rPr>
          <w:spacing w:val="-4"/>
        </w:rPr>
        <w:t xml:space="preserve"> </w:t>
      </w:r>
      <w:r>
        <w:t>you</w:t>
      </w:r>
      <w:r>
        <w:rPr>
          <w:spacing w:val="-5"/>
        </w:rPr>
        <w:t xml:space="preserve"> </w:t>
      </w:r>
      <w:r>
        <w:t>can</w:t>
      </w:r>
      <w:r>
        <w:rPr>
          <w:spacing w:val="-3"/>
        </w:rPr>
        <w:t xml:space="preserve"> </w:t>
      </w:r>
      <w:r>
        <w:t>develop</w:t>
      </w:r>
      <w:r>
        <w:rPr>
          <w:spacing w:val="-3"/>
        </w:rPr>
        <w:t xml:space="preserve"> </w:t>
      </w:r>
      <w:r>
        <w:t>a</w:t>
      </w:r>
      <w:r>
        <w:rPr>
          <w:spacing w:val="-5"/>
        </w:rPr>
        <w:t xml:space="preserve"> </w:t>
      </w:r>
      <w:r>
        <w:t>functional</w:t>
      </w:r>
      <w:r>
        <w:rPr>
          <w:spacing w:val="-4"/>
        </w:rPr>
        <w:t xml:space="preserve"> </w:t>
      </w:r>
      <w:r>
        <w:t>URL</w:t>
      </w:r>
      <w:r>
        <w:rPr>
          <w:spacing w:val="-5"/>
        </w:rPr>
        <w:t xml:space="preserve"> </w:t>
      </w:r>
      <w:r>
        <w:t>shortener</w:t>
      </w:r>
      <w:r>
        <w:rPr>
          <w:spacing w:val="-4"/>
        </w:rPr>
        <w:t xml:space="preserve"> </w:t>
      </w:r>
      <w:r>
        <w:t>using</w:t>
      </w:r>
      <w:r>
        <w:rPr>
          <w:spacing w:val="-3"/>
        </w:rPr>
        <w:t xml:space="preserve"> </w:t>
      </w:r>
      <w:r>
        <w:t>Tkinter, allowing users to shorten long URLs and copy the shortened versions to the clipboard.</w:t>
      </w:r>
    </w:p>
    <w:p>
      <w:pPr>
        <w:spacing w:after="0" w:line="280" w:lineRule="auto"/>
        <w:sectPr>
          <w:pgSz w:w="12240" w:h="15840"/>
          <w:pgMar w:top="1880" w:right="20" w:bottom="1940" w:left="320" w:header="271" w:footer="1679" w:gutter="0"/>
          <w:cols w:space="720" w:num="1"/>
        </w:sectPr>
      </w:pPr>
    </w:p>
    <w:p>
      <w:pPr>
        <w:pStyle w:val="8"/>
        <w:rPr>
          <w:sz w:val="24"/>
        </w:rPr>
      </w:pPr>
    </w:p>
    <w:p>
      <w:pPr>
        <w:pStyle w:val="8"/>
        <w:spacing w:before="190"/>
        <w:rPr>
          <w:sz w:val="24"/>
        </w:rPr>
      </w:pPr>
    </w:p>
    <w:p>
      <w:pPr>
        <w:pStyle w:val="12"/>
        <w:numPr>
          <w:ilvl w:val="1"/>
          <w:numId w:val="2"/>
        </w:numPr>
        <w:tabs>
          <w:tab w:val="left" w:pos="1696"/>
        </w:tabs>
        <w:spacing w:before="1" w:after="0" w:line="240" w:lineRule="auto"/>
        <w:ind w:left="1696" w:right="0" w:hanging="576"/>
        <w:jc w:val="left"/>
        <w:rPr>
          <w:b/>
          <w:sz w:val="24"/>
        </w:rPr>
      </w:pPr>
      <w:r>
        <w:rPr>
          <w:b/>
          <w:sz w:val="24"/>
        </w:rPr>
        <w:t>Code</w:t>
      </w:r>
      <w:r>
        <w:rPr>
          <w:b/>
          <w:spacing w:val="-5"/>
          <w:sz w:val="24"/>
        </w:rPr>
        <w:t xml:space="preserve"> </w:t>
      </w:r>
      <w:r>
        <w:rPr>
          <w:b/>
          <w:sz w:val="24"/>
        </w:rPr>
        <w:t>submission</w:t>
      </w:r>
      <w:r>
        <w:rPr>
          <w:b/>
          <w:spacing w:val="-4"/>
          <w:sz w:val="24"/>
        </w:rPr>
        <w:t xml:space="preserve"> </w:t>
      </w:r>
      <w:r>
        <w:rPr>
          <w:b/>
          <w:sz w:val="24"/>
        </w:rPr>
        <w:t>(Github</w:t>
      </w:r>
      <w:r>
        <w:rPr>
          <w:b/>
          <w:spacing w:val="-5"/>
          <w:sz w:val="24"/>
        </w:rPr>
        <w:t xml:space="preserve"> </w:t>
      </w:r>
      <w:r>
        <w:rPr>
          <w:b/>
          <w:spacing w:val="-4"/>
          <w:sz w:val="24"/>
        </w:rPr>
        <w:t>link)</w:t>
      </w:r>
    </w:p>
    <w:p>
      <w:pPr>
        <w:spacing w:before="236"/>
        <w:ind w:left="1120" w:right="0" w:firstLine="0"/>
        <w:jc w:val="left"/>
        <w:rPr>
          <w:rFonts w:ascii="Calibri"/>
          <w:sz w:val="22"/>
        </w:rPr>
      </w:pPr>
      <w:r>
        <w:rPr>
          <w:rFonts w:ascii="Calibri"/>
          <w:sz w:val="22"/>
        </w:rPr>
        <w:t>{</w:t>
      </w:r>
      <w:r>
        <w:rPr>
          <w:rFonts w:hint="default" w:ascii="Calibri"/>
          <w:sz w:val="22"/>
          <w:lang w:val="en-IN"/>
        </w:rPr>
        <w:t xml:space="preserve"> https://github.com/abhijeet-samantaray/UPSKILLCAAMPUS/blob/main/URLShortener.py</w:t>
      </w:r>
      <w:bookmarkStart w:id="17" w:name="_GoBack"/>
      <w:bookmarkEnd w:id="17"/>
      <w:r>
        <w:rPr>
          <w:rFonts w:hint="default" w:ascii="Calibri"/>
          <w:sz w:val="22"/>
          <w:lang w:val="en-IN"/>
        </w:rPr>
        <w:t xml:space="preserve"> </w:t>
      </w:r>
      <w:r>
        <w:rPr>
          <w:rFonts w:ascii="Calibri"/>
          <w:spacing w:val="-10"/>
          <w:sz w:val="22"/>
        </w:rPr>
        <w:t>}</w:t>
      </w:r>
    </w:p>
    <w:p>
      <w:pPr>
        <w:pStyle w:val="12"/>
        <w:numPr>
          <w:ilvl w:val="1"/>
          <w:numId w:val="2"/>
        </w:numPr>
        <w:tabs>
          <w:tab w:val="left" w:pos="1696"/>
        </w:tabs>
        <w:spacing w:before="249" w:after="0" w:line="240" w:lineRule="auto"/>
        <w:ind w:left="1696" w:right="0" w:hanging="576"/>
        <w:jc w:val="left"/>
        <w:rPr>
          <w:sz w:val="24"/>
        </w:rPr>
      </w:pPr>
      <w:r>
        <w:rPr>
          <w:b/>
          <w:sz w:val="24"/>
        </w:rPr>
        <w:t>Report</w:t>
      </w:r>
      <w:r>
        <w:rPr>
          <w:b/>
          <w:spacing w:val="-3"/>
          <w:sz w:val="24"/>
        </w:rPr>
        <w:t xml:space="preserve"> </w:t>
      </w:r>
      <w:r>
        <w:rPr>
          <w:b/>
          <w:sz w:val="24"/>
        </w:rPr>
        <w:t>submission</w:t>
      </w:r>
      <w:r>
        <w:rPr>
          <w:b/>
          <w:spacing w:val="-2"/>
          <w:sz w:val="24"/>
        </w:rPr>
        <w:t xml:space="preserve"> </w:t>
      </w:r>
      <w:r>
        <w:rPr>
          <w:b/>
          <w:sz w:val="24"/>
        </w:rPr>
        <w:t>(Github</w:t>
      </w:r>
      <w:r>
        <w:rPr>
          <w:b/>
          <w:spacing w:val="-3"/>
          <w:sz w:val="24"/>
        </w:rPr>
        <w:t xml:space="preserve"> </w:t>
      </w:r>
      <w:r>
        <w:rPr>
          <w:b/>
          <w:sz w:val="24"/>
        </w:rPr>
        <w:t>link):</w:t>
      </w:r>
      <w:r>
        <w:rPr>
          <w:b/>
          <w:spacing w:val="-1"/>
          <w:sz w:val="24"/>
        </w:rPr>
        <w:t xml:space="preserve"> </w:t>
      </w:r>
      <w:r>
        <w:rPr>
          <w:sz w:val="24"/>
        </w:rPr>
        <w:t>first</w:t>
      </w:r>
      <w:r>
        <w:rPr>
          <w:spacing w:val="-3"/>
          <w:sz w:val="24"/>
        </w:rPr>
        <w:t xml:space="preserve"> </w:t>
      </w:r>
      <w:r>
        <w:rPr>
          <w:sz w:val="24"/>
        </w:rPr>
        <w:t>make</w:t>
      </w:r>
      <w:r>
        <w:rPr>
          <w:spacing w:val="-2"/>
          <w:sz w:val="24"/>
        </w:rPr>
        <w:t xml:space="preserve"> </w:t>
      </w:r>
      <w:r>
        <w:rPr>
          <w:sz w:val="24"/>
        </w:rPr>
        <w:t>placeholder,</w:t>
      </w:r>
      <w:r>
        <w:rPr>
          <w:spacing w:val="-3"/>
          <w:sz w:val="24"/>
        </w:rPr>
        <w:t xml:space="preserve"> </w:t>
      </w:r>
      <w:r>
        <w:rPr>
          <w:sz w:val="24"/>
        </w:rPr>
        <w:t>copy</w:t>
      </w:r>
      <w:r>
        <w:rPr>
          <w:spacing w:val="-2"/>
          <w:sz w:val="24"/>
        </w:rPr>
        <w:t xml:space="preserve"> </w:t>
      </w:r>
      <w:r>
        <w:rPr>
          <w:sz w:val="24"/>
        </w:rPr>
        <w:t>the</w:t>
      </w:r>
      <w:r>
        <w:rPr>
          <w:spacing w:val="-2"/>
          <w:sz w:val="24"/>
        </w:rPr>
        <w:t xml:space="preserve"> </w:t>
      </w:r>
      <w:r>
        <w:rPr>
          <w:spacing w:val="-4"/>
          <w:sz w:val="24"/>
        </w:rPr>
        <w:t>link</w:t>
      </w:r>
    </w:p>
    <w:p>
      <w:pPr>
        <w:spacing w:before="236"/>
        <w:ind w:left="1120" w:right="0" w:firstLine="0"/>
        <w:jc w:val="left"/>
        <w:rPr>
          <w:sz w:val="18"/>
        </w:rPr>
      </w:pPr>
      <w:r>
        <w:rPr>
          <w:sz w:val="18"/>
        </w:rPr>
        <w:t xml:space="preserve">{ </w:t>
      </w:r>
      <w:r>
        <w:rPr>
          <w:spacing w:val="-10"/>
          <w:sz w:val="18"/>
        </w:rPr>
        <w:t>}</w:t>
      </w:r>
    </w:p>
    <w:p>
      <w:pPr>
        <w:spacing w:after="0"/>
        <w:jc w:val="left"/>
        <w:rPr>
          <w:sz w:val="18"/>
        </w:rPr>
        <w:sectPr>
          <w:pgSz w:w="12240" w:h="15840"/>
          <w:pgMar w:top="1880" w:right="20" w:bottom="1940" w:left="320" w:header="271" w:footer="1679" w:gutter="0"/>
          <w:cols w:space="720" w:num="1"/>
        </w:sectPr>
      </w:pPr>
    </w:p>
    <w:p>
      <w:pPr>
        <w:pStyle w:val="2"/>
        <w:numPr>
          <w:ilvl w:val="0"/>
          <w:numId w:val="2"/>
        </w:numPr>
        <w:tabs>
          <w:tab w:val="left" w:pos="1552"/>
        </w:tabs>
        <w:spacing w:before="242" w:after="0" w:line="240" w:lineRule="auto"/>
        <w:ind w:left="1552" w:right="0" w:hanging="432"/>
        <w:jc w:val="left"/>
      </w:pPr>
      <w:bookmarkStart w:id="9" w:name="_bookmark9"/>
      <w:bookmarkEnd w:id="9"/>
      <w:r>
        <w:t>Proposed</w:t>
      </w:r>
      <w:r>
        <w:rPr>
          <w:spacing w:val="-8"/>
        </w:rPr>
        <w:t xml:space="preserve"> </w:t>
      </w:r>
      <w:r>
        <w:t>Design/</w:t>
      </w:r>
      <w:r>
        <w:rPr>
          <w:spacing w:val="-7"/>
        </w:rPr>
        <w:t xml:space="preserve"> </w:t>
      </w:r>
      <w:r>
        <w:rPr>
          <w:spacing w:val="-4"/>
        </w:rPr>
        <w:t>Model</w:t>
      </w:r>
    </w:p>
    <w:p>
      <w:pPr>
        <w:pStyle w:val="8"/>
        <w:rPr>
          <w:b/>
          <w:sz w:val="20"/>
        </w:rPr>
      </w:pPr>
    </w:p>
    <w:p>
      <w:pPr>
        <w:pStyle w:val="8"/>
        <w:spacing w:before="8"/>
        <w:rPr>
          <w:b/>
          <w:sz w:val="20"/>
        </w:rPr>
      </w:pPr>
      <w:r>
        <w:drawing>
          <wp:anchor distT="0" distB="0" distL="0" distR="0" simplePos="0" relativeHeight="251681792" behindDoc="1" locked="0" layoutInCell="1" allowOverlap="1">
            <wp:simplePos x="0" y="0"/>
            <wp:positionH relativeFrom="page">
              <wp:posOffset>2589530</wp:posOffset>
            </wp:positionH>
            <wp:positionV relativeFrom="paragraph">
              <wp:posOffset>165735</wp:posOffset>
            </wp:positionV>
            <wp:extent cx="2646680" cy="6422390"/>
            <wp:effectExtent l="0" t="0" r="0" b="0"/>
            <wp:wrapTopAndBottom/>
            <wp:docPr id="58" name="Image 58"/>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33" cstate="print"/>
                    <a:stretch>
                      <a:fillRect/>
                    </a:stretch>
                  </pic:blipFill>
                  <pic:spPr>
                    <a:xfrm>
                      <a:off x="0" y="0"/>
                      <a:ext cx="2646393" cy="6422135"/>
                    </a:xfrm>
                    <a:prstGeom prst="rect">
                      <a:avLst/>
                    </a:prstGeom>
                  </pic:spPr>
                </pic:pic>
              </a:graphicData>
            </a:graphic>
          </wp:anchor>
        </w:drawing>
      </w:r>
    </w:p>
    <w:p>
      <w:pPr>
        <w:spacing w:after="0"/>
        <w:rPr>
          <w:sz w:val="20"/>
        </w:rPr>
        <w:sectPr>
          <w:pgSz w:w="12240" w:h="15840"/>
          <w:pgMar w:top="1880" w:right="20" w:bottom="1940" w:left="320" w:header="271" w:footer="1679" w:gutter="0"/>
          <w:cols w:space="720" w:num="1"/>
        </w:sectPr>
      </w:pPr>
    </w:p>
    <w:p>
      <w:pPr>
        <w:pStyle w:val="8"/>
        <w:rPr>
          <w:b/>
          <w:sz w:val="24"/>
        </w:rPr>
      </w:pPr>
    </w:p>
    <w:p>
      <w:pPr>
        <w:pStyle w:val="8"/>
        <w:spacing w:before="190"/>
        <w:rPr>
          <w:b/>
          <w:sz w:val="24"/>
        </w:rPr>
      </w:pPr>
    </w:p>
    <w:p>
      <w:pPr>
        <w:pStyle w:val="12"/>
        <w:numPr>
          <w:ilvl w:val="1"/>
          <w:numId w:val="2"/>
        </w:numPr>
        <w:tabs>
          <w:tab w:val="left" w:pos="1696"/>
        </w:tabs>
        <w:spacing w:before="1" w:after="0" w:line="240" w:lineRule="auto"/>
        <w:ind w:left="1696" w:right="0" w:hanging="576"/>
        <w:jc w:val="left"/>
        <w:rPr>
          <w:b/>
          <w:sz w:val="24"/>
        </w:rPr>
      </w:pPr>
      <w:bookmarkStart w:id="10" w:name="_bookmark10"/>
      <w:bookmarkEnd w:id="10"/>
      <w:r>
        <w:rPr>
          <w:b/>
          <w:sz w:val="24"/>
        </w:rPr>
        <w:t>High</w:t>
      </w:r>
      <w:r>
        <w:rPr>
          <w:b/>
          <w:spacing w:val="-3"/>
          <w:sz w:val="24"/>
        </w:rPr>
        <w:t xml:space="preserve"> </w:t>
      </w:r>
      <w:r>
        <w:rPr>
          <w:b/>
          <w:sz w:val="24"/>
        </w:rPr>
        <w:t>Level</w:t>
      </w:r>
      <w:r>
        <w:rPr>
          <w:b/>
          <w:spacing w:val="-1"/>
          <w:sz w:val="24"/>
        </w:rPr>
        <w:t xml:space="preserve"> </w:t>
      </w:r>
      <w:r>
        <w:rPr>
          <w:b/>
          <w:spacing w:val="-2"/>
          <w:sz w:val="24"/>
        </w:rPr>
        <w:t>Diagram</w:t>
      </w:r>
    </w:p>
    <w:p>
      <w:pPr>
        <w:pStyle w:val="8"/>
        <w:rPr>
          <w:b/>
          <w:sz w:val="20"/>
        </w:rPr>
      </w:pPr>
    </w:p>
    <w:p>
      <w:pPr>
        <w:pStyle w:val="8"/>
        <w:rPr>
          <w:b/>
          <w:sz w:val="20"/>
        </w:rPr>
      </w:pPr>
    </w:p>
    <w:p>
      <w:pPr>
        <w:pStyle w:val="8"/>
        <w:spacing w:before="12"/>
        <w:rPr>
          <w:b/>
          <w:sz w:val="20"/>
        </w:rPr>
      </w:pPr>
      <w:r>
        <w:drawing>
          <wp:anchor distT="0" distB="0" distL="0" distR="0" simplePos="0" relativeHeight="251681792" behindDoc="1" locked="0" layoutInCell="1" allowOverlap="1">
            <wp:simplePos x="0" y="0"/>
            <wp:positionH relativeFrom="page">
              <wp:posOffset>1367155</wp:posOffset>
            </wp:positionH>
            <wp:positionV relativeFrom="paragraph">
              <wp:posOffset>168910</wp:posOffset>
            </wp:positionV>
            <wp:extent cx="5093335" cy="3914775"/>
            <wp:effectExtent l="0" t="0" r="0" b="0"/>
            <wp:wrapTopAndBottom/>
            <wp:docPr id="59" name="Image 59"/>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34" cstate="print"/>
                    <a:stretch>
                      <a:fillRect/>
                    </a:stretch>
                  </pic:blipFill>
                  <pic:spPr>
                    <a:xfrm>
                      <a:off x="0" y="0"/>
                      <a:ext cx="5093143" cy="3914775"/>
                    </a:xfrm>
                    <a:prstGeom prst="rect">
                      <a:avLst/>
                    </a:prstGeom>
                  </pic:spPr>
                </pic:pic>
              </a:graphicData>
            </a:graphic>
          </wp:anchor>
        </w:drawing>
      </w:r>
    </w:p>
    <w:p>
      <w:pPr>
        <w:pStyle w:val="8"/>
        <w:rPr>
          <w:b/>
          <w:sz w:val="24"/>
        </w:rPr>
      </w:pPr>
    </w:p>
    <w:p>
      <w:pPr>
        <w:pStyle w:val="8"/>
        <w:spacing w:before="194"/>
        <w:rPr>
          <w:b/>
          <w:sz w:val="24"/>
        </w:rPr>
      </w:pPr>
    </w:p>
    <w:p>
      <w:pPr>
        <w:spacing w:before="0"/>
        <w:ind w:left="0" w:right="206" w:firstLine="0"/>
        <w:jc w:val="center"/>
        <w:rPr>
          <w:b/>
          <w:sz w:val="24"/>
        </w:rPr>
      </w:pPr>
      <w:r>
        <w:rPr>
          <w:b/>
          <w:sz w:val="24"/>
        </w:rPr>
        <w:t>Figure</w:t>
      </w:r>
      <w:r>
        <w:rPr>
          <w:b/>
          <w:spacing w:val="-1"/>
          <w:sz w:val="24"/>
        </w:rPr>
        <w:t xml:space="preserve"> </w:t>
      </w:r>
      <w:r>
        <w:rPr>
          <w:b/>
          <w:sz w:val="24"/>
        </w:rPr>
        <w:t>1:</w:t>
      </w:r>
      <w:r>
        <w:rPr>
          <w:b/>
          <w:spacing w:val="-3"/>
          <w:sz w:val="24"/>
        </w:rPr>
        <w:t xml:space="preserve"> </w:t>
      </w:r>
      <w:r>
        <w:rPr>
          <w:b/>
          <w:sz w:val="24"/>
        </w:rPr>
        <w:t>HIGH</w:t>
      </w:r>
      <w:r>
        <w:rPr>
          <w:b/>
          <w:spacing w:val="-3"/>
          <w:sz w:val="24"/>
        </w:rPr>
        <w:t xml:space="preserve"> </w:t>
      </w:r>
      <w:r>
        <w:rPr>
          <w:b/>
          <w:sz w:val="24"/>
        </w:rPr>
        <w:t>LEVEL</w:t>
      </w:r>
      <w:r>
        <w:rPr>
          <w:b/>
          <w:spacing w:val="-2"/>
          <w:sz w:val="24"/>
        </w:rPr>
        <w:t xml:space="preserve"> </w:t>
      </w:r>
      <w:r>
        <w:rPr>
          <w:b/>
          <w:sz w:val="24"/>
        </w:rPr>
        <w:t>DIAGRAM</w:t>
      </w:r>
      <w:r>
        <w:rPr>
          <w:b/>
          <w:spacing w:val="-4"/>
          <w:sz w:val="24"/>
        </w:rPr>
        <w:t xml:space="preserve"> </w:t>
      </w:r>
      <w:r>
        <w:rPr>
          <w:b/>
          <w:sz w:val="24"/>
        </w:rPr>
        <w:t>OF</w:t>
      </w:r>
      <w:r>
        <w:rPr>
          <w:b/>
          <w:spacing w:val="-3"/>
          <w:sz w:val="24"/>
        </w:rPr>
        <w:t xml:space="preserve"> </w:t>
      </w:r>
      <w:r>
        <w:rPr>
          <w:b/>
          <w:sz w:val="24"/>
        </w:rPr>
        <w:t>THE</w:t>
      </w:r>
      <w:r>
        <w:rPr>
          <w:b/>
          <w:spacing w:val="-4"/>
          <w:sz w:val="24"/>
        </w:rPr>
        <w:t xml:space="preserve"> </w:t>
      </w:r>
      <w:r>
        <w:rPr>
          <w:b/>
          <w:spacing w:val="-2"/>
          <w:sz w:val="24"/>
        </w:rPr>
        <w:t>SYSTEM</w:t>
      </w:r>
    </w:p>
    <w:p>
      <w:pPr>
        <w:spacing w:after="0"/>
        <w:jc w:val="center"/>
        <w:rPr>
          <w:sz w:val="24"/>
        </w:rPr>
        <w:sectPr>
          <w:pgSz w:w="12240" w:h="15840"/>
          <w:pgMar w:top="1880" w:right="20" w:bottom="1940" w:left="320" w:header="271" w:footer="1679" w:gutter="0"/>
          <w:cols w:space="720" w:num="1"/>
        </w:sectPr>
      </w:pPr>
    </w:p>
    <w:p>
      <w:pPr>
        <w:pStyle w:val="2"/>
        <w:numPr>
          <w:ilvl w:val="0"/>
          <w:numId w:val="2"/>
        </w:numPr>
        <w:tabs>
          <w:tab w:val="left" w:pos="1552"/>
        </w:tabs>
        <w:spacing w:before="242" w:after="0" w:line="240" w:lineRule="auto"/>
        <w:ind w:left="1552" w:right="0" w:hanging="432"/>
        <w:jc w:val="left"/>
      </w:pPr>
      <w:bookmarkStart w:id="11" w:name="_bookmark11"/>
      <w:bookmarkEnd w:id="11"/>
      <w:r>
        <w:t>Performance</w:t>
      </w:r>
      <w:r>
        <w:rPr>
          <w:spacing w:val="-13"/>
        </w:rPr>
        <w:t xml:space="preserve"> </w:t>
      </w:r>
      <w:r>
        <w:rPr>
          <w:spacing w:val="-4"/>
        </w:rPr>
        <w:t>Test</w:t>
      </w:r>
    </w:p>
    <w:p>
      <w:pPr>
        <w:pStyle w:val="8"/>
        <w:spacing w:before="170"/>
        <w:rPr>
          <w:b/>
          <w:sz w:val="28"/>
        </w:rPr>
      </w:pPr>
    </w:p>
    <w:p>
      <w:pPr>
        <w:pStyle w:val="8"/>
        <w:spacing w:before="1" w:line="278" w:lineRule="auto"/>
        <w:ind w:left="1120" w:right="1212"/>
      </w:pPr>
      <w:r>
        <w:t>This</w:t>
      </w:r>
      <w:r>
        <w:rPr>
          <w:spacing w:val="-2"/>
        </w:rPr>
        <w:t xml:space="preserve"> </w:t>
      </w:r>
      <w:r>
        <w:t>is</w:t>
      </w:r>
      <w:r>
        <w:rPr>
          <w:spacing w:val="-2"/>
        </w:rPr>
        <w:t xml:space="preserve"> </w:t>
      </w:r>
      <w:r>
        <w:t>very</w:t>
      </w:r>
      <w:r>
        <w:rPr>
          <w:spacing w:val="-4"/>
        </w:rPr>
        <w:t xml:space="preserve"> </w:t>
      </w:r>
      <w:r>
        <w:t>important</w:t>
      </w:r>
      <w:r>
        <w:rPr>
          <w:spacing w:val="-1"/>
        </w:rPr>
        <w:t xml:space="preserve"> </w:t>
      </w:r>
      <w:r>
        <w:t>part</w:t>
      </w:r>
      <w:r>
        <w:rPr>
          <w:spacing w:val="-4"/>
        </w:rPr>
        <w:t xml:space="preserve"> </w:t>
      </w:r>
      <w:r>
        <w:t>and</w:t>
      </w:r>
      <w:r>
        <w:rPr>
          <w:spacing w:val="-3"/>
        </w:rPr>
        <w:t xml:space="preserve"> </w:t>
      </w:r>
      <w:r>
        <w:t>defines</w:t>
      </w:r>
      <w:r>
        <w:rPr>
          <w:spacing w:val="-2"/>
        </w:rPr>
        <w:t xml:space="preserve"> </w:t>
      </w:r>
      <w:r>
        <w:t>why</w:t>
      </w:r>
      <w:r>
        <w:rPr>
          <w:spacing w:val="-5"/>
        </w:rPr>
        <w:t xml:space="preserve"> </w:t>
      </w:r>
      <w:r>
        <w:t>this</w:t>
      </w:r>
      <w:r>
        <w:rPr>
          <w:spacing w:val="-2"/>
        </w:rPr>
        <w:t xml:space="preserve"> </w:t>
      </w:r>
      <w:r>
        <w:t>work</w:t>
      </w:r>
      <w:r>
        <w:rPr>
          <w:spacing w:val="-2"/>
        </w:rPr>
        <w:t xml:space="preserve"> </w:t>
      </w:r>
      <w:r>
        <w:t>is</w:t>
      </w:r>
      <w:r>
        <w:rPr>
          <w:spacing w:val="-5"/>
        </w:rPr>
        <w:t xml:space="preserve"> </w:t>
      </w:r>
      <w:r>
        <w:t>meant</w:t>
      </w:r>
      <w:r>
        <w:rPr>
          <w:spacing w:val="-1"/>
        </w:rPr>
        <w:t xml:space="preserve"> </w:t>
      </w:r>
      <w:r>
        <w:t>of</w:t>
      </w:r>
      <w:r>
        <w:rPr>
          <w:spacing w:val="-1"/>
        </w:rPr>
        <w:t xml:space="preserve"> </w:t>
      </w:r>
      <w:r>
        <w:t>Real</w:t>
      </w:r>
      <w:r>
        <w:rPr>
          <w:spacing w:val="-3"/>
        </w:rPr>
        <w:t xml:space="preserve"> </w:t>
      </w:r>
      <w:r>
        <w:t>industries,</w:t>
      </w:r>
      <w:r>
        <w:rPr>
          <w:spacing w:val="-1"/>
        </w:rPr>
        <w:t xml:space="preserve"> </w:t>
      </w:r>
      <w:r>
        <w:t>instead</w:t>
      </w:r>
      <w:r>
        <w:rPr>
          <w:spacing w:val="-5"/>
        </w:rPr>
        <w:t xml:space="preserve"> </w:t>
      </w:r>
      <w:r>
        <w:t>of</w:t>
      </w:r>
      <w:r>
        <w:rPr>
          <w:spacing w:val="-4"/>
        </w:rPr>
        <w:t xml:space="preserve"> </w:t>
      </w:r>
      <w:r>
        <w:t>being just academic project.</w:t>
      </w:r>
    </w:p>
    <w:p>
      <w:pPr>
        <w:pStyle w:val="8"/>
        <w:spacing w:before="197"/>
        <w:ind w:left="1120"/>
      </w:pPr>
      <w:r>
        <w:t>The</w:t>
      </w:r>
      <w:r>
        <w:rPr>
          <w:spacing w:val="-6"/>
        </w:rPr>
        <w:t xml:space="preserve"> </w:t>
      </w:r>
      <w:r>
        <w:t>constraints</w:t>
      </w:r>
      <w:r>
        <w:rPr>
          <w:spacing w:val="-5"/>
        </w:rPr>
        <w:t xml:space="preserve"> </w:t>
      </w:r>
      <w:r>
        <w:t>of</w:t>
      </w:r>
      <w:r>
        <w:rPr>
          <w:spacing w:val="-4"/>
        </w:rPr>
        <w:t xml:space="preserve"> </w:t>
      </w:r>
      <w:r>
        <w:t>the</w:t>
      </w:r>
      <w:r>
        <w:rPr>
          <w:spacing w:val="-5"/>
        </w:rPr>
        <w:t xml:space="preserve"> </w:t>
      </w:r>
      <w:r>
        <w:t>provided</w:t>
      </w:r>
      <w:r>
        <w:rPr>
          <w:spacing w:val="-4"/>
        </w:rPr>
        <w:t xml:space="preserve"> </w:t>
      </w:r>
      <w:r>
        <w:t>URL</w:t>
      </w:r>
      <w:r>
        <w:rPr>
          <w:spacing w:val="-4"/>
        </w:rPr>
        <w:t xml:space="preserve"> </w:t>
      </w:r>
      <w:r>
        <w:t>shortener</w:t>
      </w:r>
      <w:r>
        <w:rPr>
          <w:spacing w:val="-4"/>
        </w:rPr>
        <w:t xml:space="preserve"> </w:t>
      </w:r>
      <w:r>
        <w:t>example</w:t>
      </w:r>
      <w:r>
        <w:rPr>
          <w:spacing w:val="-4"/>
        </w:rPr>
        <w:t xml:space="preserve"> </w:t>
      </w:r>
      <w:r>
        <w:t>using</w:t>
      </w:r>
      <w:r>
        <w:rPr>
          <w:spacing w:val="-3"/>
        </w:rPr>
        <w:t xml:space="preserve"> </w:t>
      </w:r>
      <w:r>
        <w:t>Tkinter</w:t>
      </w:r>
      <w:r>
        <w:rPr>
          <w:spacing w:val="-5"/>
        </w:rPr>
        <w:t xml:space="preserve"> </w:t>
      </w:r>
      <w:r>
        <w:t>are</w:t>
      </w:r>
      <w:r>
        <w:rPr>
          <w:spacing w:val="-7"/>
        </w:rPr>
        <w:t xml:space="preserve"> </w:t>
      </w:r>
      <w:r>
        <w:t>as</w:t>
      </w:r>
      <w:r>
        <w:rPr>
          <w:spacing w:val="-3"/>
        </w:rPr>
        <w:t xml:space="preserve"> </w:t>
      </w:r>
      <w:r>
        <w:rPr>
          <w:spacing w:val="-2"/>
        </w:rPr>
        <w:t>follows:</w:t>
      </w:r>
    </w:p>
    <w:p>
      <w:pPr>
        <w:pStyle w:val="12"/>
        <w:numPr>
          <w:ilvl w:val="0"/>
          <w:numId w:val="13"/>
        </w:numPr>
        <w:tabs>
          <w:tab w:val="left" w:pos="1366"/>
        </w:tabs>
        <w:spacing w:before="235" w:after="0" w:line="278" w:lineRule="auto"/>
        <w:ind w:left="1120" w:right="1382" w:firstLine="0"/>
        <w:jc w:val="left"/>
        <w:rPr>
          <w:sz w:val="22"/>
        </w:rPr>
      </w:pPr>
      <w:r>
        <w:rPr>
          <w:b/>
          <w:sz w:val="22"/>
        </w:rPr>
        <w:t xml:space="preserve">Bitly Access Token: </w:t>
      </w:r>
      <w:r>
        <w:rPr>
          <w:sz w:val="22"/>
        </w:rPr>
        <w:t>The code assumes that you have a valid Bitly access token, which is necessary</w:t>
      </w:r>
      <w:r>
        <w:rPr>
          <w:spacing w:val="-5"/>
          <w:sz w:val="22"/>
        </w:rPr>
        <w:t xml:space="preserve"> </w:t>
      </w:r>
      <w:r>
        <w:rPr>
          <w:sz w:val="22"/>
        </w:rPr>
        <w:t>to</w:t>
      </w:r>
      <w:r>
        <w:rPr>
          <w:spacing w:val="-5"/>
          <w:sz w:val="22"/>
        </w:rPr>
        <w:t xml:space="preserve"> </w:t>
      </w:r>
      <w:r>
        <w:rPr>
          <w:sz w:val="22"/>
        </w:rPr>
        <w:t>interact</w:t>
      </w:r>
      <w:r>
        <w:rPr>
          <w:spacing w:val="-4"/>
          <w:sz w:val="22"/>
        </w:rPr>
        <w:t xml:space="preserve"> </w:t>
      </w:r>
      <w:r>
        <w:rPr>
          <w:sz w:val="22"/>
        </w:rPr>
        <w:t>with</w:t>
      </w:r>
      <w:r>
        <w:rPr>
          <w:spacing w:val="-3"/>
          <w:sz w:val="22"/>
        </w:rPr>
        <w:t xml:space="preserve"> </w:t>
      </w:r>
      <w:r>
        <w:rPr>
          <w:sz w:val="22"/>
        </w:rPr>
        <w:t>the</w:t>
      </w:r>
      <w:r>
        <w:rPr>
          <w:spacing w:val="-5"/>
          <w:sz w:val="22"/>
        </w:rPr>
        <w:t xml:space="preserve"> </w:t>
      </w:r>
      <w:r>
        <w:rPr>
          <w:sz w:val="22"/>
        </w:rPr>
        <w:t>Bitly</w:t>
      </w:r>
      <w:r>
        <w:rPr>
          <w:spacing w:val="-2"/>
          <w:sz w:val="22"/>
        </w:rPr>
        <w:t xml:space="preserve"> </w:t>
      </w:r>
      <w:r>
        <w:rPr>
          <w:sz w:val="22"/>
        </w:rPr>
        <w:t>API.</w:t>
      </w:r>
      <w:r>
        <w:rPr>
          <w:spacing w:val="-2"/>
          <w:sz w:val="22"/>
        </w:rPr>
        <w:t xml:space="preserve"> </w:t>
      </w:r>
      <w:r>
        <w:rPr>
          <w:sz w:val="22"/>
        </w:rPr>
        <w:t>You</w:t>
      </w:r>
      <w:r>
        <w:rPr>
          <w:spacing w:val="-5"/>
          <w:sz w:val="22"/>
        </w:rPr>
        <w:t xml:space="preserve"> </w:t>
      </w:r>
      <w:r>
        <w:rPr>
          <w:sz w:val="22"/>
        </w:rPr>
        <w:t>need</w:t>
      </w:r>
      <w:r>
        <w:rPr>
          <w:spacing w:val="-5"/>
          <w:sz w:val="22"/>
        </w:rPr>
        <w:t xml:space="preserve"> </w:t>
      </w:r>
      <w:r>
        <w:rPr>
          <w:sz w:val="22"/>
        </w:rPr>
        <w:t>to</w:t>
      </w:r>
      <w:r>
        <w:rPr>
          <w:spacing w:val="-5"/>
          <w:sz w:val="22"/>
        </w:rPr>
        <w:t xml:space="preserve"> </w:t>
      </w:r>
      <w:r>
        <w:rPr>
          <w:sz w:val="22"/>
        </w:rPr>
        <w:t>replace</w:t>
      </w:r>
      <w:r>
        <w:rPr>
          <w:spacing w:val="-5"/>
          <w:sz w:val="22"/>
        </w:rPr>
        <w:t xml:space="preserve"> </w:t>
      </w:r>
      <w:r>
        <w:rPr>
          <w:sz w:val="22"/>
        </w:rPr>
        <w:t>`'YOUR_BITLY_ACCESS_TOKEN'` with your actual access token obtained from Bitly. Without a valid access token, the URL shortening functionality will not work.</w:t>
      </w:r>
    </w:p>
    <w:p>
      <w:pPr>
        <w:pStyle w:val="12"/>
        <w:numPr>
          <w:ilvl w:val="0"/>
          <w:numId w:val="13"/>
        </w:numPr>
        <w:tabs>
          <w:tab w:val="left" w:pos="1364"/>
        </w:tabs>
        <w:spacing w:before="192" w:after="0" w:line="276" w:lineRule="auto"/>
        <w:ind w:left="1120" w:right="1348" w:firstLine="0"/>
        <w:jc w:val="left"/>
        <w:rPr>
          <w:sz w:val="22"/>
        </w:rPr>
      </w:pPr>
      <w:r>
        <w:rPr>
          <w:b/>
          <w:sz w:val="22"/>
        </w:rPr>
        <w:t xml:space="preserve">Internet Connection: </w:t>
      </w:r>
      <w:r>
        <w:rPr>
          <w:sz w:val="22"/>
        </w:rPr>
        <w:t>The code requires an active internet connection to make requests to</w:t>
      </w:r>
      <w:r>
        <w:rPr>
          <w:spacing w:val="40"/>
          <w:sz w:val="22"/>
        </w:rPr>
        <w:t xml:space="preserve"> </w:t>
      </w:r>
      <w:r>
        <w:rPr>
          <w:sz w:val="22"/>
        </w:rPr>
        <w:t>the</w:t>
      </w:r>
      <w:r>
        <w:rPr>
          <w:spacing w:val="-2"/>
          <w:sz w:val="22"/>
        </w:rPr>
        <w:t xml:space="preserve"> </w:t>
      </w:r>
      <w:r>
        <w:rPr>
          <w:sz w:val="22"/>
        </w:rPr>
        <w:t>Bitly</w:t>
      </w:r>
      <w:r>
        <w:rPr>
          <w:spacing w:val="-1"/>
          <w:sz w:val="22"/>
        </w:rPr>
        <w:t xml:space="preserve"> </w:t>
      </w:r>
      <w:r>
        <w:rPr>
          <w:sz w:val="22"/>
        </w:rPr>
        <w:t>API and</w:t>
      </w:r>
      <w:r>
        <w:rPr>
          <w:spacing w:val="-4"/>
          <w:sz w:val="22"/>
        </w:rPr>
        <w:t xml:space="preserve"> </w:t>
      </w:r>
      <w:r>
        <w:rPr>
          <w:sz w:val="22"/>
        </w:rPr>
        <w:t>retrieve</w:t>
      </w:r>
      <w:r>
        <w:rPr>
          <w:spacing w:val="-4"/>
          <w:sz w:val="22"/>
        </w:rPr>
        <w:t xml:space="preserve"> </w:t>
      </w:r>
      <w:r>
        <w:rPr>
          <w:sz w:val="22"/>
        </w:rPr>
        <w:t>the</w:t>
      </w:r>
      <w:r>
        <w:rPr>
          <w:spacing w:val="-4"/>
          <w:sz w:val="22"/>
        </w:rPr>
        <w:t xml:space="preserve"> </w:t>
      </w:r>
      <w:r>
        <w:rPr>
          <w:sz w:val="22"/>
        </w:rPr>
        <w:t>shortened</w:t>
      </w:r>
      <w:r>
        <w:rPr>
          <w:spacing w:val="-2"/>
          <w:sz w:val="22"/>
        </w:rPr>
        <w:t xml:space="preserve"> </w:t>
      </w:r>
      <w:r>
        <w:rPr>
          <w:sz w:val="22"/>
        </w:rPr>
        <w:t>URL.</w:t>
      </w:r>
      <w:r>
        <w:rPr>
          <w:spacing w:val="-3"/>
          <w:sz w:val="22"/>
        </w:rPr>
        <w:t xml:space="preserve"> </w:t>
      </w:r>
      <w:r>
        <w:rPr>
          <w:sz w:val="22"/>
        </w:rPr>
        <w:t>Without</w:t>
      </w:r>
      <w:r>
        <w:rPr>
          <w:spacing w:val="-1"/>
          <w:sz w:val="22"/>
        </w:rPr>
        <w:t xml:space="preserve"> </w:t>
      </w:r>
      <w:r>
        <w:rPr>
          <w:sz w:val="22"/>
        </w:rPr>
        <w:t>an</w:t>
      </w:r>
      <w:r>
        <w:rPr>
          <w:spacing w:val="-4"/>
          <w:sz w:val="22"/>
        </w:rPr>
        <w:t xml:space="preserve"> </w:t>
      </w:r>
      <w:r>
        <w:rPr>
          <w:sz w:val="22"/>
        </w:rPr>
        <w:t>internet</w:t>
      </w:r>
      <w:r>
        <w:rPr>
          <w:spacing w:val="-3"/>
          <w:sz w:val="22"/>
        </w:rPr>
        <w:t xml:space="preserve"> </w:t>
      </w:r>
      <w:r>
        <w:rPr>
          <w:sz w:val="22"/>
        </w:rPr>
        <w:t>connection,</w:t>
      </w:r>
      <w:r>
        <w:rPr>
          <w:spacing w:val="-3"/>
          <w:sz w:val="22"/>
        </w:rPr>
        <w:t xml:space="preserve"> </w:t>
      </w:r>
      <w:r>
        <w:rPr>
          <w:sz w:val="22"/>
        </w:rPr>
        <w:t>the</w:t>
      </w:r>
      <w:r>
        <w:rPr>
          <w:spacing w:val="-2"/>
          <w:sz w:val="22"/>
        </w:rPr>
        <w:t xml:space="preserve"> </w:t>
      </w:r>
      <w:r>
        <w:rPr>
          <w:sz w:val="22"/>
        </w:rPr>
        <w:t>code</w:t>
      </w:r>
      <w:r>
        <w:rPr>
          <w:spacing w:val="-4"/>
          <w:sz w:val="22"/>
        </w:rPr>
        <w:t xml:space="preserve"> </w:t>
      </w:r>
      <w:r>
        <w:rPr>
          <w:sz w:val="22"/>
        </w:rPr>
        <w:t>will</w:t>
      </w:r>
      <w:r>
        <w:rPr>
          <w:spacing w:val="-2"/>
          <w:sz w:val="22"/>
        </w:rPr>
        <w:t xml:space="preserve"> </w:t>
      </w:r>
      <w:r>
        <w:rPr>
          <w:sz w:val="22"/>
        </w:rPr>
        <w:t>not be able to communicate with the API and may result in an error.</w:t>
      </w:r>
    </w:p>
    <w:p>
      <w:pPr>
        <w:pStyle w:val="12"/>
        <w:numPr>
          <w:ilvl w:val="0"/>
          <w:numId w:val="13"/>
        </w:numPr>
        <w:tabs>
          <w:tab w:val="left" w:pos="1364"/>
        </w:tabs>
        <w:spacing w:before="200" w:after="0" w:line="276" w:lineRule="auto"/>
        <w:ind w:left="1120" w:right="1396" w:firstLine="0"/>
        <w:jc w:val="left"/>
        <w:rPr>
          <w:sz w:val="22"/>
        </w:rPr>
      </w:pPr>
      <w:r>
        <w:rPr>
          <w:b/>
          <w:sz w:val="22"/>
        </w:rPr>
        <w:t xml:space="preserve">GUI Interaction: </w:t>
      </w:r>
      <w:r>
        <w:rPr>
          <w:sz w:val="22"/>
        </w:rPr>
        <w:t>The code is designed to be run with a graphical user interface (GUI) using Tkinter. It assumes that the user will enter the URL to be shortened through the text entry field provided</w:t>
      </w:r>
      <w:r>
        <w:rPr>
          <w:spacing w:val="-2"/>
          <w:sz w:val="22"/>
        </w:rPr>
        <w:t xml:space="preserve"> </w:t>
      </w:r>
      <w:r>
        <w:rPr>
          <w:sz w:val="22"/>
        </w:rPr>
        <w:t>and</w:t>
      </w:r>
      <w:r>
        <w:rPr>
          <w:spacing w:val="-4"/>
          <w:sz w:val="22"/>
        </w:rPr>
        <w:t xml:space="preserve"> </w:t>
      </w:r>
      <w:r>
        <w:rPr>
          <w:sz w:val="22"/>
        </w:rPr>
        <w:t>click</w:t>
      </w:r>
      <w:r>
        <w:rPr>
          <w:spacing w:val="-1"/>
          <w:sz w:val="22"/>
        </w:rPr>
        <w:t xml:space="preserve"> </w:t>
      </w:r>
      <w:r>
        <w:rPr>
          <w:sz w:val="22"/>
        </w:rPr>
        <w:t>the</w:t>
      </w:r>
      <w:r>
        <w:rPr>
          <w:spacing w:val="-4"/>
          <w:sz w:val="22"/>
        </w:rPr>
        <w:t xml:space="preserve"> </w:t>
      </w:r>
      <w:r>
        <w:rPr>
          <w:sz w:val="22"/>
        </w:rPr>
        <w:t>"Shorten"</w:t>
      </w:r>
      <w:r>
        <w:rPr>
          <w:spacing w:val="-1"/>
          <w:sz w:val="22"/>
        </w:rPr>
        <w:t xml:space="preserve"> </w:t>
      </w:r>
      <w:r>
        <w:rPr>
          <w:sz w:val="22"/>
        </w:rPr>
        <w:t>button.</w:t>
      </w:r>
      <w:r>
        <w:rPr>
          <w:spacing w:val="-3"/>
          <w:sz w:val="22"/>
        </w:rPr>
        <w:t xml:space="preserve"> </w:t>
      </w:r>
      <w:r>
        <w:rPr>
          <w:sz w:val="22"/>
        </w:rPr>
        <w:t>If</w:t>
      </w:r>
      <w:r>
        <w:rPr>
          <w:spacing w:val="-3"/>
          <w:sz w:val="22"/>
        </w:rPr>
        <w:t xml:space="preserve"> </w:t>
      </w:r>
      <w:r>
        <w:rPr>
          <w:sz w:val="22"/>
        </w:rPr>
        <w:t>you</w:t>
      </w:r>
      <w:r>
        <w:rPr>
          <w:spacing w:val="-4"/>
          <w:sz w:val="22"/>
        </w:rPr>
        <w:t xml:space="preserve"> </w:t>
      </w:r>
      <w:r>
        <w:rPr>
          <w:sz w:val="22"/>
        </w:rPr>
        <w:t>want</w:t>
      </w:r>
      <w:r>
        <w:rPr>
          <w:spacing w:val="-3"/>
          <w:sz w:val="22"/>
        </w:rPr>
        <w:t xml:space="preserve"> </w:t>
      </w:r>
      <w:r>
        <w:rPr>
          <w:sz w:val="22"/>
        </w:rPr>
        <w:t>to</w:t>
      </w:r>
      <w:r>
        <w:rPr>
          <w:spacing w:val="-2"/>
          <w:sz w:val="22"/>
        </w:rPr>
        <w:t xml:space="preserve"> </w:t>
      </w:r>
      <w:r>
        <w:rPr>
          <w:sz w:val="22"/>
        </w:rPr>
        <w:t>use</w:t>
      </w:r>
      <w:r>
        <w:rPr>
          <w:spacing w:val="-4"/>
          <w:sz w:val="22"/>
        </w:rPr>
        <w:t xml:space="preserve"> </w:t>
      </w:r>
      <w:r>
        <w:rPr>
          <w:sz w:val="22"/>
        </w:rPr>
        <w:t>the</w:t>
      </w:r>
      <w:r>
        <w:rPr>
          <w:spacing w:val="-4"/>
          <w:sz w:val="22"/>
        </w:rPr>
        <w:t xml:space="preserve"> </w:t>
      </w:r>
      <w:r>
        <w:rPr>
          <w:sz w:val="22"/>
        </w:rPr>
        <w:t>code</w:t>
      </w:r>
      <w:r>
        <w:rPr>
          <w:spacing w:val="-4"/>
          <w:sz w:val="22"/>
        </w:rPr>
        <w:t xml:space="preserve"> </w:t>
      </w:r>
      <w:r>
        <w:rPr>
          <w:sz w:val="22"/>
        </w:rPr>
        <w:t>in</w:t>
      </w:r>
      <w:r>
        <w:rPr>
          <w:spacing w:val="-2"/>
          <w:sz w:val="22"/>
        </w:rPr>
        <w:t xml:space="preserve"> </w:t>
      </w:r>
      <w:r>
        <w:rPr>
          <w:sz w:val="22"/>
        </w:rPr>
        <w:t>a</w:t>
      </w:r>
      <w:r>
        <w:rPr>
          <w:spacing w:val="-1"/>
          <w:sz w:val="22"/>
        </w:rPr>
        <w:t xml:space="preserve"> </w:t>
      </w:r>
      <w:r>
        <w:rPr>
          <w:sz w:val="22"/>
        </w:rPr>
        <w:t>non-GUI environment or integrate it into a different application, you will need to modify the code accordingly.</w:t>
      </w:r>
    </w:p>
    <w:p>
      <w:pPr>
        <w:pStyle w:val="12"/>
        <w:numPr>
          <w:ilvl w:val="0"/>
          <w:numId w:val="13"/>
        </w:numPr>
        <w:tabs>
          <w:tab w:val="left" w:pos="1366"/>
        </w:tabs>
        <w:spacing w:before="200" w:after="0" w:line="276" w:lineRule="auto"/>
        <w:ind w:left="1120" w:right="1413" w:firstLine="0"/>
        <w:jc w:val="left"/>
        <w:rPr>
          <w:sz w:val="22"/>
        </w:rPr>
      </w:pPr>
      <w:r>
        <w:rPr>
          <w:b/>
          <w:sz w:val="22"/>
        </w:rPr>
        <w:t xml:space="preserve">Bitly API Usage Limits: </w:t>
      </w:r>
      <w:r>
        <w:rPr>
          <w:sz w:val="22"/>
        </w:rPr>
        <w:t>The Bitly API may have certain limitations on usage, such as rate limits</w:t>
      </w:r>
      <w:r>
        <w:rPr>
          <w:spacing w:val="-2"/>
          <w:sz w:val="22"/>
        </w:rPr>
        <w:t xml:space="preserve"> </w:t>
      </w:r>
      <w:r>
        <w:rPr>
          <w:sz w:val="22"/>
        </w:rPr>
        <w:t>or</w:t>
      </w:r>
      <w:r>
        <w:rPr>
          <w:spacing w:val="-4"/>
          <w:sz w:val="22"/>
        </w:rPr>
        <w:t xml:space="preserve"> </w:t>
      </w:r>
      <w:r>
        <w:rPr>
          <w:sz w:val="22"/>
        </w:rPr>
        <w:t>restrictions</w:t>
      </w:r>
      <w:r>
        <w:rPr>
          <w:spacing w:val="-2"/>
          <w:sz w:val="22"/>
        </w:rPr>
        <w:t xml:space="preserve"> </w:t>
      </w:r>
      <w:r>
        <w:rPr>
          <w:sz w:val="22"/>
        </w:rPr>
        <w:t>on</w:t>
      </w:r>
      <w:r>
        <w:rPr>
          <w:spacing w:val="-5"/>
          <w:sz w:val="22"/>
        </w:rPr>
        <w:t xml:space="preserve"> </w:t>
      </w:r>
      <w:r>
        <w:rPr>
          <w:sz w:val="22"/>
        </w:rPr>
        <w:t>the</w:t>
      </w:r>
      <w:r>
        <w:rPr>
          <w:spacing w:val="-3"/>
          <w:sz w:val="22"/>
        </w:rPr>
        <w:t xml:space="preserve"> </w:t>
      </w:r>
      <w:r>
        <w:rPr>
          <w:sz w:val="22"/>
        </w:rPr>
        <w:t>number</w:t>
      </w:r>
      <w:r>
        <w:rPr>
          <w:spacing w:val="-2"/>
          <w:sz w:val="22"/>
        </w:rPr>
        <w:t xml:space="preserve"> </w:t>
      </w:r>
      <w:r>
        <w:rPr>
          <w:sz w:val="22"/>
        </w:rPr>
        <w:t>of</w:t>
      </w:r>
      <w:r>
        <w:rPr>
          <w:spacing w:val="-1"/>
          <w:sz w:val="22"/>
        </w:rPr>
        <w:t xml:space="preserve"> </w:t>
      </w:r>
      <w:r>
        <w:rPr>
          <w:sz w:val="22"/>
        </w:rPr>
        <w:t>API</w:t>
      </w:r>
      <w:r>
        <w:rPr>
          <w:spacing w:val="-1"/>
          <w:sz w:val="22"/>
        </w:rPr>
        <w:t xml:space="preserve"> </w:t>
      </w:r>
      <w:r>
        <w:rPr>
          <w:sz w:val="22"/>
        </w:rPr>
        <w:t>calls</w:t>
      </w:r>
      <w:r>
        <w:rPr>
          <w:spacing w:val="-2"/>
          <w:sz w:val="22"/>
        </w:rPr>
        <w:t xml:space="preserve"> </w:t>
      </w:r>
      <w:r>
        <w:rPr>
          <w:sz w:val="22"/>
        </w:rPr>
        <w:t>allowed</w:t>
      </w:r>
      <w:r>
        <w:rPr>
          <w:spacing w:val="-3"/>
          <w:sz w:val="22"/>
        </w:rPr>
        <w:t xml:space="preserve"> </w:t>
      </w:r>
      <w:r>
        <w:rPr>
          <w:sz w:val="22"/>
        </w:rPr>
        <w:t>per</w:t>
      </w:r>
      <w:r>
        <w:rPr>
          <w:spacing w:val="-2"/>
          <w:sz w:val="22"/>
        </w:rPr>
        <w:t xml:space="preserve"> </w:t>
      </w:r>
      <w:r>
        <w:rPr>
          <w:sz w:val="22"/>
        </w:rPr>
        <w:t>day.</w:t>
      </w:r>
      <w:r>
        <w:rPr>
          <w:spacing w:val="-4"/>
          <w:sz w:val="22"/>
        </w:rPr>
        <w:t xml:space="preserve"> </w:t>
      </w:r>
      <w:r>
        <w:rPr>
          <w:sz w:val="22"/>
        </w:rPr>
        <w:t>You</w:t>
      </w:r>
      <w:r>
        <w:rPr>
          <w:spacing w:val="-3"/>
          <w:sz w:val="22"/>
        </w:rPr>
        <w:t xml:space="preserve"> </w:t>
      </w:r>
      <w:r>
        <w:rPr>
          <w:sz w:val="22"/>
        </w:rPr>
        <w:t>should</w:t>
      </w:r>
      <w:r>
        <w:rPr>
          <w:spacing w:val="-3"/>
          <w:sz w:val="22"/>
        </w:rPr>
        <w:t xml:space="preserve"> </w:t>
      </w:r>
      <w:r>
        <w:rPr>
          <w:sz w:val="22"/>
        </w:rPr>
        <w:t>consult</w:t>
      </w:r>
      <w:r>
        <w:rPr>
          <w:spacing w:val="-4"/>
          <w:sz w:val="22"/>
        </w:rPr>
        <w:t xml:space="preserve"> </w:t>
      </w:r>
      <w:r>
        <w:rPr>
          <w:sz w:val="22"/>
        </w:rPr>
        <w:t>the</w:t>
      </w:r>
      <w:r>
        <w:rPr>
          <w:spacing w:val="-5"/>
          <w:sz w:val="22"/>
        </w:rPr>
        <w:t xml:space="preserve"> </w:t>
      </w:r>
      <w:r>
        <w:rPr>
          <w:sz w:val="22"/>
        </w:rPr>
        <w:t>Bitly</w:t>
      </w:r>
      <w:r>
        <w:rPr>
          <w:spacing w:val="-2"/>
          <w:sz w:val="22"/>
        </w:rPr>
        <w:t xml:space="preserve"> </w:t>
      </w:r>
      <w:r>
        <w:rPr>
          <w:sz w:val="22"/>
        </w:rPr>
        <w:t>API documentation to understand any constraints or limitations imposed by Bitly.</w:t>
      </w:r>
    </w:p>
    <w:p>
      <w:pPr>
        <w:pStyle w:val="8"/>
        <w:spacing w:before="200" w:line="278" w:lineRule="auto"/>
        <w:ind w:left="1120" w:right="1371"/>
      </w:pPr>
      <w:r>
        <w:t>These</w:t>
      </w:r>
      <w:r>
        <w:rPr>
          <w:spacing w:val="-2"/>
        </w:rPr>
        <w:t xml:space="preserve"> </w:t>
      </w:r>
      <w:r>
        <w:t>are</w:t>
      </w:r>
      <w:r>
        <w:rPr>
          <w:spacing w:val="-4"/>
        </w:rPr>
        <w:t xml:space="preserve"> </w:t>
      </w:r>
      <w:r>
        <w:t>the</w:t>
      </w:r>
      <w:r>
        <w:rPr>
          <w:spacing w:val="-4"/>
        </w:rPr>
        <w:t xml:space="preserve"> </w:t>
      </w:r>
      <w:r>
        <w:t>main</w:t>
      </w:r>
      <w:r>
        <w:rPr>
          <w:spacing w:val="-2"/>
        </w:rPr>
        <w:t xml:space="preserve"> </w:t>
      </w:r>
      <w:r>
        <w:t>constraints</w:t>
      </w:r>
      <w:r>
        <w:rPr>
          <w:spacing w:val="-3"/>
        </w:rPr>
        <w:t xml:space="preserve"> </w:t>
      </w:r>
      <w:r>
        <w:t>specific</w:t>
      </w:r>
      <w:r>
        <w:rPr>
          <w:spacing w:val="-4"/>
        </w:rPr>
        <w:t xml:space="preserve"> </w:t>
      </w:r>
      <w:r>
        <w:t>to</w:t>
      </w:r>
      <w:r>
        <w:rPr>
          <w:spacing w:val="-4"/>
        </w:rPr>
        <w:t xml:space="preserve"> </w:t>
      </w:r>
      <w:r>
        <w:t>the</w:t>
      </w:r>
      <w:r>
        <w:rPr>
          <w:spacing w:val="-4"/>
        </w:rPr>
        <w:t xml:space="preserve"> </w:t>
      </w:r>
      <w:r>
        <w:t>provided</w:t>
      </w:r>
      <w:r>
        <w:rPr>
          <w:spacing w:val="-2"/>
        </w:rPr>
        <w:t xml:space="preserve"> </w:t>
      </w:r>
      <w:r>
        <w:t>code</w:t>
      </w:r>
      <w:r>
        <w:rPr>
          <w:spacing w:val="-2"/>
        </w:rPr>
        <w:t xml:space="preserve"> </w:t>
      </w:r>
      <w:r>
        <w:t>example.</w:t>
      </w:r>
      <w:r>
        <w:rPr>
          <w:spacing w:val="-3"/>
        </w:rPr>
        <w:t xml:space="preserve"> </w:t>
      </w:r>
      <w:r>
        <w:t>If you</w:t>
      </w:r>
      <w:r>
        <w:rPr>
          <w:spacing w:val="-2"/>
        </w:rPr>
        <w:t xml:space="preserve"> </w:t>
      </w:r>
      <w:r>
        <w:t>have</w:t>
      </w:r>
      <w:r>
        <w:rPr>
          <w:spacing w:val="-2"/>
        </w:rPr>
        <w:t xml:space="preserve"> </w:t>
      </w:r>
      <w:r>
        <w:t>any</w:t>
      </w:r>
      <w:r>
        <w:rPr>
          <w:spacing w:val="-4"/>
        </w:rPr>
        <w:t xml:space="preserve"> </w:t>
      </w:r>
      <w:r>
        <w:t>additional requirements or constraints, please specify them, and I'll do my best to address them.</w:t>
      </w:r>
    </w:p>
    <w:p>
      <w:pPr>
        <w:spacing w:after="0" w:line="278" w:lineRule="auto"/>
        <w:sectPr>
          <w:pgSz w:w="12240" w:h="15840"/>
          <w:pgMar w:top="1880" w:right="20" w:bottom="1940" w:left="320" w:header="271" w:footer="1679" w:gutter="0"/>
          <w:cols w:space="720" w:num="1"/>
        </w:sectPr>
      </w:pPr>
    </w:p>
    <w:p>
      <w:pPr>
        <w:pStyle w:val="3"/>
        <w:numPr>
          <w:ilvl w:val="1"/>
          <w:numId w:val="2"/>
        </w:numPr>
        <w:tabs>
          <w:tab w:val="left" w:pos="1696"/>
        </w:tabs>
        <w:spacing w:before="212" w:after="0" w:line="240" w:lineRule="auto"/>
        <w:ind w:left="1696" w:right="0" w:hanging="576"/>
        <w:jc w:val="left"/>
      </w:pPr>
      <w:bookmarkStart w:id="12" w:name="_bookmark12"/>
      <w:bookmarkEnd w:id="12"/>
      <w:r>
        <w:t>Test</w:t>
      </w:r>
      <w:r>
        <w:rPr>
          <w:spacing w:val="-2"/>
        </w:rPr>
        <w:t xml:space="preserve"> </w:t>
      </w:r>
      <w:r>
        <w:t>Plan/</w:t>
      </w:r>
      <w:r>
        <w:rPr>
          <w:spacing w:val="-2"/>
        </w:rPr>
        <w:t xml:space="preserve"> </w:t>
      </w:r>
      <w:r>
        <w:t>Test</w:t>
      </w:r>
      <w:r>
        <w:rPr>
          <w:spacing w:val="-1"/>
        </w:rPr>
        <w:t xml:space="preserve"> </w:t>
      </w:r>
      <w:r>
        <w:rPr>
          <w:spacing w:val="-2"/>
        </w:rPr>
        <w:t>Cases</w:t>
      </w:r>
    </w:p>
    <w:p>
      <w:pPr>
        <w:pStyle w:val="8"/>
        <w:spacing w:before="237"/>
        <w:ind w:left="1120"/>
      </w:pPr>
      <w:r>
        <w:t>Here's</w:t>
      </w:r>
      <w:r>
        <w:rPr>
          <w:spacing w:val="-8"/>
        </w:rPr>
        <w:t xml:space="preserve"> </w:t>
      </w:r>
      <w:r>
        <w:t>a</w:t>
      </w:r>
      <w:r>
        <w:rPr>
          <w:spacing w:val="-6"/>
        </w:rPr>
        <w:t xml:space="preserve"> </w:t>
      </w:r>
      <w:r>
        <w:t>test</w:t>
      </w:r>
      <w:r>
        <w:rPr>
          <w:spacing w:val="-4"/>
        </w:rPr>
        <w:t xml:space="preserve"> </w:t>
      </w:r>
      <w:r>
        <w:t>plan</w:t>
      </w:r>
      <w:r>
        <w:rPr>
          <w:spacing w:val="-6"/>
        </w:rPr>
        <w:t xml:space="preserve"> </w:t>
      </w:r>
      <w:r>
        <w:t>that</w:t>
      </w:r>
      <w:r>
        <w:rPr>
          <w:spacing w:val="-4"/>
        </w:rPr>
        <w:t xml:space="preserve"> </w:t>
      </w:r>
      <w:r>
        <w:t>covers</w:t>
      </w:r>
      <w:r>
        <w:rPr>
          <w:spacing w:val="-5"/>
        </w:rPr>
        <w:t xml:space="preserve"> </w:t>
      </w:r>
      <w:r>
        <w:t>various</w:t>
      </w:r>
      <w:r>
        <w:rPr>
          <w:spacing w:val="-5"/>
        </w:rPr>
        <w:t xml:space="preserve"> </w:t>
      </w:r>
      <w:r>
        <w:t>scenarios</w:t>
      </w:r>
      <w:r>
        <w:rPr>
          <w:spacing w:val="-6"/>
        </w:rPr>
        <w:t xml:space="preserve"> </w:t>
      </w:r>
      <w:r>
        <w:t>for</w:t>
      </w:r>
      <w:r>
        <w:rPr>
          <w:spacing w:val="-4"/>
        </w:rPr>
        <w:t xml:space="preserve"> </w:t>
      </w:r>
      <w:r>
        <w:t>testing</w:t>
      </w:r>
      <w:r>
        <w:rPr>
          <w:spacing w:val="-6"/>
        </w:rPr>
        <w:t xml:space="preserve"> </w:t>
      </w:r>
      <w:r>
        <w:t>the</w:t>
      </w:r>
      <w:r>
        <w:rPr>
          <w:spacing w:val="-5"/>
        </w:rPr>
        <w:t xml:space="preserve"> </w:t>
      </w:r>
      <w:r>
        <w:t>URL</w:t>
      </w:r>
      <w:r>
        <w:rPr>
          <w:spacing w:val="-4"/>
        </w:rPr>
        <w:t xml:space="preserve"> </w:t>
      </w:r>
      <w:r>
        <w:t>shortener</w:t>
      </w:r>
      <w:r>
        <w:rPr>
          <w:spacing w:val="-3"/>
        </w:rPr>
        <w:t xml:space="preserve"> </w:t>
      </w:r>
      <w:r>
        <w:t>using</w:t>
      </w:r>
      <w:r>
        <w:rPr>
          <w:spacing w:val="-3"/>
        </w:rPr>
        <w:t xml:space="preserve"> </w:t>
      </w:r>
      <w:r>
        <w:rPr>
          <w:spacing w:val="-2"/>
        </w:rPr>
        <w:t>Tkinter:</w:t>
      </w:r>
    </w:p>
    <w:p>
      <w:pPr>
        <w:pStyle w:val="5"/>
        <w:numPr>
          <w:ilvl w:val="0"/>
          <w:numId w:val="14"/>
        </w:numPr>
        <w:tabs>
          <w:tab w:val="left" w:pos="1364"/>
        </w:tabs>
        <w:spacing w:before="239" w:after="0" w:line="240" w:lineRule="auto"/>
        <w:ind w:left="1364" w:right="0" w:hanging="244"/>
        <w:jc w:val="left"/>
      </w:pPr>
      <w:r>
        <w:t>Test</w:t>
      </w:r>
      <w:r>
        <w:rPr>
          <w:spacing w:val="-5"/>
        </w:rPr>
        <w:t xml:space="preserve"> </w:t>
      </w:r>
      <w:r>
        <w:t>Case:</w:t>
      </w:r>
      <w:r>
        <w:rPr>
          <w:spacing w:val="-6"/>
        </w:rPr>
        <w:t xml:space="preserve"> </w:t>
      </w:r>
      <w:r>
        <w:t>Successful</w:t>
      </w:r>
      <w:r>
        <w:rPr>
          <w:spacing w:val="-4"/>
        </w:rPr>
        <w:t xml:space="preserve"> </w:t>
      </w:r>
      <w:r>
        <w:t>URL</w:t>
      </w:r>
      <w:r>
        <w:rPr>
          <w:spacing w:val="-5"/>
        </w:rPr>
        <w:t xml:space="preserve"> </w:t>
      </w:r>
      <w:r>
        <w:rPr>
          <w:spacing w:val="-2"/>
        </w:rPr>
        <w:t>Shortening</w:t>
      </w:r>
    </w:p>
    <w:p>
      <w:pPr>
        <w:pStyle w:val="12"/>
        <w:numPr>
          <w:ilvl w:val="1"/>
          <w:numId w:val="14"/>
        </w:numPr>
        <w:tabs>
          <w:tab w:val="left" w:pos="1438"/>
        </w:tabs>
        <w:spacing w:before="239" w:after="0" w:line="240" w:lineRule="auto"/>
        <w:ind w:left="1438" w:right="0" w:hanging="133"/>
        <w:jc w:val="left"/>
        <w:rPr>
          <w:sz w:val="22"/>
        </w:rPr>
      </w:pPr>
      <w:r>
        <w:rPr>
          <w:sz w:val="22"/>
        </w:rPr>
        <w:t>Description:</w:t>
      </w:r>
      <w:r>
        <w:rPr>
          <w:spacing w:val="-6"/>
          <w:sz w:val="22"/>
        </w:rPr>
        <w:t xml:space="preserve"> </w:t>
      </w:r>
      <w:r>
        <w:rPr>
          <w:sz w:val="22"/>
        </w:rPr>
        <w:t>Enter</w:t>
      </w:r>
      <w:r>
        <w:rPr>
          <w:spacing w:val="-6"/>
          <w:sz w:val="22"/>
        </w:rPr>
        <w:t xml:space="preserve"> </w:t>
      </w:r>
      <w:r>
        <w:rPr>
          <w:sz w:val="22"/>
        </w:rPr>
        <w:t>a</w:t>
      </w:r>
      <w:r>
        <w:rPr>
          <w:spacing w:val="-5"/>
          <w:sz w:val="22"/>
        </w:rPr>
        <w:t xml:space="preserve"> </w:t>
      </w:r>
      <w:r>
        <w:rPr>
          <w:sz w:val="22"/>
        </w:rPr>
        <w:t>valid</w:t>
      </w:r>
      <w:r>
        <w:rPr>
          <w:spacing w:val="-5"/>
          <w:sz w:val="22"/>
        </w:rPr>
        <w:t xml:space="preserve"> </w:t>
      </w:r>
      <w:r>
        <w:rPr>
          <w:sz w:val="22"/>
        </w:rPr>
        <w:t>URL</w:t>
      </w:r>
      <w:r>
        <w:rPr>
          <w:spacing w:val="-5"/>
          <w:sz w:val="22"/>
        </w:rPr>
        <w:t xml:space="preserve"> </w:t>
      </w:r>
      <w:r>
        <w:rPr>
          <w:sz w:val="22"/>
        </w:rPr>
        <w:t>and</w:t>
      </w:r>
      <w:r>
        <w:rPr>
          <w:spacing w:val="-5"/>
          <w:sz w:val="22"/>
        </w:rPr>
        <w:t xml:space="preserve"> </w:t>
      </w:r>
      <w:r>
        <w:rPr>
          <w:sz w:val="22"/>
        </w:rPr>
        <w:t>click</w:t>
      </w:r>
      <w:r>
        <w:rPr>
          <w:spacing w:val="-4"/>
          <w:sz w:val="22"/>
        </w:rPr>
        <w:t xml:space="preserve"> </w:t>
      </w:r>
      <w:r>
        <w:rPr>
          <w:sz w:val="22"/>
        </w:rPr>
        <w:t>the</w:t>
      </w:r>
      <w:r>
        <w:rPr>
          <w:spacing w:val="-7"/>
          <w:sz w:val="22"/>
        </w:rPr>
        <w:t xml:space="preserve"> </w:t>
      </w:r>
      <w:r>
        <w:rPr>
          <w:sz w:val="22"/>
        </w:rPr>
        <w:t>"Shorten"</w:t>
      </w:r>
      <w:r>
        <w:rPr>
          <w:spacing w:val="-4"/>
          <w:sz w:val="22"/>
        </w:rPr>
        <w:t xml:space="preserve"> </w:t>
      </w:r>
      <w:r>
        <w:rPr>
          <w:spacing w:val="-2"/>
          <w:sz w:val="22"/>
        </w:rPr>
        <w:t>button.</w:t>
      </w:r>
    </w:p>
    <w:p>
      <w:pPr>
        <w:pStyle w:val="12"/>
        <w:numPr>
          <w:ilvl w:val="1"/>
          <w:numId w:val="14"/>
        </w:numPr>
        <w:tabs>
          <w:tab w:val="left" w:pos="1437"/>
        </w:tabs>
        <w:spacing w:before="235" w:after="0" w:line="278" w:lineRule="auto"/>
        <w:ind w:left="1120" w:right="1983" w:firstLine="184"/>
        <w:jc w:val="left"/>
        <w:rPr>
          <w:sz w:val="22"/>
        </w:rPr>
      </w:pPr>
      <w:r>
        <w:rPr>
          <w:sz w:val="22"/>
        </w:rPr>
        <w:t>Expected</w:t>
      </w:r>
      <w:r>
        <w:rPr>
          <w:spacing w:val="-4"/>
          <w:sz w:val="22"/>
        </w:rPr>
        <w:t xml:space="preserve"> </w:t>
      </w:r>
      <w:r>
        <w:rPr>
          <w:sz w:val="22"/>
        </w:rPr>
        <w:t>Result: The</w:t>
      </w:r>
      <w:r>
        <w:rPr>
          <w:spacing w:val="-4"/>
          <w:sz w:val="22"/>
        </w:rPr>
        <w:t xml:space="preserve"> </w:t>
      </w:r>
      <w:r>
        <w:rPr>
          <w:sz w:val="22"/>
        </w:rPr>
        <w:t>code</w:t>
      </w:r>
      <w:r>
        <w:rPr>
          <w:spacing w:val="-2"/>
          <w:sz w:val="22"/>
        </w:rPr>
        <w:t xml:space="preserve"> </w:t>
      </w:r>
      <w:r>
        <w:rPr>
          <w:sz w:val="22"/>
        </w:rPr>
        <w:t>should</w:t>
      </w:r>
      <w:r>
        <w:rPr>
          <w:spacing w:val="-4"/>
          <w:sz w:val="22"/>
        </w:rPr>
        <w:t xml:space="preserve"> </w:t>
      </w:r>
      <w:r>
        <w:rPr>
          <w:sz w:val="22"/>
        </w:rPr>
        <w:t>send</w:t>
      </w:r>
      <w:r>
        <w:rPr>
          <w:spacing w:val="-2"/>
          <w:sz w:val="22"/>
        </w:rPr>
        <w:t xml:space="preserve"> </w:t>
      </w:r>
      <w:r>
        <w:rPr>
          <w:sz w:val="22"/>
        </w:rPr>
        <w:t>a</w:t>
      </w:r>
      <w:r>
        <w:rPr>
          <w:spacing w:val="-4"/>
          <w:sz w:val="22"/>
        </w:rPr>
        <w:t xml:space="preserve"> </w:t>
      </w:r>
      <w:r>
        <w:rPr>
          <w:sz w:val="22"/>
        </w:rPr>
        <w:t>request</w:t>
      </w:r>
      <w:r>
        <w:rPr>
          <w:spacing w:val="-3"/>
          <w:sz w:val="22"/>
        </w:rPr>
        <w:t xml:space="preserve"> </w:t>
      </w:r>
      <w:r>
        <w:rPr>
          <w:sz w:val="22"/>
        </w:rPr>
        <w:t>to</w:t>
      </w:r>
      <w:r>
        <w:rPr>
          <w:spacing w:val="-4"/>
          <w:sz w:val="22"/>
        </w:rPr>
        <w:t xml:space="preserve"> </w:t>
      </w:r>
      <w:r>
        <w:rPr>
          <w:sz w:val="22"/>
        </w:rPr>
        <w:t>the</w:t>
      </w:r>
      <w:r>
        <w:rPr>
          <w:spacing w:val="-2"/>
          <w:sz w:val="22"/>
        </w:rPr>
        <w:t xml:space="preserve"> </w:t>
      </w:r>
      <w:r>
        <w:rPr>
          <w:sz w:val="22"/>
        </w:rPr>
        <w:t>Bitly</w:t>
      </w:r>
      <w:r>
        <w:rPr>
          <w:spacing w:val="-4"/>
          <w:sz w:val="22"/>
        </w:rPr>
        <w:t xml:space="preserve"> </w:t>
      </w:r>
      <w:r>
        <w:rPr>
          <w:sz w:val="22"/>
        </w:rPr>
        <w:t>API,</w:t>
      </w:r>
      <w:r>
        <w:rPr>
          <w:spacing w:val="-3"/>
          <w:sz w:val="22"/>
        </w:rPr>
        <w:t xml:space="preserve"> </w:t>
      </w:r>
      <w:r>
        <w:rPr>
          <w:sz w:val="22"/>
        </w:rPr>
        <w:t>receive</w:t>
      </w:r>
      <w:r>
        <w:rPr>
          <w:spacing w:val="-2"/>
          <w:sz w:val="22"/>
        </w:rPr>
        <w:t xml:space="preserve"> </w:t>
      </w:r>
      <w:r>
        <w:rPr>
          <w:sz w:val="22"/>
        </w:rPr>
        <w:t>a</w:t>
      </w:r>
      <w:r>
        <w:rPr>
          <w:spacing w:val="-1"/>
          <w:sz w:val="22"/>
        </w:rPr>
        <w:t xml:space="preserve"> </w:t>
      </w:r>
      <w:r>
        <w:rPr>
          <w:sz w:val="22"/>
        </w:rPr>
        <w:t>successful response (status code 200), and display the shortened URL in the output label.</w:t>
      </w:r>
    </w:p>
    <w:p>
      <w:pPr>
        <w:pStyle w:val="5"/>
        <w:numPr>
          <w:ilvl w:val="0"/>
          <w:numId w:val="14"/>
        </w:numPr>
        <w:tabs>
          <w:tab w:val="left" w:pos="1364"/>
        </w:tabs>
        <w:spacing w:before="198" w:after="0" w:line="240" w:lineRule="auto"/>
        <w:ind w:left="1364" w:right="0" w:hanging="244"/>
        <w:jc w:val="left"/>
      </w:pPr>
      <w:r>
        <w:t>Test</w:t>
      </w:r>
      <w:r>
        <w:rPr>
          <w:spacing w:val="-5"/>
        </w:rPr>
        <w:t xml:space="preserve"> </w:t>
      </w:r>
      <w:r>
        <w:t>Case:</w:t>
      </w:r>
      <w:r>
        <w:rPr>
          <w:spacing w:val="-5"/>
        </w:rPr>
        <w:t xml:space="preserve"> </w:t>
      </w:r>
      <w:r>
        <w:t>Invalid</w:t>
      </w:r>
      <w:r>
        <w:rPr>
          <w:spacing w:val="-5"/>
        </w:rPr>
        <w:t xml:space="preserve"> URL</w:t>
      </w:r>
    </w:p>
    <w:p>
      <w:pPr>
        <w:pStyle w:val="12"/>
        <w:numPr>
          <w:ilvl w:val="1"/>
          <w:numId w:val="14"/>
        </w:numPr>
        <w:tabs>
          <w:tab w:val="left" w:pos="1438"/>
        </w:tabs>
        <w:spacing w:before="237" w:after="0" w:line="240" w:lineRule="auto"/>
        <w:ind w:left="1438" w:right="0" w:hanging="133"/>
        <w:jc w:val="left"/>
        <w:rPr>
          <w:sz w:val="22"/>
        </w:rPr>
      </w:pPr>
      <w:r>
        <w:rPr>
          <w:sz w:val="22"/>
        </w:rPr>
        <w:t>Description:</w:t>
      </w:r>
      <w:r>
        <w:rPr>
          <w:spacing w:val="-6"/>
          <w:sz w:val="22"/>
        </w:rPr>
        <w:t xml:space="preserve"> </w:t>
      </w:r>
      <w:r>
        <w:rPr>
          <w:sz w:val="22"/>
        </w:rPr>
        <w:t>Enter</w:t>
      </w:r>
      <w:r>
        <w:rPr>
          <w:spacing w:val="-7"/>
          <w:sz w:val="22"/>
        </w:rPr>
        <w:t xml:space="preserve"> </w:t>
      </w:r>
      <w:r>
        <w:rPr>
          <w:sz w:val="22"/>
        </w:rPr>
        <w:t>an</w:t>
      </w:r>
      <w:r>
        <w:rPr>
          <w:spacing w:val="-7"/>
          <w:sz w:val="22"/>
        </w:rPr>
        <w:t xml:space="preserve"> </w:t>
      </w:r>
      <w:r>
        <w:rPr>
          <w:sz w:val="22"/>
        </w:rPr>
        <w:t>invalid</w:t>
      </w:r>
      <w:r>
        <w:rPr>
          <w:spacing w:val="-6"/>
          <w:sz w:val="22"/>
        </w:rPr>
        <w:t xml:space="preserve"> </w:t>
      </w:r>
      <w:r>
        <w:rPr>
          <w:sz w:val="22"/>
        </w:rPr>
        <w:t>URL</w:t>
      </w:r>
      <w:r>
        <w:rPr>
          <w:spacing w:val="-5"/>
          <w:sz w:val="22"/>
        </w:rPr>
        <w:t xml:space="preserve"> </w:t>
      </w:r>
      <w:r>
        <w:rPr>
          <w:sz w:val="22"/>
        </w:rPr>
        <w:t>(e.g.,</w:t>
      </w:r>
      <w:r>
        <w:rPr>
          <w:spacing w:val="-7"/>
          <w:sz w:val="22"/>
        </w:rPr>
        <w:t xml:space="preserve"> </w:t>
      </w:r>
      <w:r>
        <w:rPr>
          <w:sz w:val="22"/>
        </w:rPr>
        <w:t>"invalidurl")</w:t>
      </w:r>
      <w:r>
        <w:rPr>
          <w:spacing w:val="-6"/>
          <w:sz w:val="22"/>
        </w:rPr>
        <w:t xml:space="preserve"> </w:t>
      </w:r>
      <w:r>
        <w:rPr>
          <w:sz w:val="22"/>
        </w:rPr>
        <w:t>and</w:t>
      </w:r>
      <w:r>
        <w:rPr>
          <w:spacing w:val="-6"/>
          <w:sz w:val="22"/>
        </w:rPr>
        <w:t xml:space="preserve"> </w:t>
      </w:r>
      <w:r>
        <w:rPr>
          <w:sz w:val="22"/>
        </w:rPr>
        <w:t>click</w:t>
      </w:r>
      <w:r>
        <w:rPr>
          <w:spacing w:val="-7"/>
          <w:sz w:val="22"/>
        </w:rPr>
        <w:t xml:space="preserve"> </w:t>
      </w:r>
      <w:r>
        <w:rPr>
          <w:sz w:val="22"/>
        </w:rPr>
        <w:t>the</w:t>
      </w:r>
      <w:r>
        <w:rPr>
          <w:spacing w:val="-8"/>
          <w:sz w:val="22"/>
        </w:rPr>
        <w:t xml:space="preserve"> </w:t>
      </w:r>
      <w:r>
        <w:rPr>
          <w:sz w:val="22"/>
        </w:rPr>
        <w:t>"Shorten"</w:t>
      </w:r>
      <w:r>
        <w:rPr>
          <w:spacing w:val="-4"/>
          <w:sz w:val="22"/>
        </w:rPr>
        <w:t xml:space="preserve"> </w:t>
      </w:r>
      <w:r>
        <w:rPr>
          <w:spacing w:val="-2"/>
          <w:sz w:val="22"/>
        </w:rPr>
        <w:t>button.</w:t>
      </w:r>
    </w:p>
    <w:p>
      <w:pPr>
        <w:pStyle w:val="12"/>
        <w:numPr>
          <w:ilvl w:val="1"/>
          <w:numId w:val="14"/>
        </w:numPr>
        <w:tabs>
          <w:tab w:val="left" w:pos="1437"/>
        </w:tabs>
        <w:spacing w:before="236" w:after="0" w:line="278" w:lineRule="auto"/>
        <w:ind w:left="1120" w:right="1409" w:firstLine="184"/>
        <w:jc w:val="left"/>
        <w:rPr>
          <w:sz w:val="22"/>
        </w:rPr>
      </w:pPr>
      <w:r>
        <w:rPr>
          <w:sz w:val="22"/>
        </w:rPr>
        <w:t>Expected</w:t>
      </w:r>
      <w:r>
        <w:rPr>
          <w:spacing w:val="-4"/>
          <w:sz w:val="22"/>
        </w:rPr>
        <w:t xml:space="preserve"> </w:t>
      </w:r>
      <w:r>
        <w:rPr>
          <w:sz w:val="22"/>
        </w:rPr>
        <w:t>Result: The</w:t>
      </w:r>
      <w:r>
        <w:rPr>
          <w:spacing w:val="-4"/>
          <w:sz w:val="22"/>
        </w:rPr>
        <w:t xml:space="preserve"> </w:t>
      </w:r>
      <w:r>
        <w:rPr>
          <w:sz w:val="22"/>
        </w:rPr>
        <w:t>code</w:t>
      </w:r>
      <w:r>
        <w:rPr>
          <w:spacing w:val="-2"/>
          <w:sz w:val="22"/>
        </w:rPr>
        <w:t xml:space="preserve"> </w:t>
      </w:r>
      <w:r>
        <w:rPr>
          <w:sz w:val="22"/>
        </w:rPr>
        <w:t>should</w:t>
      </w:r>
      <w:r>
        <w:rPr>
          <w:spacing w:val="-4"/>
          <w:sz w:val="22"/>
        </w:rPr>
        <w:t xml:space="preserve"> </w:t>
      </w:r>
      <w:r>
        <w:rPr>
          <w:sz w:val="22"/>
        </w:rPr>
        <w:t>display</w:t>
      </w:r>
      <w:r>
        <w:rPr>
          <w:spacing w:val="-2"/>
          <w:sz w:val="22"/>
        </w:rPr>
        <w:t xml:space="preserve"> </w:t>
      </w:r>
      <w:r>
        <w:rPr>
          <w:sz w:val="22"/>
        </w:rPr>
        <w:t>an</w:t>
      </w:r>
      <w:r>
        <w:rPr>
          <w:spacing w:val="-4"/>
          <w:sz w:val="22"/>
        </w:rPr>
        <w:t xml:space="preserve"> </w:t>
      </w:r>
      <w:r>
        <w:rPr>
          <w:sz w:val="22"/>
        </w:rPr>
        <w:t>error</w:t>
      </w:r>
      <w:r>
        <w:rPr>
          <w:spacing w:val="-6"/>
          <w:sz w:val="22"/>
        </w:rPr>
        <w:t xml:space="preserve"> </w:t>
      </w:r>
      <w:r>
        <w:rPr>
          <w:sz w:val="22"/>
        </w:rPr>
        <w:t>message</w:t>
      </w:r>
      <w:r>
        <w:rPr>
          <w:spacing w:val="-4"/>
          <w:sz w:val="22"/>
        </w:rPr>
        <w:t xml:space="preserve"> </w:t>
      </w:r>
      <w:r>
        <w:rPr>
          <w:sz w:val="22"/>
        </w:rPr>
        <w:t>indicating</w:t>
      </w:r>
      <w:r>
        <w:rPr>
          <w:spacing w:val="-2"/>
          <w:sz w:val="22"/>
        </w:rPr>
        <w:t xml:space="preserve"> </w:t>
      </w:r>
      <w:r>
        <w:rPr>
          <w:sz w:val="22"/>
        </w:rPr>
        <w:t>that an</w:t>
      </w:r>
      <w:r>
        <w:rPr>
          <w:spacing w:val="-4"/>
          <w:sz w:val="22"/>
        </w:rPr>
        <w:t xml:space="preserve"> </w:t>
      </w:r>
      <w:r>
        <w:rPr>
          <w:sz w:val="22"/>
        </w:rPr>
        <w:t>error</w:t>
      </w:r>
      <w:r>
        <w:rPr>
          <w:spacing w:val="-3"/>
          <w:sz w:val="22"/>
        </w:rPr>
        <w:t xml:space="preserve"> </w:t>
      </w:r>
      <w:r>
        <w:rPr>
          <w:sz w:val="22"/>
        </w:rPr>
        <w:t>occurred while shortening the URL.</w:t>
      </w:r>
    </w:p>
    <w:p>
      <w:pPr>
        <w:pStyle w:val="5"/>
        <w:numPr>
          <w:ilvl w:val="0"/>
          <w:numId w:val="14"/>
        </w:numPr>
        <w:tabs>
          <w:tab w:val="left" w:pos="1364"/>
        </w:tabs>
        <w:spacing w:before="198" w:after="0" w:line="240" w:lineRule="auto"/>
        <w:ind w:left="1364" w:right="0" w:hanging="244"/>
        <w:jc w:val="left"/>
      </w:pPr>
      <w:r>
        <w:t>Test</w:t>
      </w:r>
      <w:r>
        <w:rPr>
          <w:spacing w:val="-4"/>
        </w:rPr>
        <w:t xml:space="preserve"> </w:t>
      </w:r>
      <w:r>
        <w:t>Case:</w:t>
      </w:r>
      <w:r>
        <w:rPr>
          <w:spacing w:val="-6"/>
        </w:rPr>
        <w:t xml:space="preserve"> </w:t>
      </w:r>
      <w:r>
        <w:t>No</w:t>
      </w:r>
      <w:r>
        <w:rPr>
          <w:spacing w:val="-6"/>
        </w:rPr>
        <w:t xml:space="preserve"> </w:t>
      </w:r>
      <w:r>
        <w:t>Internet</w:t>
      </w:r>
      <w:r>
        <w:rPr>
          <w:spacing w:val="-3"/>
        </w:rPr>
        <w:t xml:space="preserve"> </w:t>
      </w:r>
      <w:r>
        <w:rPr>
          <w:spacing w:val="-2"/>
        </w:rPr>
        <w:t>Connection</w:t>
      </w:r>
    </w:p>
    <w:p>
      <w:pPr>
        <w:pStyle w:val="12"/>
        <w:numPr>
          <w:ilvl w:val="1"/>
          <w:numId w:val="14"/>
        </w:numPr>
        <w:tabs>
          <w:tab w:val="left" w:pos="1438"/>
        </w:tabs>
        <w:spacing w:before="237" w:after="0" w:line="240" w:lineRule="auto"/>
        <w:ind w:left="1438" w:right="0" w:hanging="133"/>
        <w:jc w:val="left"/>
        <w:rPr>
          <w:sz w:val="22"/>
        </w:rPr>
      </w:pPr>
      <w:r>
        <w:rPr>
          <w:sz w:val="22"/>
        </w:rPr>
        <w:t>Description:</w:t>
      </w:r>
      <w:r>
        <w:rPr>
          <w:spacing w:val="-5"/>
          <w:sz w:val="22"/>
        </w:rPr>
        <w:t xml:space="preserve"> </w:t>
      </w:r>
      <w:r>
        <w:rPr>
          <w:sz w:val="22"/>
        </w:rPr>
        <w:t>Disable</w:t>
      </w:r>
      <w:r>
        <w:rPr>
          <w:spacing w:val="-6"/>
          <w:sz w:val="22"/>
        </w:rPr>
        <w:t xml:space="preserve"> </w:t>
      </w:r>
      <w:r>
        <w:rPr>
          <w:sz w:val="22"/>
        </w:rPr>
        <w:t>the</w:t>
      </w:r>
      <w:r>
        <w:rPr>
          <w:spacing w:val="-6"/>
          <w:sz w:val="22"/>
        </w:rPr>
        <w:t xml:space="preserve"> </w:t>
      </w:r>
      <w:r>
        <w:rPr>
          <w:sz w:val="22"/>
        </w:rPr>
        <w:t>internet</w:t>
      </w:r>
      <w:r>
        <w:rPr>
          <w:spacing w:val="-4"/>
          <w:sz w:val="22"/>
        </w:rPr>
        <w:t xml:space="preserve"> </w:t>
      </w:r>
      <w:r>
        <w:rPr>
          <w:sz w:val="22"/>
        </w:rPr>
        <w:t>connection</w:t>
      </w:r>
      <w:r>
        <w:rPr>
          <w:spacing w:val="-7"/>
          <w:sz w:val="22"/>
        </w:rPr>
        <w:t xml:space="preserve"> </w:t>
      </w:r>
      <w:r>
        <w:rPr>
          <w:sz w:val="22"/>
        </w:rPr>
        <w:t>and</w:t>
      </w:r>
      <w:r>
        <w:rPr>
          <w:spacing w:val="-6"/>
          <w:sz w:val="22"/>
        </w:rPr>
        <w:t xml:space="preserve"> </w:t>
      </w:r>
      <w:r>
        <w:rPr>
          <w:sz w:val="22"/>
        </w:rPr>
        <w:t>attempt</w:t>
      </w:r>
      <w:r>
        <w:rPr>
          <w:spacing w:val="-7"/>
          <w:sz w:val="22"/>
        </w:rPr>
        <w:t xml:space="preserve"> </w:t>
      </w:r>
      <w:r>
        <w:rPr>
          <w:sz w:val="22"/>
        </w:rPr>
        <w:t>to</w:t>
      </w:r>
      <w:r>
        <w:rPr>
          <w:spacing w:val="-8"/>
          <w:sz w:val="22"/>
        </w:rPr>
        <w:t xml:space="preserve"> </w:t>
      </w:r>
      <w:r>
        <w:rPr>
          <w:sz w:val="22"/>
        </w:rPr>
        <w:t>shorten</w:t>
      </w:r>
      <w:r>
        <w:rPr>
          <w:spacing w:val="-6"/>
          <w:sz w:val="22"/>
        </w:rPr>
        <w:t xml:space="preserve"> </w:t>
      </w:r>
      <w:r>
        <w:rPr>
          <w:sz w:val="22"/>
        </w:rPr>
        <w:t>a</w:t>
      </w:r>
      <w:r>
        <w:rPr>
          <w:spacing w:val="-9"/>
          <w:sz w:val="22"/>
        </w:rPr>
        <w:t xml:space="preserve"> </w:t>
      </w:r>
      <w:r>
        <w:rPr>
          <w:spacing w:val="-4"/>
          <w:sz w:val="22"/>
        </w:rPr>
        <w:t>URL.</w:t>
      </w:r>
    </w:p>
    <w:p>
      <w:pPr>
        <w:pStyle w:val="12"/>
        <w:numPr>
          <w:ilvl w:val="1"/>
          <w:numId w:val="14"/>
        </w:numPr>
        <w:tabs>
          <w:tab w:val="left" w:pos="1437"/>
        </w:tabs>
        <w:spacing w:before="236" w:after="0" w:line="278" w:lineRule="auto"/>
        <w:ind w:left="1120" w:right="1419" w:firstLine="184"/>
        <w:jc w:val="left"/>
        <w:rPr>
          <w:sz w:val="22"/>
        </w:rPr>
      </w:pPr>
      <w:r>
        <w:rPr>
          <w:sz w:val="22"/>
        </w:rPr>
        <w:t>Expected</w:t>
      </w:r>
      <w:r>
        <w:rPr>
          <w:spacing w:val="-4"/>
          <w:sz w:val="22"/>
        </w:rPr>
        <w:t xml:space="preserve"> </w:t>
      </w:r>
      <w:r>
        <w:rPr>
          <w:sz w:val="22"/>
        </w:rPr>
        <w:t>Result: The</w:t>
      </w:r>
      <w:r>
        <w:rPr>
          <w:spacing w:val="-4"/>
          <w:sz w:val="22"/>
        </w:rPr>
        <w:t xml:space="preserve"> </w:t>
      </w:r>
      <w:r>
        <w:rPr>
          <w:sz w:val="22"/>
        </w:rPr>
        <w:t>code</w:t>
      </w:r>
      <w:r>
        <w:rPr>
          <w:spacing w:val="-2"/>
          <w:sz w:val="22"/>
        </w:rPr>
        <w:t xml:space="preserve"> </w:t>
      </w:r>
      <w:r>
        <w:rPr>
          <w:sz w:val="22"/>
        </w:rPr>
        <w:t>should</w:t>
      </w:r>
      <w:r>
        <w:rPr>
          <w:spacing w:val="-4"/>
          <w:sz w:val="22"/>
        </w:rPr>
        <w:t xml:space="preserve"> </w:t>
      </w:r>
      <w:r>
        <w:rPr>
          <w:sz w:val="22"/>
        </w:rPr>
        <w:t>display</w:t>
      </w:r>
      <w:r>
        <w:rPr>
          <w:spacing w:val="-2"/>
          <w:sz w:val="22"/>
        </w:rPr>
        <w:t xml:space="preserve"> </w:t>
      </w:r>
      <w:r>
        <w:rPr>
          <w:sz w:val="22"/>
        </w:rPr>
        <w:t>an</w:t>
      </w:r>
      <w:r>
        <w:rPr>
          <w:spacing w:val="-4"/>
          <w:sz w:val="22"/>
        </w:rPr>
        <w:t xml:space="preserve"> </w:t>
      </w:r>
      <w:r>
        <w:rPr>
          <w:sz w:val="22"/>
        </w:rPr>
        <w:t>error</w:t>
      </w:r>
      <w:r>
        <w:rPr>
          <w:spacing w:val="-6"/>
          <w:sz w:val="22"/>
        </w:rPr>
        <w:t xml:space="preserve"> </w:t>
      </w:r>
      <w:r>
        <w:rPr>
          <w:sz w:val="22"/>
        </w:rPr>
        <w:t>message</w:t>
      </w:r>
      <w:r>
        <w:rPr>
          <w:spacing w:val="-4"/>
          <w:sz w:val="22"/>
        </w:rPr>
        <w:t xml:space="preserve"> </w:t>
      </w:r>
      <w:r>
        <w:rPr>
          <w:sz w:val="22"/>
        </w:rPr>
        <w:t>indicating</w:t>
      </w:r>
      <w:r>
        <w:rPr>
          <w:spacing w:val="-2"/>
          <w:sz w:val="22"/>
        </w:rPr>
        <w:t xml:space="preserve"> </w:t>
      </w:r>
      <w:r>
        <w:rPr>
          <w:sz w:val="22"/>
        </w:rPr>
        <w:t>a</w:t>
      </w:r>
      <w:r>
        <w:rPr>
          <w:spacing w:val="-3"/>
          <w:sz w:val="22"/>
        </w:rPr>
        <w:t xml:space="preserve"> </w:t>
      </w:r>
      <w:r>
        <w:rPr>
          <w:sz w:val="22"/>
        </w:rPr>
        <w:t>failure</w:t>
      </w:r>
      <w:r>
        <w:rPr>
          <w:spacing w:val="-1"/>
          <w:sz w:val="22"/>
        </w:rPr>
        <w:t xml:space="preserve"> </w:t>
      </w:r>
      <w:r>
        <w:rPr>
          <w:sz w:val="22"/>
        </w:rPr>
        <w:t>to</w:t>
      </w:r>
      <w:r>
        <w:rPr>
          <w:spacing w:val="-4"/>
          <w:sz w:val="22"/>
        </w:rPr>
        <w:t xml:space="preserve"> </w:t>
      </w:r>
      <w:r>
        <w:rPr>
          <w:sz w:val="22"/>
        </w:rPr>
        <w:t>connect</w:t>
      </w:r>
      <w:r>
        <w:rPr>
          <w:spacing w:val="-3"/>
          <w:sz w:val="22"/>
        </w:rPr>
        <w:t xml:space="preserve"> </w:t>
      </w:r>
      <w:r>
        <w:rPr>
          <w:sz w:val="22"/>
        </w:rPr>
        <w:t>to the Bitly API.</w:t>
      </w:r>
    </w:p>
    <w:p>
      <w:pPr>
        <w:pStyle w:val="5"/>
        <w:numPr>
          <w:ilvl w:val="0"/>
          <w:numId w:val="14"/>
        </w:numPr>
        <w:tabs>
          <w:tab w:val="left" w:pos="1364"/>
        </w:tabs>
        <w:spacing w:before="199" w:after="0" w:line="240" w:lineRule="auto"/>
        <w:ind w:left="1364" w:right="0" w:hanging="244"/>
        <w:jc w:val="left"/>
      </w:pPr>
      <w:r>
        <w:t>Test</w:t>
      </w:r>
      <w:r>
        <w:rPr>
          <w:spacing w:val="-4"/>
        </w:rPr>
        <w:t xml:space="preserve"> </w:t>
      </w:r>
      <w:r>
        <w:t>Case:</w:t>
      </w:r>
      <w:r>
        <w:rPr>
          <w:spacing w:val="-4"/>
        </w:rPr>
        <w:t xml:space="preserve"> </w:t>
      </w:r>
      <w:r>
        <w:t>Empty</w:t>
      </w:r>
      <w:r>
        <w:rPr>
          <w:spacing w:val="-4"/>
        </w:rPr>
        <w:t xml:space="preserve"> </w:t>
      </w:r>
      <w:r>
        <w:rPr>
          <w:spacing w:val="-5"/>
        </w:rPr>
        <w:t>URL</w:t>
      </w:r>
    </w:p>
    <w:p>
      <w:pPr>
        <w:pStyle w:val="12"/>
        <w:numPr>
          <w:ilvl w:val="1"/>
          <w:numId w:val="14"/>
        </w:numPr>
        <w:tabs>
          <w:tab w:val="left" w:pos="1438"/>
        </w:tabs>
        <w:spacing w:before="236" w:after="0" w:line="240" w:lineRule="auto"/>
        <w:ind w:left="1438" w:right="0" w:hanging="133"/>
        <w:jc w:val="left"/>
        <w:rPr>
          <w:sz w:val="22"/>
        </w:rPr>
      </w:pPr>
      <w:r>
        <w:rPr>
          <w:sz w:val="22"/>
        </w:rPr>
        <w:t>Description:</w:t>
      </w:r>
      <w:r>
        <w:rPr>
          <w:spacing w:val="-5"/>
          <w:sz w:val="22"/>
        </w:rPr>
        <w:t xml:space="preserve"> </w:t>
      </w:r>
      <w:r>
        <w:rPr>
          <w:sz w:val="22"/>
        </w:rPr>
        <w:t>Leave</w:t>
      </w:r>
      <w:r>
        <w:rPr>
          <w:spacing w:val="-7"/>
          <w:sz w:val="22"/>
        </w:rPr>
        <w:t xml:space="preserve"> </w:t>
      </w:r>
      <w:r>
        <w:rPr>
          <w:sz w:val="22"/>
        </w:rPr>
        <w:t>the</w:t>
      </w:r>
      <w:r>
        <w:rPr>
          <w:spacing w:val="-5"/>
          <w:sz w:val="22"/>
        </w:rPr>
        <w:t xml:space="preserve"> </w:t>
      </w:r>
      <w:r>
        <w:rPr>
          <w:sz w:val="22"/>
        </w:rPr>
        <w:t>URL</w:t>
      </w:r>
      <w:r>
        <w:rPr>
          <w:spacing w:val="-5"/>
          <w:sz w:val="22"/>
        </w:rPr>
        <w:t xml:space="preserve"> </w:t>
      </w:r>
      <w:r>
        <w:rPr>
          <w:sz w:val="22"/>
        </w:rPr>
        <w:t>entry</w:t>
      </w:r>
      <w:r>
        <w:rPr>
          <w:spacing w:val="-6"/>
          <w:sz w:val="22"/>
        </w:rPr>
        <w:t xml:space="preserve"> </w:t>
      </w:r>
      <w:r>
        <w:rPr>
          <w:sz w:val="22"/>
        </w:rPr>
        <w:t>field</w:t>
      </w:r>
      <w:r>
        <w:rPr>
          <w:spacing w:val="-5"/>
          <w:sz w:val="22"/>
        </w:rPr>
        <w:t xml:space="preserve"> </w:t>
      </w:r>
      <w:r>
        <w:rPr>
          <w:sz w:val="22"/>
        </w:rPr>
        <w:t>empty</w:t>
      </w:r>
      <w:r>
        <w:rPr>
          <w:spacing w:val="-8"/>
          <w:sz w:val="22"/>
        </w:rPr>
        <w:t xml:space="preserve"> </w:t>
      </w:r>
      <w:r>
        <w:rPr>
          <w:sz w:val="22"/>
        </w:rPr>
        <w:t>and</w:t>
      </w:r>
      <w:r>
        <w:rPr>
          <w:spacing w:val="-5"/>
          <w:sz w:val="22"/>
        </w:rPr>
        <w:t xml:space="preserve"> </w:t>
      </w:r>
      <w:r>
        <w:rPr>
          <w:sz w:val="22"/>
        </w:rPr>
        <w:t>click</w:t>
      </w:r>
      <w:r>
        <w:rPr>
          <w:spacing w:val="-4"/>
          <w:sz w:val="22"/>
        </w:rPr>
        <w:t xml:space="preserve"> </w:t>
      </w:r>
      <w:r>
        <w:rPr>
          <w:sz w:val="22"/>
        </w:rPr>
        <w:t>the</w:t>
      </w:r>
      <w:r>
        <w:rPr>
          <w:spacing w:val="-7"/>
          <w:sz w:val="22"/>
        </w:rPr>
        <w:t xml:space="preserve"> </w:t>
      </w:r>
      <w:r>
        <w:rPr>
          <w:sz w:val="22"/>
        </w:rPr>
        <w:t>"Shorten"</w:t>
      </w:r>
      <w:r>
        <w:rPr>
          <w:spacing w:val="-3"/>
          <w:sz w:val="22"/>
        </w:rPr>
        <w:t xml:space="preserve"> </w:t>
      </w:r>
      <w:r>
        <w:rPr>
          <w:spacing w:val="-2"/>
          <w:sz w:val="22"/>
        </w:rPr>
        <w:t>button.</w:t>
      </w:r>
    </w:p>
    <w:p>
      <w:pPr>
        <w:pStyle w:val="12"/>
        <w:numPr>
          <w:ilvl w:val="1"/>
          <w:numId w:val="14"/>
        </w:numPr>
        <w:tabs>
          <w:tab w:val="left" w:pos="1437"/>
        </w:tabs>
        <w:spacing w:before="237" w:after="0" w:line="278" w:lineRule="auto"/>
        <w:ind w:left="1120" w:right="1409" w:firstLine="184"/>
        <w:jc w:val="left"/>
        <w:rPr>
          <w:sz w:val="22"/>
        </w:rPr>
      </w:pPr>
      <w:r>
        <w:rPr>
          <w:sz w:val="22"/>
        </w:rPr>
        <w:t>Expected</w:t>
      </w:r>
      <w:r>
        <w:rPr>
          <w:spacing w:val="-4"/>
          <w:sz w:val="22"/>
        </w:rPr>
        <w:t xml:space="preserve"> </w:t>
      </w:r>
      <w:r>
        <w:rPr>
          <w:sz w:val="22"/>
        </w:rPr>
        <w:t>Result: The</w:t>
      </w:r>
      <w:r>
        <w:rPr>
          <w:spacing w:val="-4"/>
          <w:sz w:val="22"/>
        </w:rPr>
        <w:t xml:space="preserve"> </w:t>
      </w:r>
      <w:r>
        <w:rPr>
          <w:sz w:val="22"/>
        </w:rPr>
        <w:t>code</w:t>
      </w:r>
      <w:r>
        <w:rPr>
          <w:spacing w:val="-2"/>
          <w:sz w:val="22"/>
        </w:rPr>
        <w:t xml:space="preserve"> </w:t>
      </w:r>
      <w:r>
        <w:rPr>
          <w:sz w:val="22"/>
        </w:rPr>
        <w:t>should</w:t>
      </w:r>
      <w:r>
        <w:rPr>
          <w:spacing w:val="-4"/>
          <w:sz w:val="22"/>
        </w:rPr>
        <w:t xml:space="preserve"> </w:t>
      </w:r>
      <w:r>
        <w:rPr>
          <w:sz w:val="22"/>
        </w:rPr>
        <w:t>display</w:t>
      </w:r>
      <w:r>
        <w:rPr>
          <w:spacing w:val="-2"/>
          <w:sz w:val="22"/>
        </w:rPr>
        <w:t xml:space="preserve"> </w:t>
      </w:r>
      <w:r>
        <w:rPr>
          <w:sz w:val="22"/>
        </w:rPr>
        <w:t>an</w:t>
      </w:r>
      <w:r>
        <w:rPr>
          <w:spacing w:val="-4"/>
          <w:sz w:val="22"/>
        </w:rPr>
        <w:t xml:space="preserve"> </w:t>
      </w:r>
      <w:r>
        <w:rPr>
          <w:sz w:val="22"/>
        </w:rPr>
        <w:t>error</w:t>
      </w:r>
      <w:r>
        <w:rPr>
          <w:spacing w:val="-6"/>
          <w:sz w:val="22"/>
        </w:rPr>
        <w:t xml:space="preserve"> </w:t>
      </w:r>
      <w:r>
        <w:rPr>
          <w:sz w:val="22"/>
        </w:rPr>
        <w:t>message</w:t>
      </w:r>
      <w:r>
        <w:rPr>
          <w:spacing w:val="-4"/>
          <w:sz w:val="22"/>
        </w:rPr>
        <w:t xml:space="preserve"> </w:t>
      </w:r>
      <w:r>
        <w:rPr>
          <w:sz w:val="22"/>
        </w:rPr>
        <w:t>indicating</w:t>
      </w:r>
      <w:r>
        <w:rPr>
          <w:spacing w:val="-2"/>
          <w:sz w:val="22"/>
        </w:rPr>
        <w:t xml:space="preserve"> </w:t>
      </w:r>
      <w:r>
        <w:rPr>
          <w:sz w:val="22"/>
        </w:rPr>
        <w:t>that an</w:t>
      </w:r>
      <w:r>
        <w:rPr>
          <w:spacing w:val="-4"/>
          <w:sz w:val="22"/>
        </w:rPr>
        <w:t xml:space="preserve"> </w:t>
      </w:r>
      <w:r>
        <w:rPr>
          <w:sz w:val="22"/>
        </w:rPr>
        <w:t>error</w:t>
      </w:r>
      <w:r>
        <w:rPr>
          <w:spacing w:val="-3"/>
          <w:sz w:val="22"/>
        </w:rPr>
        <w:t xml:space="preserve"> </w:t>
      </w:r>
      <w:r>
        <w:rPr>
          <w:sz w:val="22"/>
        </w:rPr>
        <w:t>occurred while shortening the URL.</w:t>
      </w:r>
    </w:p>
    <w:p>
      <w:pPr>
        <w:pStyle w:val="5"/>
        <w:numPr>
          <w:ilvl w:val="0"/>
          <w:numId w:val="14"/>
        </w:numPr>
        <w:tabs>
          <w:tab w:val="left" w:pos="1364"/>
        </w:tabs>
        <w:spacing w:before="196" w:after="0" w:line="240" w:lineRule="auto"/>
        <w:ind w:left="1364" w:right="0" w:hanging="244"/>
        <w:jc w:val="left"/>
      </w:pPr>
      <w:r>
        <w:t>Test</w:t>
      </w:r>
      <w:r>
        <w:rPr>
          <w:spacing w:val="-4"/>
        </w:rPr>
        <w:t xml:space="preserve"> </w:t>
      </w:r>
      <w:r>
        <w:t>Case:</w:t>
      </w:r>
      <w:r>
        <w:rPr>
          <w:spacing w:val="-6"/>
        </w:rPr>
        <w:t xml:space="preserve"> </w:t>
      </w:r>
      <w:r>
        <w:t>Incorrect</w:t>
      </w:r>
      <w:r>
        <w:rPr>
          <w:spacing w:val="-6"/>
        </w:rPr>
        <w:t xml:space="preserve"> </w:t>
      </w:r>
      <w:r>
        <w:t>Bitly</w:t>
      </w:r>
      <w:r>
        <w:rPr>
          <w:spacing w:val="-8"/>
        </w:rPr>
        <w:t xml:space="preserve"> </w:t>
      </w:r>
      <w:r>
        <w:t>Access</w:t>
      </w:r>
      <w:r>
        <w:rPr>
          <w:spacing w:val="-6"/>
        </w:rPr>
        <w:t xml:space="preserve"> </w:t>
      </w:r>
      <w:r>
        <w:rPr>
          <w:spacing w:val="-4"/>
        </w:rPr>
        <w:t>Token</w:t>
      </w:r>
    </w:p>
    <w:p>
      <w:pPr>
        <w:pStyle w:val="12"/>
        <w:numPr>
          <w:ilvl w:val="1"/>
          <w:numId w:val="14"/>
        </w:numPr>
        <w:tabs>
          <w:tab w:val="left" w:pos="1438"/>
        </w:tabs>
        <w:spacing w:before="239" w:after="0" w:line="240" w:lineRule="auto"/>
        <w:ind w:left="1438" w:right="0" w:hanging="133"/>
        <w:jc w:val="left"/>
        <w:rPr>
          <w:sz w:val="22"/>
        </w:rPr>
      </w:pPr>
      <w:r>
        <w:rPr>
          <w:sz w:val="22"/>
        </w:rPr>
        <w:t>Description:</w:t>
      </w:r>
      <w:r>
        <w:rPr>
          <w:spacing w:val="-3"/>
          <w:sz w:val="22"/>
        </w:rPr>
        <w:t xml:space="preserve"> </w:t>
      </w:r>
      <w:r>
        <w:rPr>
          <w:sz w:val="22"/>
        </w:rPr>
        <w:t>Replace</w:t>
      </w:r>
      <w:r>
        <w:rPr>
          <w:spacing w:val="-7"/>
          <w:sz w:val="22"/>
        </w:rPr>
        <w:t xml:space="preserve"> </w:t>
      </w:r>
      <w:r>
        <w:rPr>
          <w:sz w:val="22"/>
        </w:rPr>
        <w:t>the</w:t>
      </w:r>
      <w:r>
        <w:rPr>
          <w:spacing w:val="-5"/>
          <w:sz w:val="22"/>
        </w:rPr>
        <w:t xml:space="preserve"> </w:t>
      </w:r>
      <w:r>
        <w:rPr>
          <w:sz w:val="22"/>
        </w:rPr>
        <w:t>access</w:t>
      </w:r>
      <w:r>
        <w:rPr>
          <w:spacing w:val="-6"/>
          <w:sz w:val="22"/>
        </w:rPr>
        <w:t xml:space="preserve"> </w:t>
      </w:r>
      <w:r>
        <w:rPr>
          <w:sz w:val="22"/>
        </w:rPr>
        <w:t>token</w:t>
      </w:r>
      <w:r>
        <w:rPr>
          <w:spacing w:val="-7"/>
          <w:sz w:val="22"/>
        </w:rPr>
        <w:t xml:space="preserve"> </w:t>
      </w:r>
      <w:r>
        <w:rPr>
          <w:sz w:val="22"/>
        </w:rPr>
        <w:t>with</w:t>
      </w:r>
      <w:r>
        <w:rPr>
          <w:spacing w:val="-5"/>
          <w:sz w:val="22"/>
        </w:rPr>
        <w:t xml:space="preserve"> </w:t>
      </w:r>
      <w:r>
        <w:rPr>
          <w:sz w:val="22"/>
        </w:rPr>
        <w:t>an</w:t>
      </w:r>
      <w:r>
        <w:rPr>
          <w:spacing w:val="-6"/>
          <w:sz w:val="22"/>
        </w:rPr>
        <w:t xml:space="preserve"> </w:t>
      </w:r>
      <w:r>
        <w:rPr>
          <w:sz w:val="22"/>
        </w:rPr>
        <w:t>incorrect</w:t>
      </w:r>
      <w:r>
        <w:rPr>
          <w:spacing w:val="-6"/>
          <w:sz w:val="22"/>
        </w:rPr>
        <w:t xml:space="preserve"> </w:t>
      </w:r>
      <w:r>
        <w:rPr>
          <w:sz w:val="22"/>
        </w:rPr>
        <w:t>value</w:t>
      </w:r>
      <w:r>
        <w:rPr>
          <w:spacing w:val="-4"/>
          <w:sz w:val="22"/>
        </w:rPr>
        <w:t xml:space="preserve"> </w:t>
      </w:r>
      <w:r>
        <w:rPr>
          <w:sz w:val="22"/>
        </w:rPr>
        <w:t>and</w:t>
      </w:r>
      <w:r>
        <w:rPr>
          <w:spacing w:val="-7"/>
          <w:sz w:val="22"/>
        </w:rPr>
        <w:t xml:space="preserve"> </w:t>
      </w:r>
      <w:r>
        <w:rPr>
          <w:sz w:val="22"/>
        </w:rPr>
        <w:t>attempt</w:t>
      </w:r>
      <w:r>
        <w:rPr>
          <w:spacing w:val="-6"/>
          <w:sz w:val="22"/>
        </w:rPr>
        <w:t xml:space="preserve"> </w:t>
      </w:r>
      <w:r>
        <w:rPr>
          <w:sz w:val="22"/>
        </w:rPr>
        <w:t>to</w:t>
      </w:r>
      <w:r>
        <w:rPr>
          <w:spacing w:val="-6"/>
          <w:sz w:val="22"/>
        </w:rPr>
        <w:t xml:space="preserve"> </w:t>
      </w:r>
      <w:r>
        <w:rPr>
          <w:sz w:val="22"/>
        </w:rPr>
        <w:t>shorten</w:t>
      </w:r>
      <w:r>
        <w:rPr>
          <w:spacing w:val="-7"/>
          <w:sz w:val="22"/>
        </w:rPr>
        <w:t xml:space="preserve"> </w:t>
      </w:r>
      <w:r>
        <w:rPr>
          <w:sz w:val="22"/>
        </w:rPr>
        <w:t>a</w:t>
      </w:r>
      <w:r>
        <w:rPr>
          <w:spacing w:val="-4"/>
          <w:sz w:val="22"/>
        </w:rPr>
        <w:t xml:space="preserve"> URL.</w:t>
      </w:r>
    </w:p>
    <w:p>
      <w:pPr>
        <w:pStyle w:val="12"/>
        <w:numPr>
          <w:ilvl w:val="1"/>
          <w:numId w:val="14"/>
        </w:numPr>
        <w:tabs>
          <w:tab w:val="left" w:pos="1437"/>
        </w:tabs>
        <w:spacing w:before="236" w:after="0" w:line="278" w:lineRule="auto"/>
        <w:ind w:left="1120" w:right="1409" w:firstLine="184"/>
        <w:jc w:val="left"/>
        <w:rPr>
          <w:sz w:val="22"/>
        </w:rPr>
      </w:pPr>
      <w:r>
        <w:rPr>
          <w:sz w:val="22"/>
        </w:rPr>
        <w:t>Expected</w:t>
      </w:r>
      <w:r>
        <w:rPr>
          <w:spacing w:val="-4"/>
          <w:sz w:val="22"/>
        </w:rPr>
        <w:t xml:space="preserve"> </w:t>
      </w:r>
      <w:r>
        <w:rPr>
          <w:sz w:val="22"/>
        </w:rPr>
        <w:t>Result: The</w:t>
      </w:r>
      <w:r>
        <w:rPr>
          <w:spacing w:val="-4"/>
          <w:sz w:val="22"/>
        </w:rPr>
        <w:t xml:space="preserve"> </w:t>
      </w:r>
      <w:r>
        <w:rPr>
          <w:sz w:val="22"/>
        </w:rPr>
        <w:t>code</w:t>
      </w:r>
      <w:r>
        <w:rPr>
          <w:spacing w:val="-2"/>
          <w:sz w:val="22"/>
        </w:rPr>
        <w:t xml:space="preserve"> </w:t>
      </w:r>
      <w:r>
        <w:rPr>
          <w:sz w:val="22"/>
        </w:rPr>
        <w:t>should</w:t>
      </w:r>
      <w:r>
        <w:rPr>
          <w:spacing w:val="-4"/>
          <w:sz w:val="22"/>
        </w:rPr>
        <w:t xml:space="preserve"> </w:t>
      </w:r>
      <w:r>
        <w:rPr>
          <w:sz w:val="22"/>
        </w:rPr>
        <w:t>display</w:t>
      </w:r>
      <w:r>
        <w:rPr>
          <w:spacing w:val="-2"/>
          <w:sz w:val="22"/>
        </w:rPr>
        <w:t xml:space="preserve"> </w:t>
      </w:r>
      <w:r>
        <w:rPr>
          <w:sz w:val="22"/>
        </w:rPr>
        <w:t>an</w:t>
      </w:r>
      <w:r>
        <w:rPr>
          <w:spacing w:val="-4"/>
          <w:sz w:val="22"/>
        </w:rPr>
        <w:t xml:space="preserve"> </w:t>
      </w:r>
      <w:r>
        <w:rPr>
          <w:sz w:val="22"/>
        </w:rPr>
        <w:t>error</w:t>
      </w:r>
      <w:r>
        <w:rPr>
          <w:spacing w:val="-6"/>
          <w:sz w:val="22"/>
        </w:rPr>
        <w:t xml:space="preserve"> </w:t>
      </w:r>
      <w:r>
        <w:rPr>
          <w:sz w:val="22"/>
        </w:rPr>
        <w:t>message</w:t>
      </w:r>
      <w:r>
        <w:rPr>
          <w:spacing w:val="-4"/>
          <w:sz w:val="22"/>
        </w:rPr>
        <w:t xml:space="preserve"> </w:t>
      </w:r>
      <w:r>
        <w:rPr>
          <w:sz w:val="22"/>
        </w:rPr>
        <w:t>indicating</w:t>
      </w:r>
      <w:r>
        <w:rPr>
          <w:spacing w:val="-2"/>
          <w:sz w:val="22"/>
        </w:rPr>
        <w:t xml:space="preserve"> </w:t>
      </w:r>
      <w:r>
        <w:rPr>
          <w:sz w:val="22"/>
        </w:rPr>
        <w:t>that an</w:t>
      </w:r>
      <w:r>
        <w:rPr>
          <w:spacing w:val="-4"/>
          <w:sz w:val="22"/>
        </w:rPr>
        <w:t xml:space="preserve"> </w:t>
      </w:r>
      <w:r>
        <w:rPr>
          <w:sz w:val="22"/>
        </w:rPr>
        <w:t>error</w:t>
      </w:r>
      <w:r>
        <w:rPr>
          <w:spacing w:val="-3"/>
          <w:sz w:val="22"/>
        </w:rPr>
        <w:t xml:space="preserve"> </w:t>
      </w:r>
      <w:r>
        <w:rPr>
          <w:sz w:val="22"/>
        </w:rPr>
        <w:t>occurred while shortening the URL.</w:t>
      </w:r>
    </w:p>
    <w:p>
      <w:pPr>
        <w:pStyle w:val="5"/>
        <w:numPr>
          <w:ilvl w:val="0"/>
          <w:numId w:val="14"/>
        </w:numPr>
        <w:tabs>
          <w:tab w:val="left" w:pos="1364"/>
        </w:tabs>
        <w:spacing w:before="196" w:after="0" w:line="240" w:lineRule="auto"/>
        <w:ind w:left="1364" w:right="0" w:hanging="244"/>
        <w:jc w:val="left"/>
      </w:pPr>
      <w:r>
        <w:t>Test</w:t>
      </w:r>
      <w:r>
        <w:rPr>
          <w:spacing w:val="-4"/>
        </w:rPr>
        <w:t xml:space="preserve"> </w:t>
      </w:r>
      <w:r>
        <w:t>Case:</w:t>
      </w:r>
      <w:r>
        <w:rPr>
          <w:spacing w:val="-5"/>
        </w:rPr>
        <w:t xml:space="preserve"> </w:t>
      </w:r>
      <w:r>
        <w:t>Valid</w:t>
      </w:r>
      <w:r>
        <w:rPr>
          <w:spacing w:val="-4"/>
        </w:rPr>
        <w:t xml:space="preserve"> </w:t>
      </w:r>
      <w:r>
        <w:t>Bitly</w:t>
      </w:r>
      <w:r>
        <w:rPr>
          <w:spacing w:val="-5"/>
        </w:rPr>
        <w:t xml:space="preserve"> </w:t>
      </w:r>
      <w:r>
        <w:t>Access</w:t>
      </w:r>
      <w:r>
        <w:rPr>
          <w:spacing w:val="-7"/>
        </w:rPr>
        <w:t xml:space="preserve"> </w:t>
      </w:r>
      <w:r>
        <w:rPr>
          <w:spacing w:val="-4"/>
        </w:rPr>
        <w:t>Token</w:t>
      </w:r>
    </w:p>
    <w:p>
      <w:pPr>
        <w:pStyle w:val="12"/>
        <w:numPr>
          <w:ilvl w:val="1"/>
          <w:numId w:val="14"/>
        </w:numPr>
        <w:tabs>
          <w:tab w:val="left" w:pos="1438"/>
        </w:tabs>
        <w:spacing w:before="239" w:after="0" w:line="240" w:lineRule="auto"/>
        <w:ind w:left="1438" w:right="0" w:hanging="133"/>
        <w:jc w:val="left"/>
        <w:rPr>
          <w:sz w:val="22"/>
        </w:rPr>
      </w:pPr>
      <w:r>
        <w:rPr>
          <w:sz w:val="22"/>
        </w:rPr>
        <w:t>Description:</w:t>
      </w:r>
      <w:r>
        <w:rPr>
          <w:spacing w:val="-3"/>
          <w:sz w:val="22"/>
        </w:rPr>
        <w:t xml:space="preserve"> </w:t>
      </w:r>
      <w:r>
        <w:rPr>
          <w:sz w:val="22"/>
        </w:rPr>
        <w:t>Replace</w:t>
      </w:r>
      <w:r>
        <w:rPr>
          <w:spacing w:val="-6"/>
          <w:sz w:val="22"/>
        </w:rPr>
        <w:t xml:space="preserve"> </w:t>
      </w:r>
      <w:r>
        <w:rPr>
          <w:sz w:val="22"/>
        </w:rPr>
        <w:t>the</w:t>
      </w:r>
      <w:r>
        <w:rPr>
          <w:spacing w:val="-5"/>
          <w:sz w:val="22"/>
        </w:rPr>
        <w:t xml:space="preserve"> </w:t>
      </w:r>
      <w:r>
        <w:rPr>
          <w:sz w:val="22"/>
        </w:rPr>
        <w:t>access</w:t>
      </w:r>
      <w:r>
        <w:rPr>
          <w:spacing w:val="-6"/>
          <w:sz w:val="22"/>
        </w:rPr>
        <w:t xml:space="preserve"> </w:t>
      </w:r>
      <w:r>
        <w:rPr>
          <w:sz w:val="22"/>
        </w:rPr>
        <w:t>token</w:t>
      </w:r>
      <w:r>
        <w:rPr>
          <w:spacing w:val="-6"/>
          <w:sz w:val="22"/>
        </w:rPr>
        <w:t xml:space="preserve"> </w:t>
      </w:r>
      <w:r>
        <w:rPr>
          <w:sz w:val="22"/>
        </w:rPr>
        <w:t>with</w:t>
      </w:r>
      <w:r>
        <w:rPr>
          <w:spacing w:val="-5"/>
          <w:sz w:val="22"/>
        </w:rPr>
        <w:t xml:space="preserve"> </w:t>
      </w:r>
      <w:r>
        <w:rPr>
          <w:sz w:val="22"/>
        </w:rPr>
        <w:t>a</w:t>
      </w:r>
      <w:r>
        <w:rPr>
          <w:spacing w:val="-8"/>
          <w:sz w:val="22"/>
        </w:rPr>
        <w:t xml:space="preserve"> </w:t>
      </w:r>
      <w:r>
        <w:rPr>
          <w:sz w:val="22"/>
        </w:rPr>
        <w:t>valid</w:t>
      </w:r>
      <w:r>
        <w:rPr>
          <w:spacing w:val="-4"/>
          <w:sz w:val="22"/>
        </w:rPr>
        <w:t xml:space="preserve"> </w:t>
      </w:r>
      <w:r>
        <w:rPr>
          <w:sz w:val="22"/>
        </w:rPr>
        <w:t>Bitly</w:t>
      </w:r>
      <w:r>
        <w:rPr>
          <w:spacing w:val="-4"/>
          <w:sz w:val="22"/>
        </w:rPr>
        <w:t xml:space="preserve"> </w:t>
      </w:r>
      <w:r>
        <w:rPr>
          <w:sz w:val="22"/>
        </w:rPr>
        <w:t>access</w:t>
      </w:r>
      <w:r>
        <w:rPr>
          <w:spacing w:val="-6"/>
          <w:sz w:val="22"/>
        </w:rPr>
        <w:t xml:space="preserve"> </w:t>
      </w:r>
      <w:r>
        <w:rPr>
          <w:sz w:val="22"/>
        </w:rPr>
        <w:t>token</w:t>
      </w:r>
      <w:r>
        <w:rPr>
          <w:spacing w:val="-8"/>
          <w:sz w:val="22"/>
        </w:rPr>
        <w:t xml:space="preserve"> </w:t>
      </w:r>
      <w:r>
        <w:rPr>
          <w:sz w:val="22"/>
        </w:rPr>
        <w:t>and</w:t>
      </w:r>
      <w:r>
        <w:rPr>
          <w:spacing w:val="-5"/>
          <w:sz w:val="22"/>
        </w:rPr>
        <w:t xml:space="preserve"> </w:t>
      </w:r>
      <w:r>
        <w:rPr>
          <w:sz w:val="22"/>
        </w:rPr>
        <w:t>shorten</w:t>
      </w:r>
      <w:r>
        <w:rPr>
          <w:spacing w:val="-4"/>
          <w:sz w:val="22"/>
        </w:rPr>
        <w:t xml:space="preserve"> </w:t>
      </w:r>
      <w:r>
        <w:rPr>
          <w:sz w:val="22"/>
        </w:rPr>
        <w:t>a</w:t>
      </w:r>
      <w:r>
        <w:rPr>
          <w:spacing w:val="-6"/>
          <w:sz w:val="22"/>
        </w:rPr>
        <w:t xml:space="preserve"> </w:t>
      </w:r>
      <w:r>
        <w:rPr>
          <w:spacing w:val="-4"/>
          <w:sz w:val="22"/>
        </w:rPr>
        <w:t>URL.</w:t>
      </w:r>
    </w:p>
    <w:p>
      <w:pPr>
        <w:pStyle w:val="12"/>
        <w:numPr>
          <w:ilvl w:val="1"/>
          <w:numId w:val="14"/>
        </w:numPr>
        <w:tabs>
          <w:tab w:val="left" w:pos="1437"/>
        </w:tabs>
        <w:spacing w:before="234" w:after="0" w:line="280" w:lineRule="auto"/>
        <w:ind w:left="1120" w:right="1615" w:firstLine="184"/>
        <w:jc w:val="left"/>
        <w:rPr>
          <w:sz w:val="22"/>
        </w:rPr>
      </w:pPr>
      <w:r>
        <w:rPr>
          <w:sz w:val="22"/>
        </w:rPr>
        <w:t>Expected</w:t>
      </w:r>
      <w:r>
        <w:rPr>
          <w:spacing w:val="-5"/>
          <w:sz w:val="22"/>
        </w:rPr>
        <w:t xml:space="preserve"> </w:t>
      </w:r>
      <w:r>
        <w:rPr>
          <w:sz w:val="22"/>
        </w:rPr>
        <w:t>Result:</w:t>
      </w:r>
      <w:r>
        <w:rPr>
          <w:spacing w:val="-1"/>
          <w:sz w:val="22"/>
        </w:rPr>
        <w:t xml:space="preserve"> </w:t>
      </w:r>
      <w:r>
        <w:rPr>
          <w:sz w:val="22"/>
        </w:rPr>
        <w:t>The</w:t>
      </w:r>
      <w:r>
        <w:rPr>
          <w:spacing w:val="-5"/>
          <w:sz w:val="22"/>
        </w:rPr>
        <w:t xml:space="preserve"> </w:t>
      </w:r>
      <w:r>
        <w:rPr>
          <w:sz w:val="22"/>
        </w:rPr>
        <w:t>code</w:t>
      </w:r>
      <w:r>
        <w:rPr>
          <w:spacing w:val="-3"/>
          <w:sz w:val="22"/>
        </w:rPr>
        <w:t xml:space="preserve"> </w:t>
      </w:r>
      <w:r>
        <w:rPr>
          <w:sz w:val="22"/>
        </w:rPr>
        <w:t>should</w:t>
      </w:r>
      <w:r>
        <w:rPr>
          <w:spacing w:val="-5"/>
          <w:sz w:val="22"/>
        </w:rPr>
        <w:t xml:space="preserve"> </w:t>
      </w:r>
      <w:r>
        <w:rPr>
          <w:sz w:val="22"/>
        </w:rPr>
        <w:t>successfully</w:t>
      </w:r>
      <w:r>
        <w:rPr>
          <w:spacing w:val="-2"/>
          <w:sz w:val="22"/>
        </w:rPr>
        <w:t xml:space="preserve"> </w:t>
      </w:r>
      <w:r>
        <w:rPr>
          <w:sz w:val="22"/>
        </w:rPr>
        <w:t>shorten</w:t>
      </w:r>
      <w:r>
        <w:rPr>
          <w:spacing w:val="-5"/>
          <w:sz w:val="22"/>
        </w:rPr>
        <w:t xml:space="preserve"> </w:t>
      </w:r>
      <w:r>
        <w:rPr>
          <w:sz w:val="22"/>
        </w:rPr>
        <w:t>the</w:t>
      </w:r>
      <w:r>
        <w:rPr>
          <w:spacing w:val="-5"/>
          <w:sz w:val="22"/>
        </w:rPr>
        <w:t xml:space="preserve"> </w:t>
      </w:r>
      <w:r>
        <w:rPr>
          <w:sz w:val="22"/>
        </w:rPr>
        <w:t>URL</w:t>
      </w:r>
      <w:r>
        <w:rPr>
          <w:spacing w:val="-3"/>
          <w:sz w:val="22"/>
        </w:rPr>
        <w:t xml:space="preserve"> </w:t>
      </w:r>
      <w:r>
        <w:rPr>
          <w:sz w:val="22"/>
        </w:rPr>
        <w:t>and</w:t>
      </w:r>
      <w:r>
        <w:rPr>
          <w:spacing w:val="-3"/>
          <w:sz w:val="22"/>
        </w:rPr>
        <w:t xml:space="preserve"> </w:t>
      </w:r>
      <w:r>
        <w:rPr>
          <w:sz w:val="22"/>
        </w:rPr>
        <w:t>display</w:t>
      </w:r>
      <w:r>
        <w:rPr>
          <w:spacing w:val="-3"/>
          <w:sz w:val="22"/>
        </w:rPr>
        <w:t xml:space="preserve"> </w:t>
      </w:r>
      <w:r>
        <w:rPr>
          <w:sz w:val="22"/>
        </w:rPr>
        <w:t>the</w:t>
      </w:r>
      <w:r>
        <w:rPr>
          <w:spacing w:val="-5"/>
          <w:sz w:val="22"/>
        </w:rPr>
        <w:t xml:space="preserve"> </w:t>
      </w:r>
      <w:r>
        <w:rPr>
          <w:sz w:val="22"/>
        </w:rPr>
        <w:t>shortened URL in the output label.</w:t>
      </w:r>
    </w:p>
    <w:p>
      <w:pPr>
        <w:spacing w:after="0" w:line="280" w:lineRule="auto"/>
        <w:jc w:val="left"/>
        <w:rPr>
          <w:sz w:val="22"/>
        </w:rPr>
        <w:sectPr>
          <w:pgSz w:w="12240" w:h="15840"/>
          <w:pgMar w:top="1880" w:right="20" w:bottom="1940" w:left="320" w:header="271" w:footer="1679" w:gutter="0"/>
          <w:cols w:space="720" w:num="1"/>
        </w:sectPr>
      </w:pPr>
    </w:p>
    <w:p>
      <w:pPr>
        <w:pStyle w:val="5"/>
        <w:numPr>
          <w:ilvl w:val="0"/>
          <w:numId w:val="14"/>
        </w:numPr>
        <w:tabs>
          <w:tab w:val="left" w:pos="1364"/>
        </w:tabs>
        <w:spacing w:before="245" w:after="0" w:line="240" w:lineRule="auto"/>
        <w:ind w:left="1364" w:right="0" w:hanging="244"/>
        <w:jc w:val="left"/>
      </w:pPr>
      <w:r>
        <w:t>Test</w:t>
      </w:r>
      <w:r>
        <w:rPr>
          <w:spacing w:val="-4"/>
        </w:rPr>
        <w:t xml:space="preserve"> </w:t>
      </w:r>
      <w:r>
        <w:t>Case:</w:t>
      </w:r>
      <w:r>
        <w:rPr>
          <w:spacing w:val="-8"/>
        </w:rPr>
        <w:t xml:space="preserve"> </w:t>
      </w:r>
      <w:r>
        <w:t>Multiple</w:t>
      </w:r>
      <w:r>
        <w:rPr>
          <w:spacing w:val="-6"/>
        </w:rPr>
        <w:t xml:space="preserve"> </w:t>
      </w:r>
      <w:r>
        <w:t>URL</w:t>
      </w:r>
      <w:r>
        <w:rPr>
          <w:spacing w:val="-4"/>
        </w:rPr>
        <w:t xml:space="preserve"> </w:t>
      </w:r>
      <w:r>
        <w:rPr>
          <w:spacing w:val="-2"/>
        </w:rPr>
        <w:t>Shortenings</w:t>
      </w:r>
    </w:p>
    <w:p>
      <w:pPr>
        <w:pStyle w:val="12"/>
        <w:numPr>
          <w:ilvl w:val="1"/>
          <w:numId w:val="14"/>
        </w:numPr>
        <w:tabs>
          <w:tab w:val="left" w:pos="1438"/>
        </w:tabs>
        <w:spacing w:before="239" w:after="0" w:line="240" w:lineRule="auto"/>
        <w:ind w:left="1438" w:right="0" w:hanging="133"/>
        <w:jc w:val="left"/>
        <w:rPr>
          <w:sz w:val="22"/>
        </w:rPr>
      </w:pPr>
      <w:r>
        <w:rPr>
          <w:sz w:val="22"/>
        </w:rPr>
        <w:t>Description:</w:t>
      </w:r>
      <w:r>
        <w:rPr>
          <w:spacing w:val="-10"/>
          <w:sz w:val="22"/>
        </w:rPr>
        <w:t xml:space="preserve"> </w:t>
      </w:r>
      <w:r>
        <w:rPr>
          <w:sz w:val="22"/>
        </w:rPr>
        <w:t>Perform</w:t>
      </w:r>
      <w:r>
        <w:rPr>
          <w:spacing w:val="-11"/>
          <w:sz w:val="22"/>
        </w:rPr>
        <w:t xml:space="preserve"> </w:t>
      </w:r>
      <w:r>
        <w:rPr>
          <w:sz w:val="22"/>
        </w:rPr>
        <w:t>multiple</w:t>
      </w:r>
      <w:r>
        <w:rPr>
          <w:spacing w:val="-9"/>
          <w:sz w:val="22"/>
        </w:rPr>
        <w:t xml:space="preserve"> </w:t>
      </w:r>
      <w:r>
        <w:rPr>
          <w:sz w:val="22"/>
        </w:rPr>
        <w:t>URL</w:t>
      </w:r>
      <w:r>
        <w:rPr>
          <w:spacing w:val="-8"/>
          <w:sz w:val="22"/>
        </w:rPr>
        <w:t xml:space="preserve"> </w:t>
      </w:r>
      <w:r>
        <w:rPr>
          <w:sz w:val="22"/>
        </w:rPr>
        <w:t>shortenings</w:t>
      </w:r>
      <w:r>
        <w:rPr>
          <w:spacing w:val="-8"/>
          <w:sz w:val="22"/>
        </w:rPr>
        <w:t xml:space="preserve"> </w:t>
      </w:r>
      <w:r>
        <w:rPr>
          <w:sz w:val="22"/>
        </w:rPr>
        <w:t>consecutively</w:t>
      </w:r>
      <w:r>
        <w:rPr>
          <w:spacing w:val="-8"/>
          <w:sz w:val="22"/>
        </w:rPr>
        <w:t xml:space="preserve"> </w:t>
      </w:r>
      <w:r>
        <w:rPr>
          <w:sz w:val="22"/>
        </w:rPr>
        <w:t>without</w:t>
      </w:r>
      <w:r>
        <w:rPr>
          <w:spacing w:val="-10"/>
          <w:sz w:val="22"/>
        </w:rPr>
        <w:t xml:space="preserve"> </w:t>
      </w:r>
      <w:r>
        <w:rPr>
          <w:sz w:val="22"/>
        </w:rPr>
        <w:t>encountering</w:t>
      </w:r>
      <w:r>
        <w:rPr>
          <w:spacing w:val="-9"/>
          <w:sz w:val="22"/>
        </w:rPr>
        <w:t xml:space="preserve"> </w:t>
      </w:r>
      <w:r>
        <w:rPr>
          <w:sz w:val="22"/>
        </w:rPr>
        <w:t>any</w:t>
      </w:r>
      <w:r>
        <w:rPr>
          <w:spacing w:val="-7"/>
          <w:sz w:val="22"/>
        </w:rPr>
        <w:t xml:space="preserve"> </w:t>
      </w:r>
      <w:r>
        <w:rPr>
          <w:spacing w:val="-2"/>
          <w:sz w:val="22"/>
        </w:rPr>
        <w:t>errors.</w:t>
      </w:r>
    </w:p>
    <w:p>
      <w:pPr>
        <w:pStyle w:val="12"/>
        <w:numPr>
          <w:ilvl w:val="1"/>
          <w:numId w:val="14"/>
        </w:numPr>
        <w:tabs>
          <w:tab w:val="left" w:pos="1437"/>
        </w:tabs>
        <w:spacing w:before="237" w:after="0" w:line="278" w:lineRule="auto"/>
        <w:ind w:left="1120" w:right="1950" w:firstLine="184"/>
        <w:jc w:val="left"/>
        <w:rPr>
          <w:sz w:val="22"/>
        </w:rPr>
      </w:pPr>
      <w:r>
        <w:rPr>
          <w:sz w:val="22"/>
        </w:rPr>
        <w:t>Expected</w:t>
      </w:r>
      <w:r>
        <w:rPr>
          <w:spacing w:val="-5"/>
          <w:sz w:val="22"/>
        </w:rPr>
        <w:t xml:space="preserve"> </w:t>
      </w:r>
      <w:r>
        <w:rPr>
          <w:sz w:val="22"/>
        </w:rPr>
        <w:t>Result:</w:t>
      </w:r>
      <w:r>
        <w:rPr>
          <w:spacing w:val="-1"/>
          <w:sz w:val="22"/>
        </w:rPr>
        <w:t xml:space="preserve"> </w:t>
      </w:r>
      <w:r>
        <w:rPr>
          <w:sz w:val="22"/>
        </w:rPr>
        <w:t>The</w:t>
      </w:r>
      <w:r>
        <w:rPr>
          <w:spacing w:val="-5"/>
          <w:sz w:val="22"/>
        </w:rPr>
        <w:t xml:space="preserve"> </w:t>
      </w:r>
      <w:r>
        <w:rPr>
          <w:sz w:val="22"/>
        </w:rPr>
        <w:t>code</w:t>
      </w:r>
      <w:r>
        <w:rPr>
          <w:spacing w:val="-3"/>
          <w:sz w:val="22"/>
        </w:rPr>
        <w:t xml:space="preserve"> </w:t>
      </w:r>
      <w:r>
        <w:rPr>
          <w:sz w:val="22"/>
        </w:rPr>
        <w:t>should</w:t>
      </w:r>
      <w:r>
        <w:rPr>
          <w:spacing w:val="-5"/>
          <w:sz w:val="22"/>
        </w:rPr>
        <w:t xml:space="preserve"> </w:t>
      </w:r>
      <w:r>
        <w:rPr>
          <w:sz w:val="22"/>
        </w:rPr>
        <w:t>handle</w:t>
      </w:r>
      <w:r>
        <w:rPr>
          <w:spacing w:val="-5"/>
          <w:sz w:val="22"/>
        </w:rPr>
        <w:t xml:space="preserve"> </w:t>
      </w:r>
      <w:r>
        <w:rPr>
          <w:sz w:val="22"/>
        </w:rPr>
        <w:t>multiple</w:t>
      </w:r>
      <w:r>
        <w:rPr>
          <w:spacing w:val="-3"/>
          <w:sz w:val="22"/>
        </w:rPr>
        <w:t xml:space="preserve"> </w:t>
      </w:r>
      <w:r>
        <w:rPr>
          <w:sz w:val="22"/>
        </w:rPr>
        <w:t>URL</w:t>
      </w:r>
      <w:r>
        <w:rPr>
          <w:spacing w:val="-3"/>
          <w:sz w:val="22"/>
        </w:rPr>
        <w:t xml:space="preserve"> </w:t>
      </w:r>
      <w:r>
        <w:rPr>
          <w:sz w:val="22"/>
        </w:rPr>
        <w:t>shortenings</w:t>
      </w:r>
      <w:r>
        <w:rPr>
          <w:spacing w:val="-5"/>
          <w:sz w:val="22"/>
        </w:rPr>
        <w:t xml:space="preserve"> </w:t>
      </w:r>
      <w:r>
        <w:rPr>
          <w:sz w:val="22"/>
        </w:rPr>
        <w:t>without</w:t>
      </w:r>
      <w:r>
        <w:rPr>
          <w:spacing w:val="-2"/>
          <w:sz w:val="22"/>
        </w:rPr>
        <w:t xml:space="preserve"> </w:t>
      </w:r>
      <w:r>
        <w:rPr>
          <w:sz w:val="22"/>
        </w:rPr>
        <w:t>any</w:t>
      </w:r>
      <w:r>
        <w:rPr>
          <w:spacing w:val="-5"/>
          <w:sz w:val="22"/>
        </w:rPr>
        <w:t xml:space="preserve"> </w:t>
      </w:r>
      <w:r>
        <w:rPr>
          <w:sz w:val="22"/>
        </w:rPr>
        <w:t>issues, displaying the correct shortened URLs for each input.</w:t>
      </w:r>
    </w:p>
    <w:p>
      <w:pPr>
        <w:pStyle w:val="5"/>
        <w:numPr>
          <w:ilvl w:val="0"/>
          <w:numId w:val="14"/>
        </w:numPr>
        <w:tabs>
          <w:tab w:val="left" w:pos="1364"/>
        </w:tabs>
        <w:spacing w:before="195" w:after="0" w:line="240" w:lineRule="auto"/>
        <w:ind w:left="1364" w:right="0" w:hanging="244"/>
        <w:jc w:val="left"/>
      </w:pPr>
      <w:r>
        <w:t>Test</w:t>
      </w:r>
      <w:r>
        <w:rPr>
          <w:spacing w:val="-3"/>
        </w:rPr>
        <w:t xml:space="preserve"> </w:t>
      </w:r>
      <w:r>
        <w:t>Case:</w:t>
      </w:r>
      <w:r>
        <w:rPr>
          <w:spacing w:val="-6"/>
        </w:rPr>
        <w:t xml:space="preserve"> </w:t>
      </w:r>
      <w:r>
        <w:t>API</w:t>
      </w:r>
      <w:r>
        <w:rPr>
          <w:spacing w:val="-4"/>
        </w:rPr>
        <w:t xml:space="preserve"> </w:t>
      </w:r>
      <w:r>
        <w:t>Rate</w:t>
      </w:r>
      <w:r>
        <w:rPr>
          <w:spacing w:val="-4"/>
        </w:rPr>
        <w:t xml:space="preserve"> </w:t>
      </w:r>
      <w:r>
        <w:rPr>
          <w:spacing w:val="-2"/>
        </w:rPr>
        <w:t>Limiting</w:t>
      </w:r>
    </w:p>
    <w:p>
      <w:pPr>
        <w:pStyle w:val="12"/>
        <w:numPr>
          <w:ilvl w:val="1"/>
          <w:numId w:val="14"/>
        </w:numPr>
        <w:tabs>
          <w:tab w:val="left" w:pos="1438"/>
        </w:tabs>
        <w:spacing w:before="239" w:after="0" w:line="240" w:lineRule="auto"/>
        <w:ind w:left="1438" w:right="0" w:hanging="133"/>
        <w:jc w:val="left"/>
        <w:rPr>
          <w:sz w:val="22"/>
        </w:rPr>
      </w:pPr>
      <w:r>
        <w:rPr>
          <w:sz w:val="22"/>
        </w:rPr>
        <w:t>Description:</w:t>
      </w:r>
      <w:r>
        <w:rPr>
          <w:spacing w:val="-5"/>
          <w:sz w:val="22"/>
        </w:rPr>
        <w:t xml:space="preserve"> </w:t>
      </w:r>
      <w:r>
        <w:rPr>
          <w:sz w:val="22"/>
        </w:rPr>
        <w:t>Perform</w:t>
      </w:r>
      <w:r>
        <w:rPr>
          <w:spacing w:val="-7"/>
          <w:sz w:val="22"/>
        </w:rPr>
        <w:t xml:space="preserve"> </w:t>
      </w:r>
      <w:r>
        <w:rPr>
          <w:sz w:val="22"/>
        </w:rPr>
        <w:t>URL</w:t>
      </w:r>
      <w:r>
        <w:rPr>
          <w:spacing w:val="-4"/>
          <w:sz w:val="22"/>
        </w:rPr>
        <w:t xml:space="preserve"> </w:t>
      </w:r>
      <w:r>
        <w:rPr>
          <w:sz w:val="22"/>
        </w:rPr>
        <w:t>shortenings</w:t>
      </w:r>
      <w:r>
        <w:rPr>
          <w:spacing w:val="-6"/>
          <w:sz w:val="22"/>
        </w:rPr>
        <w:t xml:space="preserve"> </w:t>
      </w:r>
      <w:r>
        <w:rPr>
          <w:sz w:val="22"/>
        </w:rPr>
        <w:t>at</w:t>
      </w:r>
      <w:r>
        <w:rPr>
          <w:spacing w:val="-5"/>
          <w:sz w:val="22"/>
        </w:rPr>
        <w:t xml:space="preserve"> </w:t>
      </w:r>
      <w:r>
        <w:rPr>
          <w:sz w:val="22"/>
        </w:rPr>
        <w:t>a</w:t>
      </w:r>
      <w:r>
        <w:rPr>
          <w:spacing w:val="-6"/>
          <w:sz w:val="22"/>
        </w:rPr>
        <w:t xml:space="preserve"> </w:t>
      </w:r>
      <w:r>
        <w:rPr>
          <w:sz w:val="22"/>
        </w:rPr>
        <w:t>rate</w:t>
      </w:r>
      <w:r>
        <w:rPr>
          <w:spacing w:val="-4"/>
          <w:sz w:val="22"/>
        </w:rPr>
        <w:t xml:space="preserve"> </w:t>
      </w:r>
      <w:r>
        <w:rPr>
          <w:sz w:val="22"/>
        </w:rPr>
        <w:t>that</w:t>
      </w:r>
      <w:r>
        <w:rPr>
          <w:spacing w:val="-2"/>
          <w:sz w:val="22"/>
        </w:rPr>
        <w:t xml:space="preserve"> </w:t>
      </w:r>
      <w:r>
        <w:rPr>
          <w:sz w:val="22"/>
        </w:rPr>
        <w:t>exceeds</w:t>
      </w:r>
      <w:r>
        <w:rPr>
          <w:spacing w:val="-6"/>
          <w:sz w:val="22"/>
        </w:rPr>
        <w:t xml:space="preserve"> </w:t>
      </w:r>
      <w:r>
        <w:rPr>
          <w:sz w:val="22"/>
        </w:rPr>
        <w:t>the</w:t>
      </w:r>
      <w:r>
        <w:rPr>
          <w:spacing w:val="-4"/>
          <w:sz w:val="22"/>
        </w:rPr>
        <w:t xml:space="preserve"> </w:t>
      </w:r>
      <w:r>
        <w:rPr>
          <w:sz w:val="22"/>
        </w:rPr>
        <w:t>Bitly</w:t>
      </w:r>
      <w:r>
        <w:rPr>
          <w:spacing w:val="-8"/>
          <w:sz w:val="22"/>
        </w:rPr>
        <w:t xml:space="preserve"> </w:t>
      </w:r>
      <w:r>
        <w:rPr>
          <w:sz w:val="22"/>
        </w:rPr>
        <w:t>API's</w:t>
      </w:r>
      <w:r>
        <w:rPr>
          <w:spacing w:val="-6"/>
          <w:sz w:val="22"/>
        </w:rPr>
        <w:t xml:space="preserve"> </w:t>
      </w:r>
      <w:r>
        <w:rPr>
          <w:sz w:val="22"/>
        </w:rPr>
        <w:t>rate</w:t>
      </w:r>
      <w:r>
        <w:rPr>
          <w:spacing w:val="-5"/>
          <w:sz w:val="22"/>
        </w:rPr>
        <w:t xml:space="preserve"> </w:t>
      </w:r>
      <w:r>
        <w:rPr>
          <w:spacing w:val="-2"/>
          <w:sz w:val="22"/>
        </w:rPr>
        <w:t>limit.</w:t>
      </w:r>
    </w:p>
    <w:p>
      <w:pPr>
        <w:pStyle w:val="12"/>
        <w:numPr>
          <w:ilvl w:val="1"/>
          <w:numId w:val="14"/>
        </w:numPr>
        <w:tabs>
          <w:tab w:val="left" w:pos="1437"/>
        </w:tabs>
        <w:spacing w:before="235" w:after="0" w:line="280" w:lineRule="auto"/>
        <w:ind w:left="1120" w:right="2191" w:firstLine="184"/>
        <w:jc w:val="left"/>
        <w:rPr>
          <w:sz w:val="22"/>
        </w:rPr>
      </w:pPr>
      <w:r>
        <w:rPr>
          <w:sz w:val="22"/>
        </w:rPr>
        <w:t>Expected</w:t>
      </w:r>
      <w:r>
        <w:rPr>
          <w:spacing w:val="-5"/>
          <w:sz w:val="22"/>
        </w:rPr>
        <w:t xml:space="preserve"> </w:t>
      </w:r>
      <w:r>
        <w:rPr>
          <w:sz w:val="22"/>
        </w:rPr>
        <w:t>Result:</w:t>
      </w:r>
      <w:r>
        <w:rPr>
          <w:spacing w:val="-1"/>
          <w:sz w:val="22"/>
        </w:rPr>
        <w:t xml:space="preserve"> </w:t>
      </w:r>
      <w:r>
        <w:rPr>
          <w:sz w:val="22"/>
        </w:rPr>
        <w:t>The</w:t>
      </w:r>
      <w:r>
        <w:rPr>
          <w:spacing w:val="-5"/>
          <w:sz w:val="22"/>
        </w:rPr>
        <w:t xml:space="preserve"> </w:t>
      </w:r>
      <w:r>
        <w:rPr>
          <w:sz w:val="22"/>
        </w:rPr>
        <w:t>code</w:t>
      </w:r>
      <w:r>
        <w:rPr>
          <w:spacing w:val="-3"/>
          <w:sz w:val="22"/>
        </w:rPr>
        <w:t xml:space="preserve"> </w:t>
      </w:r>
      <w:r>
        <w:rPr>
          <w:sz w:val="22"/>
        </w:rPr>
        <w:t>should</w:t>
      </w:r>
      <w:r>
        <w:rPr>
          <w:spacing w:val="-5"/>
          <w:sz w:val="22"/>
        </w:rPr>
        <w:t xml:space="preserve"> </w:t>
      </w:r>
      <w:r>
        <w:rPr>
          <w:sz w:val="22"/>
        </w:rPr>
        <w:t>handle</w:t>
      </w:r>
      <w:r>
        <w:rPr>
          <w:spacing w:val="-3"/>
          <w:sz w:val="22"/>
        </w:rPr>
        <w:t xml:space="preserve"> </w:t>
      </w:r>
      <w:r>
        <w:rPr>
          <w:sz w:val="22"/>
        </w:rPr>
        <w:t>the</w:t>
      </w:r>
      <w:r>
        <w:rPr>
          <w:spacing w:val="-7"/>
          <w:sz w:val="22"/>
        </w:rPr>
        <w:t xml:space="preserve"> </w:t>
      </w:r>
      <w:r>
        <w:rPr>
          <w:sz w:val="22"/>
        </w:rPr>
        <w:t>rate</w:t>
      </w:r>
      <w:r>
        <w:rPr>
          <w:spacing w:val="-5"/>
          <w:sz w:val="22"/>
        </w:rPr>
        <w:t xml:space="preserve"> </w:t>
      </w:r>
      <w:r>
        <w:rPr>
          <w:sz w:val="22"/>
        </w:rPr>
        <w:t>limit</w:t>
      </w:r>
      <w:r>
        <w:rPr>
          <w:spacing w:val="-1"/>
          <w:sz w:val="22"/>
        </w:rPr>
        <w:t xml:space="preserve"> </w:t>
      </w:r>
      <w:r>
        <w:rPr>
          <w:sz w:val="22"/>
        </w:rPr>
        <w:t>gracefully,</w:t>
      </w:r>
      <w:r>
        <w:rPr>
          <w:spacing w:val="-4"/>
          <w:sz w:val="22"/>
        </w:rPr>
        <w:t xml:space="preserve"> </w:t>
      </w:r>
      <w:r>
        <w:rPr>
          <w:sz w:val="22"/>
        </w:rPr>
        <w:t>displaying</w:t>
      </w:r>
      <w:r>
        <w:rPr>
          <w:spacing w:val="-3"/>
          <w:sz w:val="22"/>
        </w:rPr>
        <w:t xml:space="preserve"> </w:t>
      </w:r>
      <w:r>
        <w:rPr>
          <w:sz w:val="22"/>
        </w:rPr>
        <w:t>an</w:t>
      </w:r>
      <w:r>
        <w:rPr>
          <w:spacing w:val="-3"/>
          <w:sz w:val="22"/>
        </w:rPr>
        <w:t xml:space="preserve"> </w:t>
      </w:r>
      <w:r>
        <w:rPr>
          <w:sz w:val="22"/>
        </w:rPr>
        <w:t>error message indicating that the rate limit has been exceeded.</w:t>
      </w:r>
    </w:p>
    <w:p>
      <w:pPr>
        <w:pStyle w:val="8"/>
        <w:spacing w:before="191" w:line="278" w:lineRule="auto"/>
        <w:ind w:left="1120" w:right="1431"/>
      </w:pPr>
      <w:r>
        <w:t>It</w:t>
      </w:r>
      <w:r>
        <w:rPr>
          <w:spacing w:val="-3"/>
        </w:rPr>
        <w:t xml:space="preserve"> </w:t>
      </w:r>
      <w:r>
        <w:t>is</w:t>
      </w:r>
      <w:r>
        <w:rPr>
          <w:spacing w:val="-1"/>
        </w:rPr>
        <w:t xml:space="preserve"> </w:t>
      </w:r>
      <w:r>
        <w:t>also</w:t>
      </w:r>
      <w:r>
        <w:rPr>
          <w:spacing w:val="-2"/>
        </w:rPr>
        <w:t xml:space="preserve"> </w:t>
      </w:r>
      <w:r>
        <w:t>advisable</w:t>
      </w:r>
      <w:r>
        <w:rPr>
          <w:spacing w:val="-4"/>
        </w:rPr>
        <w:t xml:space="preserve"> </w:t>
      </w:r>
      <w:r>
        <w:t>to</w:t>
      </w:r>
      <w:r>
        <w:rPr>
          <w:spacing w:val="-4"/>
        </w:rPr>
        <w:t xml:space="preserve"> </w:t>
      </w:r>
      <w:r>
        <w:t>perform</w:t>
      </w:r>
      <w:r>
        <w:rPr>
          <w:spacing w:val="-1"/>
        </w:rPr>
        <w:t xml:space="preserve"> </w:t>
      </w:r>
      <w:r>
        <w:t>additional</w:t>
      </w:r>
      <w:r>
        <w:rPr>
          <w:spacing w:val="-5"/>
        </w:rPr>
        <w:t xml:space="preserve"> </w:t>
      </w:r>
      <w:r>
        <w:t>tests,</w:t>
      </w:r>
      <w:r>
        <w:rPr>
          <w:spacing w:val="-3"/>
        </w:rPr>
        <w:t xml:space="preserve"> </w:t>
      </w:r>
      <w:r>
        <w:t>including</w:t>
      </w:r>
      <w:r>
        <w:rPr>
          <w:spacing w:val="-2"/>
        </w:rPr>
        <w:t xml:space="preserve"> </w:t>
      </w:r>
      <w:r>
        <w:t>edge</w:t>
      </w:r>
      <w:r>
        <w:rPr>
          <w:spacing w:val="-2"/>
        </w:rPr>
        <w:t xml:space="preserve"> </w:t>
      </w:r>
      <w:r>
        <w:t>cases,</w:t>
      </w:r>
      <w:r>
        <w:rPr>
          <w:spacing w:val="-3"/>
        </w:rPr>
        <w:t xml:space="preserve"> </w:t>
      </w:r>
      <w:r>
        <w:t>to</w:t>
      </w:r>
      <w:r>
        <w:rPr>
          <w:spacing w:val="-2"/>
        </w:rPr>
        <w:t xml:space="preserve"> </w:t>
      </w:r>
      <w:r>
        <w:t>ensure</w:t>
      </w:r>
      <w:r>
        <w:rPr>
          <w:spacing w:val="-4"/>
        </w:rPr>
        <w:t xml:space="preserve"> </w:t>
      </w:r>
      <w:r>
        <w:t>the</w:t>
      </w:r>
      <w:r>
        <w:rPr>
          <w:spacing w:val="-4"/>
        </w:rPr>
        <w:t xml:space="preserve"> </w:t>
      </w:r>
      <w:r>
        <w:t>robustness and reliability of the code.</w:t>
      </w:r>
    </w:p>
    <w:p>
      <w:pPr>
        <w:pStyle w:val="3"/>
        <w:numPr>
          <w:ilvl w:val="1"/>
          <w:numId w:val="2"/>
        </w:numPr>
        <w:tabs>
          <w:tab w:val="left" w:pos="1696"/>
        </w:tabs>
        <w:spacing w:before="203" w:after="0" w:line="240" w:lineRule="auto"/>
        <w:ind w:left="1696" w:right="0" w:hanging="576"/>
        <w:jc w:val="left"/>
      </w:pPr>
      <w:bookmarkStart w:id="13" w:name="_bookmark13"/>
      <w:bookmarkEnd w:id="13"/>
      <w:r>
        <w:t>Test</w:t>
      </w:r>
      <w:r>
        <w:rPr>
          <w:spacing w:val="-1"/>
        </w:rPr>
        <w:t xml:space="preserve"> </w:t>
      </w:r>
      <w:r>
        <w:rPr>
          <w:spacing w:val="-2"/>
        </w:rPr>
        <w:t>Procedure</w:t>
      </w:r>
    </w:p>
    <w:p>
      <w:pPr>
        <w:pStyle w:val="8"/>
        <w:spacing w:before="239"/>
        <w:ind w:left="1120"/>
      </w:pPr>
      <w:r>
        <w:t>To</w:t>
      </w:r>
      <w:r>
        <w:rPr>
          <w:spacing w:val="-5"/>
        </w:rPr>
        <w:t xml:space="preserve"> </w:t>
      </w:r>
      <w:r>
        <w:t>execute</w:t>
      </w:r>
      <w:r>
        <w:rPr>
          <w:spacing w:val="-7"/>
        </w:rPr>
        <w:t xml:space="preserve"> </w:t>
      </w:r>
      <w:r>
        <w:t>the</w:t>
      </w:r>
      <w:r>
        <w:rPr>
          <w:spacing w:val="-5"/>
        </w:rPr>
        <w:t xml:space="preserve"> </w:t>
      </w:r>
      <w:r>
        <w:t>test</w:t>
      </w:r>
      <w:r>
        <w:rPr>
          <w:spacing w:val="-4"/>
        </w:rPr>
        <w:t xml:space="preserve"> </w:t>
      </w:r>
      <w:r>
        <w:t>plan</w:t>
      </w:r>
      <w:r>
        <w:rPr>
          <w:spacing w:val="-5"/>
        </w:rPr>
        <w:t xml:space="preserve"> </w:t>
      </w:r>
      <w:r>
        <w:t>for</w:t>
      </w:r>
      <w:r>
        <w:rPr>
          <w:spacing w:val="-4"/>
        </w:rPr>
        <w:t xml:space="preserve"> </w:t>
      </w:r>
      <w:r>
        <w:t>the</w:t>
      </w:r>
      <w:r>
        <w:rPr>
          <w:spacing w:val="-4"/>
        </w:rPr>
        <w:t xml:space="preserve"> </w:t>
      </w:r>
      <w:r>
        <w:t>URL</w:t>
      </w:r>
      <w:r>
        <w:rPr>
          <w:spacing w:val="-3"/>
        </w:rPr>
        <w:t xml:space="preserve"> </w:t>
      </w:r>
      <w:r>
        <w:t>shortener</w:t>
      </w:r>
      <w:r>
        <w:rPr>
          <w:spacing w:val="-4"/>
        </w:rPr>
        <w:t xml:space="preserve"> </w:t>
      </w:r>
      <w:r>
        <w:t>using</w:t>
      </w:r>
      <w:r>
        <w:rPr>
          <w:spacing w:val="-3"/>
        </w:rPr>
        <w:t xml:space="preserve"> </w:t>
      </w:r>
      <w:r>
        <w:t>Tkinter,</w:t>
      </w:r>
      <w:r>
        <w:rPr>
          <w:spacing w:val="-1"/>
        </w:rPr>
        <w:t xml:space="preserve"> </w:t>
      </w:r>
      <w:r>
        <w:t>you</w:t>
      </w:r>
      <w:r>
        <w:rPr>
          <w:spacing w:val="-5"/>
        </w:rPr>
        <w:t xml:space="preserve"> </w:t>
      </w:r>
      <w:r>
        <w:t>can</w:t>
      </w:r>
      <w:r>
        <w:rPr>
          <w:spacing w:val="-5"/>
        </w:rPr>
        <w:t xml:space="preserve"> </w:t>
      </w:r>
      <w:r>
        <w:t>follow</w:t>
      </w:r>
      <w:r>
        <w:rPr>
          <w:spacing w:val="-4"/>
        </w:rPr>
        <w:t xml:space="preserve"> </w:t>
      </w:r>
      <w:r>
        <w:t>this</w:t>
      </w:r>
      <w:r>
        <w:rPr>
          <w:spacing w:val="-5"/>
        </w:rPr>
        <w:t xml:space="preserve"> </w:t>
      </w:r>
      <w:r>
        <w:t>test</w:t>
      </w:r>
      <w:r>
        <w:rPr>
          <w:spacing w:val="-3"/>
        </w:rPr>
        <w:t xml:space="preserve"> </w:t>
      </w:r>
      <w:r>
        <w:rPr>
          <w:spacing w:val="-2"/>
        </w:rPr>
        <w:t>procedure:</w:t>
      </w:r>
    </w:p>
    <w:p>
      <w:pPr>
        <w:pStyle w:val="5"/>
        <w:numPr>
          <w:ilvl w:val="0"/>
          <w:numId w:val="15"/>
        </w:numPr>
        <w:tabs>
          <w:tab w:val="left" w:pos="1366"/>
        </w:tabs>
        <w:spacing w:before="237" w:after="0" w:line="240" w:lineRule="auto"/>
        <w:ind w:left="1366" w:right="0" w:hanging="246"/>
        <w:jc w:val="left"/>
      </w:pPr>
      <w:r>
        <w:t>Prepare</w:t>
      </w:r>
      <w:r>
        <w:rPr>
          <w:spacing w:val="-7"/>
        </w:rPr>
        <w:t xml:space="preserve"> </w:t>
      </w:r>
      <w:r>
        <w:t>the</w:t>
      </w:r>
      <w:r>
        <w:rPr>
          <w:spacing w:val="-7"/>
        </w:rPr>
        <w:t xml:space="preserve"> </w:t>
      </w:r>
      <w:r>
        <w:t>Test</w:t>
      </w:r>
      <w:r>
        <w:rPr>
          <w:spacing w:val="-3"/>
        </w:rPr>
        <w:t xml:space="preserve"> </w:t>
      </w:r>
      <w:r>
        <w:rPr>
          <w:spacing w:val="-2"/>
        </w:rPr>
        <w:t>Environment:</w:t>
      </w:r>
    </w:p>
    <w:p>
      <w:pPr>
        <w:pStyle w:val="12"/>
        <w:numPr>
          <w:ilvl w:val="1"/>
          <w:numId w:val="15"/>
        </w:numPr>
        <w:tabs>
          <w:tab w:val="left" w:pos="1438"/>
        </w:tabs>
        <w:spacing w:before="239" w:after="0" w:line="240" w:lineRule="auto"/>
        <w:ind w:left="1438" w:right="0" w:hanging="133"/>
        <w:jc w:val="left"/>
        <w:rPr>
          <w:sz w:val="22"/>
        </w:rPr>
      </w:pPr>
      <w:r>
        <w:rPr>
          <w:sz w:val="22"/>
        </w:rPr>
        <w:t>Ensure</w:t>
      </w:r>
      <w:r>
        <w:rPr>
          <w:spacing w:val="-7"/>
          <w:sz w:val="22"/>
        </w:rPr>
        <w:t xml:space="preserve"> </w:t>
      </w:r>
      <w:r>
        <w:rPr>
          <w:sz w:val="22"/>
        </w:rPr>
        <w:t>that</w:t>
      </w:r>
      <w:r>
        <w:rPr>
          <w:spacing w:val="-2"/>
          <w:sz w:val="22"/>
        </w:rPr>
        <w:t xml:space="preserve"> </w:t>
      </w:r>
      <w:r>
        <w:rPr>
          <w:sz w:val="22"/>
        </w:rPr>
        <w:t>you</w:t>
      </w:r>
      <w:r>
        <w:rPr>
          <w:spacing w:val="-6"/>
          <w:sz w:val="22"/>
        </w:rPr>
        <w:t xml:space="preserve"> </w:t>
      </w:r>
      <w:r>
        <w:rPr>
          <w:sz w:val="22"/>
        </w:rPr>
        <w:t>have</w:t>
      </w:r>
      <w:r>
        <w:rPr>
          <w:spacing w:val="-6"/>
          <w:sz w:val="22"/>
        </w:rPr>
        <w:t xml:space="preserve"> </w:t>
      </w:r>
      <w:r>
        <w:rPr>
          <w:sz w:val="22"/>
        </w:rPr>
        <w:t>a</w:t>
      </w:r>
      <w:r>
        <w:rPr>
          <w:spacing w:val="-4"/>
          <w:sz w:val="22"/>
        </w:rPr>
        <w:t xml:space="preserve"> </w:t>
      </w:r>
      <w:r>
        <w:rPr>
          <w:sz w:val="22"/>
        </w:rPr>
        <w:t>working</w:t>
      </w:r>
      <w:r>
        <w:rPr>
          <w:spacing w:val="-4"/>
          <w:sz w:val="22"/>
        </w:rPr>
        <w:t xml:space="preserve"> </w:t>
      </w:r>
      <w:r>
        <w:rPr>
          <w:sz w:val="22"/>
        </w:rPr>
        <w:t>internet</w:t>
      </w:r>
      <w:r>
        <w:rPr>
          <w:spacing w:val="-5"/>
          <w:sz w:val="22"/>
        </w:rPr>
        <w:t xml:space="preserve"> </w:t>
      </w:r>
      <w:r>
        <w:rPr>
          <w:spacing w:val="-2"/>
          <w:sz w:val="22"/>
        </w:rPr>
        <w:t>connection.</w:t>
      </w:r>
    </w:p>
    <w:p>
      <w:pPr>
        <w:pStyle w:val="12"/>
        <w:numPr>
          <w:ilvl w:val="1"/>
          <w:numId w:val="15"/>
        </w:numPr>
        <w:tabs>
          <w:tab w:val="left" w:pos="1437"/>
        </w:tabs>
        <w:spacing w:before="235" w:after="0" w:line="278" w:lineRule="auto"/>
        <w:ind w:left="1120" w:right="1435" w:firstLine="184"/>
        <w:jc w:val="left"/>
        <w:rPr>
          <w:sz w:val="22"/>
        </w:rPr>
      </w:pPr>
      <w:r>
        <w:rPr>
          <w:sz w:val="22"/>
        </w:rPr>
        <w:t>Install</w:t>
      </w:r>
      <w:r>
        <w:rPr>
          <w:spacing w:val="-3"/>
          <w:sz w:val="22"/>
        </w:rPr>
        <w:t xml:space="preserve"> </w:t>
      </w:r>
      <w:r>
        <w:rPr>
          <w:sz w:val="22"/>
        </w:rPr>
        <w:t>the</w:t>
      </w:r>
      <w:r>
        <w:rPr>
          <w:spacing w:val="-5"/>
          <w:sz w:val="22"/>
        </w:rPr>
        <w:t xml:space="preserve"> </w:t>
      </w:r>
      <w:r>
        <w:rPr>
          <w:sz w:val="22"/>
        </w:rPr>
        <w:t>necessary</w:t>
      </w:r>
      <w:r>
        <w:rPr>
          <w:spacing w:val="-5"/>
          <w:sz w:val="22"/>
        </w:rPr>
        <w:t xml:space="preserve"> </w:t>
      </w:r>
      <w:r>
        <w:rPr>
          <w:sz w:val="22"/>
        </w:rPr>
        <w:t>dependencies,</w:t>
      </w:r>
      <w:r>
        <w:rPr>
          <w:spacing w:val="-2"/>
          <w:sz w:val="22"/>
        </w:rPr>
        <w:t xml:space="preserve"> </w:t>
      </w:r>
      <w:r>
        <w:rPr>
          <w:sz w:val="22"/>
        </w:rPr>
        <w:t>including</w:t>
      </w:r>
      <w:r>
        <w:rPr>
          <w:spacing w:val="-5"/>
          <w:sz w:val="22"/>
        </w:rPr>
        <w:t xml:space="preserve"> </w:t>
      </w:r>
      <w:r>
        <w:rPr>
          <w:sz w:val="22"/>
        </w:rPr>
        <w:t>the</w:t>
      </w:r>
      <w:r>
        <w:rPr>
          <w:spacing w:val="-5"/>
          <w:sz w:val="22"/>
        </w:rPr>
        <w:t xml:space="preserve"> </w:t>
      </w:r>
      <w:r>
        <w:rPr>
          <w:sz w:val="22"/>
        </w:rPr>
        <w:t>`requests`</w:t>
      </w:r>
      <w:r>
        <w:rPr>
          <w:spacing w:val="-4"/>
          <w:sz w:val="22"/>
        </w:rPr>
        <w:t xml:space="preserve"> </w:t>
      </w:r>
      <w:r>
        <w:rPr>
          <w:sz w:val="22"/>
        </w:rPr>
        <w:t>library</w:t>
      </w:r>
      <w:r>
        <w:rPr>
          <w:spacing w:val="-5"/>
          <w:sz w:val="22"/>
        </w:rPr>
        <w:t xml:space="preserve"> </w:t>
      </w:r>
      <w:r>
        <w:rPr>
          <w:sz w:val="22"/>
        </w:rPr>
        <w:t>(use</w:t>
      </w:r>
      <w:r>
        <w:rPr>
          <w:spacing w:val="-3"/>
          <w:sz w:val="22"/>
        </w:rPr>
        <w:t xml:space="preserve"> </w:t>
      </w:r>
      <w:r>
        <w:rPr>
          <w:sz w:val="22"/>
        </w:rPr>
        <w:t>`pip</w:t>
      </w:r>
      <w:r>
        <w:rPr>
          <w:spacing w:val="-3"/>
          <w:sz w:val="22"/>
        </w:rPr>
        <w:t xml:space="preserve"> </w:t>
      </w:r>
      <w:r>
        <w:rPr>
          <w:sz w:val="22"/>
        </w:rPr>
        <w:t>install</w:t>
      </w:r>
      <w:r>
        <w:rPr>
          <w:spacing w:val="-3"/>
          <w:sz w:val="22"/>
        </w:rPr>
        <w:t xml:space="preserve"> </w:t>
      </w:r>
      <w:r>
        <w:rPr>
          <w:sz w:val="22"/>
        </w:rPr>
        <w:t>requests` if not already installed).</w:t>
      </w:r>
    </w:p>
    <w:p>
      <w:pPr>
        <w:pStyle w:val="12"/>
        <w:numPr>
          <w:ilvl w:val="1"/>
          <w:numId w:val="15"/>
        </w:numPr>
        <w:tabs>
          <w:tab w:val="left" w:pos="1438"/>
        </w:tabs>
        <w:spacing w:before="198" w:after="0" w:line="240" w:lineRule="auto"/>
        <w:ind w:left="1438" w:right="0" w:hanging="133"/>
        <w:jc w:val="left"/>
        <w:rPr>
          <w:sz w:val="22"/>
        </w:rPr>
      </w:pPr>
      <w:r>
        <w:rPr>
          <w:sz w:val="22"/>
        </w:rPr>
        <w:t>Obtain</w:t>
      </w:r>
      <w:r>
        <w:rPr>
          <w:spacing w:val="-4"/>
          <w:sz w:val="22"/>
        </w:rPr>
        <w:t xml:space="preserve"> </w:t>
      </w:r>
      <w:r>
        <w:rPr>
          <w:sz w:val="22"/>
        </w:rPr>
        <w:t>a</w:t>
      </w:r>
      <w:r>
        <w:rPr>
          <w:spacing w:val="-5"/>
          <w:sz w:val="22"/>
        </w:rPr>
        <w:t xml:space="preserve"> </w:t>
      </w:r>
      <w:r>
        <w:rPr>
          <w:sz w:val="22"/>
        </w:rPr>
        <w:t>valid</w:t>
      </w:r>
      <w:r>
        <w:rPr>
          <w:spacing w:val="-4"/>
          <w:sz w:val="22"/>
        </w:rPr>
        <w:t xml:space="preserve"> </w:t>
      </w:r>
      <w:r>
        <w:rPr>
          <w:sz w:val="22"/>
        </w:rPr>
        <w:t>Bitly</w:t>
      </w:r>
      <w:r>
        <w:rPr>
          <w:spacing w:val="-2"/>
          <w:sz w:val="22"/>
        </w:rPr>
        <w:t xml:space="preserve"> </w:t>
      </w:r>
      <w:r>
        <w:rPr>
          <w:sz w:val="22"/>
        </w:rPr>
        <w:t>access</w:t>
      </w:r>
      <w:r>
        <w:rPr>
          <w:spacing w:val="-5"/>
          <w:sz w:val="22"/>
        </w:rPr>
        <w:t xml:space="preserve"> </w:t>
      </w:r>
      <w:r>
        <w:rPr>
          <w:sz w:val="22"/>
        </w:rPr>
        <w:t>token</w:t>
      </w:r>
      <w:r>
        <w:rPr>
          <w:spacing w:val="-6"/>
          <w:sz w:val="22"/>
        </w:rPr>
        <w:t xml:space="preserve"> </w:t>
      </w:r>
      <w:r>
        <w:rPr>
          <w:sz w:val="22"/>
        </w:rPr>
        <w:t>from</w:t>
      </w:r>
      <w:r>
        <w:rPr>
          <w:spacing w:val="-4"/>
          <w:sz w:val="22"/>
        </w:rPr>
        <w:t xml:space="preserve"> </w:t>
      </w:r>
      <w:r>
        <w:rPr>
          <w:sz w:val="22"/>
        </w:rPr>
        <w:t>the</w:t>
      </w:r>
      <w:r>
        <w:rPr>
          <w:spacing w:val="-5"/>
          <w:sz w:val="22"/>
        </w:rPr>
        <w:t xml:space="preserve"> </w:t>
      </w:r>
      <w:r>
        <w:rPr>
          <w:sz w:val="22"/>
        </w:rPr>
        <w:t>Bitly</w:t>
      </w:r>
      <w:r>
        <w:rPr>
          <w:spacing w:val="-3"/>
          <w:sz w:val="22"/>
        </w:rPr>
        <w:t xml:space="preserve"> </w:t>
      </w:r>
      <w:r>
        <w:rPr>
          <w:sz w:val="22"/>
        </w:rPr>
        <w:t>API</w:t>
      </w:r>
      <w:r>
        <w:rPr>
          <w:spacing w:val="-1"/>
          <w:sz w:val="22"/>
        </w:rPr>
        <w:t xml:space="preserve"> </w:t>
      </w:r>
      <w:r>
        <w:rPr>
          <w:spacing w:val="-2"/>
          <w:sz w:val="22"/>
        </w:rPr>
        <w:t>dashboard.</w:t>
      </w:r>
    </w:p>
    <w:p>
      <w:pPr>
        <w:pStyle w:val="5"/>
        <w:numPr>
          <w:ilvl w:val="0"/>
          <w:numId w:val="15"/>
        </w:numPr>
        <w:tabs>
          <w:tab w:val="left" w:pos="1366"/>
        </w:tabs>
        <w:spacing w:before="239" w:after="0" w:line="240" w:lineRule="auto"/>
        <w:ind w:left="1366" w:right="0" w:hanging="246"/>
        <w:jc w:val="left"/>
      </w:pPr>
      <w:r>
        <w:t>Set</w:t>
      </w:r>
      <w:r>
        <w:rPr>
          <w:spacing w:val="-3"/>
        </w:rPr>
        <w:t xml:space="preserve"> </w:t>
      </w:r>
      <w:r>
        <w:t>Up</w:t>
      </w:r>
      <w:r>
        <w:rPr>
          <w:spacing w:val="-4"/>
        </w:rPr>
        <w:t xml:space="preserve"> </w:t>
      </w:r>
      <w:r>
        <w:t>the</w:t>
      </w:r>
      <w:r>
        <w:rPr>
          <w:spacing w:val="-4"/>
        </w:rPr>
        <w:t xml:space="preserve"> </w:t>
      </w:r>
      <w:r>
        <w:t>Test</w:t>
      </w:r>
      <w:r>
        <w:rPr>
          <w:spacing w:val="-1"/>
        </w:rPr>
        <w:t xml:space="preserve"> </w:t>
      </w:r>
      <w:r>
        <w:rPr>
          <w:spacing w:val="-2"/>
        </w:rPr>
        <w:t>Environment:</w:t>
      </w:r>
    </w:p>
    <w:p>
      <w:pPr>
        <w:pStyle w:val="12"/>
        <w:numPr>
          <w:ilvl w:val="1"/>
          <w:numId w:val="15"/>
        </w:numPr>
        <w:tabs>
          <w:tab w:val="left" w:pos="1438"/>
        </w:tabs>
        <w:spacing w:before="236" w:after="0" w:line="240" w:lineRule="auto"/>
        <w:ind w:left="1438" w:right="0" w:hanging="133"/>
        <w:jc w:val="left"/>
        <w:rPr>
          <w:sz w:val="22"/>
        </w:rPr>
      </w:pPr>
      <w:r>
        <w:rPr>
          <w:sz w:val="22"/>
        </w:rPr>
        <w:t>Open</w:t>
      </w:r>
      <w:r>
        <w:rPr>
          <w:spacing w:val="-7"/>
          <w:sz w:val="22"/>
        </w:rPr>
        <w:t xml:space="preserve"> </w:t>
      </w:r>
      <w:r>
        <w:rPr>
          <w:sz w:val="22"/>
        </w:rPr>
        <w:t>the</w:t>
      </w:r>
      <w:r>
        <w:rPr>
          <w:spacing w:val="-6"/>
          <w:sz w:val="22"/>
        </w:rPr>
        <w:t xml:space="preserve"> </w:t>
      </w:r>
      <w:r>
        <w:rPr>
          <w:sz w:val="22"/>
        </w:rPr>
        <w:t>code</w:t>
      </w:r>
      <w:r>
        <w:rPr>
          <w:spacing w:val="-6"/>
          <w:sz w:val="22"/>
        </w:rPr>
        <w:t xml:space="preserve"> </w:t>
      </w:r>
      <w:r>
        <w:rPr>
          <w:sz w:val="22"/>
        </w:rPr>
        <w:t>in</w:t>
      </w:r>
      <w:r>
        <w:rPr>
          <w:spacing w:val="-4"/>
          <w:sz w:val="22"/>
        </w:rPr>
        <w:t xml:space="preserve"> </w:t>
      </w:r>
      <w:r>
        <w:rPr>
          <w:sz w:val="22"/>
        </w:rPr>
        <w:t>a</w:t>
      </w:r>
      <w:r>
        <w:rPr>
          <w:spacing w:val="-3"/>
          <w:sz w:val="22"/>
        </w:rPr>
        <w:t xml:space="preserve"> </w:t>
      </w:r>
      <w:r>
        <w:rPr>
          <w:sz w:val="22"/>
        </w:rPr>
        <w:t>Python</w:t>
      </w:r>
      <w:r>
        <w:rPr>
          <w:spacing w:val="-4"/>
          <w:sz w:val="22"/>
        </w:rPr>
        <w:t xml:space="preserve"> </w:t>
      </w:r>
      <w:r>
        <w:rPr>
          <w:sz w:val="22"/>
        </w:rPr>
        <w:t>development</w:t>
      </w:r>
      <w:r>
        <w:rPr>
          <w:spacing w:val="-5"/>
          <w:sz w:val="22"/>
        </w:rPr>
        <w:t xml:space="preserve"> </w:t>
      </w:r>
      <w:r>
        <w:rPr>
          <w:sz w:val="22"/>
        </w:rPr>
        <w:t>environment</w:t>
      </w:r>
      <w:r>
        <w:rPr>
          <w:spacing w:val="-5"/>
          <w:sz w:val="22"/>
        </w:rPr>
        <w:t xml:space="preserve"> </w:t>
      </w:r>
      <w:r>
        <w:rPr>
          <w:sz w:val="22"/>
        </w:rPr>
        <w:t>or</w:t>
      </w:r>
      <w:r>
        <w:rPr>
          <w:spacing w:val="-5"/>
          <w:sz w:val="22"/>
        </w:rPr>
        <w:t xml:space="preserve"> </w:t>
      </w:r>
      <w:r>
        <w:rPr>
          <w:sz w:val="22"/>
        </w:rPr>
        <w:t>text</w:t>
      </w:r>
      <w:r>
        <w:rPr>
          <w:spacing w:val="-5"/>
          <w:sz w:val="22"/>
        </w:rPr>
        <w:t xml:space="preserve"> </w:t>
      </w:r>
      <w:r>
        <w:rPr>
          <w:spacing w:val="-2"/>
          <w:sz w:val="22"/>
        </w:rPr>
        <w:t>editor.</w:t>
      </w:r>
    </w:p>
    <w:p>
      <w:pPr>
        <w:pStyle w:val="12"/>
        <w:numPr>
          <w:ilvl w:val="1"/>
          <w:numId w:val="15"/>
        </w:numPr>
        <w:tabs>
          <w:tab w:val="left" w:pos="1438"/>
        </w:tabs>
        <w:spacing w:before="239" w:after="0" w:line="240" w:lineRule="auto"/>
        <w:ind w:left="1438" w:right="0" w:hanging="133"/>
        <w:jc w:val="left"/>
        <w:rPr>
          <w:sz w:val="22"/>
        </w:rPr>
      </w:pPr>
      <w:r>
        <w:rPr>
          <w:sz w:val="22"/>
        </w:rPr>
        <w:t>Replace</w:t>
      </w:r>
      <w:r>
        <w:rPr>
          <w:spacing w:val="-8"/>
          <w:sz w:val="22"/>
        </w:rPr>
        <w:t xml:space="preserve"> </w:t>
      </w:r>
      <w:r>
        <w:rPr>
          <w:sz w:val="22"/>
        </w:rPr>
        <w:t>`'YOUR_BITLY_ACCESS_TOKEN'`</w:t>
      </w:r>
      <w:r>
        <w:rPr>
          <w:spacing w:val="-9"/>
          <w:sz w:val="22"/>
        </w:rPr>
        <w:t xml:space="preserve"> </w:t>
      </w:r>
      <w:r>
        <w:rPr>
          <w:sz w:val="22"/>
        </w:rPr>
        <w:t>with</w:t>
      </w:r>
      <w:r>
        <w:rPr>
          <w:spacing w:val="-7"/>
          <w:sz w:val="22"/>
        </w:rPr>
        <w:t xml:space="preserve"> </w:t>
      </w:r>
      <w:r>
        <w:rPr>
          <w:sz w:val="22"/>
        </w:rPr>
        <w:t>your</w:t>
      </w:r>
      <w:r>
        <w:rPr>
          <w:spacing w:val="-9"/>
          <w:sz w:val="22"/>
        </w:rPr>
        <w:t xml:space="preserve"> </w:t>
      </w:r>
      <w:r>
        <w:rPr>
          <w:sz w:val="22"/>
        </w:rPr>
        <w:t>actual</w:t>
      </w:r>
      <w:r>
        <w:rPr>
          <w:spacing w:val="-10"/>
          <w:sz w:val="22"/>
        </w:rPr>
        <w:t xml:space="preserve"> </w:t>
      </w:r>
      <w:r>
        <w:rPr>
          <w:sz w:val="22"/>
        </w:rPr>
        <w:t>Bitly</w:t>
      </w:r>
      <w:r>
        <w:rPr>
          <w:spacing w:val="-7"/>
          <w:sz w:val="22"/>
        </w:rPr>
        <w:t xml:space="preserve"> </w:t>
      </w:r>
      <w:r>
        <w:rPr>
          <w:sz w:val="22"/>
        </w:rPr>
        <w:t>access</w:t>
      </w:r>
      <w:r>
        <w:rPr>
          <w:spacing w:val="-7"/>
          <w:sz w:val="22"/>
        </w:rPr>
        <w:t xml:space="preserve"> </w:t>
      </w:r>
      <w:r>
        <w:rPr>
          <w:spacing w:val="-2"/>
          <w:sz w:val="22"/>
        </w:rPr>
        <w:t>token.</w:t>
      </w:r>
    </w:p>
    <w:p>
      <w:pPr>
        <w:pStyle w:val="5"/>
        <w:numPr>
          <w:ilvl w:val="0"/>
          <w:numId w:val="15"/>
        </w:numPr>
        <w:tabs>
          <w:tab w:val="left" w:pos="1366"/>
        </w:tabs>
        <w:spacing w:before="237" w:after="0" w:line="240" w:lineRule="auto"/>
        <w:ind w:left="1366" w:right="0" w:hanging="246"/>
        <w:jc w:val="left"/>
      </w:pPr>
      <w:r>
        <w:t>Execute</w:t>
      </w:r>
      <w:r>
        <w:rPr>
          <w:spacing w:val="-5"/>
        </w:rPr>
        <w:t xml:space="preserve"> </w:t>
      </w:r>
      <w:r>
        <w:t>the</w:t>
      </w:r>
      <w:r>
        <w:rPr>
          <w:spacing w:val="-8"/>
        </w:rPr>
        <w:t xml:space="preserve"> </w:t>
      </w:r>
      <w:r>
        <w:t>Test</w:t>
      </w:r>
      <w:r>
        <w:rPr>
          <w:spacing w:val="-2"/>
        </w:rPr>
        <w:t xml:space="preserve"> Cases:</w:t>
      </w:r>
    </w:p>
    <w:p>
      <w:pPr>
        <w:pStyle w:val="12"/>
        <w:numPr>
          <w:ilvl w:val="1"/>
          <w:numId w:val="15"/>
        </w:numPr>
        <w:tabs>
          <w:tab w:val="left" w:pos="1438"/>
        </w:tabs>
        <w:spacing w:before="240" w:after="0" w:line="240" w:lineRule="auto"/>
        <w:ind w:left="1438" w:right="0" w:hanging="133"/>
        <w:jc w:val="left"/>
        <w:rPr>
          <w:sz w:val="22"/>
        </w:rPr>
      </w:pPr>
      <w:r>
        <w:rPr>
          <w:sz w:val="22"/>
        </w:rPr>
        <w:t>Run</w:t>
      </w:r>
      <w:r>
        <w:rPr>
          <w:spacing w:val="-4"/>
          <w:sz w:val="22"/>
        </w:rPr>
        <w:t xml:space="preserve"> </w:t>
      </w:r>
      <w:r>
        <w:rPr>
          <w:sz w:val="22"/>
        </w:rPr>
        <w:t>the</w:t>
      </w:r>
      <w:r>
        <w:rPr>
          <w:spacing w:val="-4"/>
          <w:sz w:val="22"/>
        </w:rPr>
        <w:t xml:space="preserve"> </w:t>
      </w:r>
      <w:r>
        <w:rPr>
          <w:sz w:val="22"/>
        </w:rPr>
        <w:t>code</w:t>
      </w:r>
      <w:r>
        <w:rPr>
          <w:spacing w:val="-6"/>
          <w:sz w:val="22"/>
        </w:rPr>
        <w:t xml:space="preserve"> </w:t>
      </w:r>
      <w:r>
        <w:rPr>
          <w:sz w:val="22"/>
        </w:rPr>
        <w:t>to</w:t>
      </w:r>
      <w:r>
        <w:rPr>
          <w:spacing w:val="-6"/>
          <w:sz w:val="22"/>
        </w:rPr>
        <w:t xml:space="preserve"> </w:t>
      </w:r>
      <w:r>
        <w:rPr>
          <w:sz w:val="22"/>
        </w:rPr>
        <w:t>launch</w:t>
      </w:r>
      <w:r>
        <w:rPr>
          <w:spacing w:val="-4"/>
          <w:sz w:val="22"/>
        </w:rPr>
        <w:t xml:space="preserve"> </w:t>
      </w:r>
      <w:r>
        <w:rPr>
          <w:sz w:val="22"/>
        </w:rPr>
        <w:t>the</w:t>
      </w:r>
      <w:r>
        <w:rPr>
          <w:spacing w:val="-6"/>
          <w:sz w:val="22"/>
        </w:rPr>
        <w:t xml:space="preserve"> </w:t>
      </w:r>
      <w:r>
        <w:rPr>
          <w:sz w:val="22"/>
        </w:rPr>
        <w:t>URL</w:t>
      </w:r>
      <w:r>
        <w:rPr>
          <w:spacing w:val="-4"/>
          <w:sz w:val="22"/>
        </w:rPr>
        <w:t xml:space="preserve"> </w:t>
      </w:r>
      <w:r>
        <w:rPr>
          <w:sz w:val="22"/>
        </w:rPr>
        <w:t>shortener</w:t>
      </w:r>
      <w:r>
        <w:rPr>
          <w:spacing w:val="-4"/>
          <w:sz w:val="22"/>
        </w:rPr>
        <w:t xml:space="preserve"> GUI.</w:t>
      </w:r>
    </w:p>
    <w:p>
      <w:pPr>
        <w:pStyle w:val="12"/>
        <w:numPr>
          <w:ilvl w:val="1"/>
          <w:numId w:val="15"/>
        </w:numPr>
        <w:tabs>
          <w:tab w:val="left" w:pos="1438"/>
        </w:tabs>
        <w:spacing w:before="236" w:after="0" w:line="240" w:lineRule="auto"/>
        <w:ind w:left="1438" w:right="0" w:hanging="133"/>
        <w:jc w:val="left"/>
        <w:rPr>
          <w:sz w:val="22"/>
        </w:rPr>
      </w:pPr>
      <w:r>
        <w:rPr>
          <w:sz w:val="22"/>
        </w:rPr>
        <w:t>Enter</w:t>
      </w:r>
      <w:r>
        <w:rPr>
          <w:spacing w:val="-6"/>
          <w:sz w:val="22"/>
        </w:rPr>
        <w:t xml:space="preserve"> </w:t>
      </w:r>
      <w:r>
        <w:rPr>
          <w:sz w:val="22"/>
        </w:rPr>
        <w:t>the</w:t>
      </w:r>
      <w:r>
        <w:rPr>
          <w:spacing w:val="-5"/>
          <w:sz w:val="22"/>
        </w:rPr>
        <w:t xml:space="preserve"> </w:t>
      </w:r>
      <w:r>
        <w:rPr>
          <w:sz w:val="22"/>
        </w:rPr>
        <w:t>test</w:t>
      </w:r>
      <w:r>
        <w:rPr>
          <w:spacing w:val="-4"/>
          <w:sz w:val="22"/>
        </w:rPr>
        <w:t xml:space="preserve"> </w:t>
      </w:r>
      <w:r>
        <w:rPr>
          <w:sz w:val="22"/>
        </w:rPr>
        <w:t>case</w:t>
      </w:r>
      <w:r>
        <w:rPr>
          <w:spacing w:val="-5"/>
          <w:sz w:val="22"/>
        </w:rPr>
        <w:t xml:space="preserve"> </w:t>
      </w:r>
      <w:r>
        <w:rPr>
          <w:sz w:val="22"/>
        </w:rPr>
        <w:t>inputs</w:t>
      </w:r>
      <w:r>
        <w:rPr>
          <w:spacing w:val="-2"/>
          <w:sz w:val="22"/>
        </w:rPr>
        <w:t xml:space="preserve"> </w:t>
      </w:r>
      <w:r>
        <w:rPr>
          <w:sz w:val="22"/>
        </w:rPr>
        <w:t>in</w:t>
      </w:r>
      <w:r>
        <w:rPr>
          <w:spacing w:val="-4"/>
          <w:sz w:val="22"/>
        </w:rPr>
        <w:t xml:space="preserve"> </w:t>
      </w:r>
      <w:r>
        <w:rPr>
          <w:sz w:val="22"/>
        </w:rPr>
        <w:t>the</w:t>
      </w:r>
      <w:r>
        <w:rPr>
          <w:spacing w:val="-5"/>
          <w:sz w:val="22"/>
        </w:rPr>
        <w:t xml:space="preserve"> </w:t>
      </w:r>
      <w:r>
        <w:rPr>
          <w:sz w:val="22"/>
        </w:rPr>
        <w:t>GUI</w:t>
      </w:r>
      <w:r>
        <w:rPr>
          <w:spacing w:val="-1"/>
          <w:sz w:val="22"/>
        </w:rPr>
        <w:t xml:space="preserve"> </w:t>
      </w:r>
      <w:r>
        <w:rPr>
          <w:sz w:val="22"/>
        </w:rPr>
        <w:t>according</w:t>
      </w:r>
      <w:r>
        <w:rPr>
          <w:spacing w:val="-3"/>
          <w:sz w:val="22"/>
        </w:rPr>
        <w:t xml:space="preserve"> </w:t>
      </w:r>
      <w:r>
        <w:rPr>
          <w:sz w:val="22"/>
        </w:rPr>
        <w:t>to</w:t>
      </w:r>
      <w:r>
        <w:rPr>
          <w:spacing w:val="-5"/>
          <w:sz w:val="22"/>
        </w:rPr>
        <w:t xml:space="preserve"> </w:t>
      </w:r>
      <w:r>
        <w:rPr>
          <w:sz w:val="22"/>
        </w:rPr>
        <w:t>each</w:t>
      </w:r>
      <w:r>
        <w:rPr>
          <w:spacing w:val="-5"/>
          <w:sz w:val="22"/>
        </w:rPr>
        <w:t xml:space="preserve"> </w:t>
      </w:r>
      <w:r>
        <w:rPr>
          <w:sz w:val="22"/>
        </w:rPr>
        <w:t>test</w:t>
      </w:r>
      <w:r>
        <w:rPr>
          <w:spacing w:val="-1"/>
          <w:sz w:val="22"/>
        </w:rPr>
        <w:t xml:space="preserve"> </w:t>
      </w:r>
      <w:r>
        <w:rPr>
          <w:sz w:val="22"/>
        </w:rPr>
        <w:t>case</w:t>
      </w:r>
      <w:r>
        <w:rPr>
          <w:spacing w:val="-4"/>
          <w:sz w:val="22"/>
        </w:rPr>
        <w:t xml:space="preserve"> </w:t>
      </w:r>
      <w:r>
        <w:rPr>
          <w:spacing w:val="-2"/>
          <w:sz w:val="22"/>
        </w:rPr>
        <w:t>description.</w:t>
      </w:r>
    </w:p>
    <w:p>
      <w:pPr>
        <w:pStyle w:val="12"/>
        <w:numPr>
          <w:ilvl w:val="1"/>
          <w:numId w:val="15"/>
        </w:numPr>
        <w:tabs>
          <w:tab w:val="left" w:pos="1438"/>
        </w:tabs>
        <w:spacing w:before="239" w:after="0" w:line="240" w:lineRule="auto"/>
        <w:ind w:left="1438" w:right="0" w:hanging="133"/>
        <w:jc w:val="left"/>
        <w:rPr>
          <w:sz w:val="22"/>
        </w:rPr>
      </w:pPr>
      <w:r>
        <w:rPr>
          <w:sz w:val="22"/>
        </w:rPr>
        <w:t>Observe</w:t>
      </w:r>
      <w:r>
        <w:rPr>
          <w:spacing w:val="-7"/>
          <w:sz w:val="22"/>
        </w:rPr>
        <w:t xml:space="preserve"> </w:t>
      </w:r>
      <w:r>
        <w:rPr>
          <w:sz w:val="22"/>
        </w:rPr>
        <w:t>the</w:t>
      </w:r>
      <w:r>
        <w:rPr>
          <w:spacing w:val="-7"/>
          <w:sz w:val="22"/>
        </w:rPr>
        <w:t xml:space="preserve"> </w:t>
      </w:r>
      <w:r>
        <w:rPr>
          <w:sz w:val="22"/>
        </w:rPr>
        <w:t>output</w:t>
      </w:r>
      <w:r>
        <w:rPr>
          <w:spacing w:val="-3"/>
          <w:sz w:val="22"/>
        </w:rPr>
        <w:t xml:space="preserve"> </w:t>
      </w:r>
      <w:r>
        <w:rPr>
          <w:sz w:val="22"/>
        </w:rPr>
        <w:t>displayed</w:t>
      </w:r>
      <w:r>
        <w:rPr>
          <w:spacing w:val="-5"/>
          <w:sz w:val="22"/>
        </w:rPr>
        <w:t xml:space="preserve"> </w:t>
      </w:r>
      <w:r>
        <w:rPr>
          <w:sz w:val="22"/>
        </w:rPr>
        <w:t>in</w:t>
      </w:r>
      <w:r>
        <w:rPr>
          <w:spacing w:val="-5"/>
          <w:sz w:val="22"/>
        </w:rPr>
        <w:t xml:space="preserve"> </w:t>
      </w:r>
      <w:r>
        <w:rPr>
          <w:sz w:val="22"/>
        </w:rPr>
        <w:t>the</w:t>
      </w:r>
      <w:r>
        <w:rPr>
          <w:spacing w:val="-9"/>
          <w:sz w:val="22"/>
        </w:rPr>
        <w:t xml:space="preserve"> </w:t>
      </w:r>
      <w:r>
        <w:rPr>
          <w:spacing w:val="-4"/>
          <w:sz w:val="22"/>
        </w:rPr>
        <w:t>GUI.</w:t>
      </w:r>
    </w:p>
    <w:p>
      <w:pPr>
        <w:pStyle w:val="5"/>
        <w:numPr>
          <w:ilvl w:val="0"/>
          <w:numId w:val="15"/>
        </w:numPr>
        <w:tabs>
          <w:tab w:val="left" w:pos="1366"/>
        </w:tabs>
        <w:spacing w:before="237" w:after="0" w:line="240" w:lineRule="auto"/>
        <w:ind w:left="1366" w:right="0" w:hanging="246"/>
        <w:jc w:val="left"/>
      </w:pPr>
      <w:r>
        <w:t>Validate</w:t>
      </w:r>
      <w:r>
        <w:rPr>
          <w:spacing w:val="-6"/>
        </w:rPr>
        <w:t xml:space="preserve"> </w:t>
      </w:r>
      <w:r>
        <w:t>the</w:t>
      </w:r>
      <w:r>
        <w:rPr>
          <w:spacing w:val="-6"/>
        </w:rPr>
        <w:t xml:space="preserve"> </w:t>
      </w:r>
      <w:r>
        <w:t>Test</w:t>
      </w:r>
      <w:r>
        <w:rPr>
          <w:spacing w:val="-3"/>
        </w:rPr>
        <w:t xml:space="preserve"> </w:t>
      </w:r>
      <w:r>
        <w:rPr>
          <w:spacing w:val="-2"/>
        </w:rPr>
        <w:t>Results:</w:t>
      </w:r>
    </w:p>
    <w:p>
      <w:pPr>
        <w:spacing w:after="0" w:line="240" w:lineRule="auto"/>
        <w:jc w:val="left"/>
        <w:sectPr>
          <w:pgSz w:w="12240" w:h="15840"/>
          <w:pgMar w:top="1880" w:right="20" w:bottom="1940" w:left="320" w:header="271" w:footer="1679" w:gutter="0"/>
          <w:cols w:space="720" w:num="1"/>
        </w:sectPr>
      </w:pPr>
    </w:p>
    <w:p>
      <w:pPr>
        <w:pStyle w:val="12"/>
        <w:numPr>
          <w:ilvl w:val="1"/>
          <w:numId w:val="15"/>
        </w:numPr>
        <w:tabs>
          <w:tab w:val="left" w:pos="1438"/>
        </w:tabs>
        <w:spacing w:before="245" w:after="0" w:line="240" w:lineRule="auto"/>
        <w:ind w:left="1438" w:right="0" w:hanging="133"/>
        <w:jc w:val="left"/>
        <w:rPr>
          <w:sz w:val="22"/>
        </w:rPr>
      </w:pPr>
      <w:r>
        <w:rPr>
          <w:sz w:val="22"/>
        </w:rPr>
        <w:t>Compare</w:t>
      </w:r>
      <w:r>
        <w:rPr>
          <w:spacing w:val="-7"/>
          <w:sz w:val="22"/>
        </w:rPr>
        <w:t xml:space="preserve"> </w:t>
      </w:r>
      <w:r>
        <w:rPr>
          <w:sz w:val="22"/>
        </w:rPr>
        <w:t>the</w:t>
      </w:r>
      <w:r>
        <w:rPr>
          <w:spacing w:val="-5"/>
          <w:sz w:val="22"/>
        </w:rPr>
        <w:t xml:space="preserve"> </w:t>
      </w:r>
      <w:r>
        <w:rPr>
          <w:sz w:val="22"/>
        </w:rPr>
        <w:t>observed</w:t>
      </w:r>
      <w:r>
        <w:rPr>
          <w:spacing w:val="-4"/>
          <w:sz w:val="22"/>
        </w:rPr>
        <w:t xml:space="preserve"> </w:t>
      </w:r>
      <w:r>
        <w:rPr>
          <w:sz w:val="22"/>
        </w:rPr>
        <w:t>output</w:t>
      </w:r>
      <w:r>
        <w:rPr>
          <w:spacing w:val="-3"/>
          <w:sz w:val="22"/>
        </w:rPr>
        <w:t xml:space="preserve"> </w:t>
      </w:r>
      <w:r>
        <w:rPr>
          <w:sz w:val="22"/>
        </w:rPr>
        <w:t>with</w:t>
      </w:r>
      <w:r>
        <w:rPr>
          <w:spacing w:val="-6"/>
          <w:sz w:val="22"/>
        </w:rPr>
        <w:t xml:space="preserve"> </w:t>
      </w:r>
      <w:r>
        <w:rPr>
          <w:sz w:val="22"/>
        </w:rPr>
        <w:t>the</w:t>
      </w:r>
      <w:r>
        <w:rPr>
          <w:spacing w:val="-7"/>
          <w:sz w:val="22"/>
        </w:rPr>
        <w:t xml:space="preserve"> </w:t>
      </w:r>
      <w:r>
        <w:rPr>
          <w:sz w:val="22"/>
        </w:rPr>
        <w:t>expected</w:t>
      </w:r>
      <w:r>
        <w:rPr>
          <w:spacing w:val="-4"/>
          <w:sz w:val="22"/>
        </w:rPr>
        <w:t xml:space="preserve"> </w:t>
      </w:r>
      <w:r>
        <w:rPr>
          <w:sz w:val="22"/>
        </w:rPr>
        <w:t>results</w:t>
      </w:r>
      <w:r>
        <w:rPr>
          <w:spacing w:val="-7"/>
          <w:sz w:val="22"/>
        </w:rPr>
        <w:t xml:space="preserve"> </w:t>
      </w:r>
      <w:r>
        <w:rPr>
          <w:sz w:val="22"/>
        </w:rPr>
        <w:t>for</w:t>
      </w:r>
      <w:r>
        <w:rPr>
          <w:spacing w:val="-5"/>
          <w:sz w:val="22"/>
        </w:rPr>
        <w:t xml:space="preserve"> </w:t>
      </w:r>
      <w:r>
        <w:rPr>
          <w:sz w:val="22"/>
        </w:rPr>
        <w:t>each</w:t>
      </w:r>
      <w:r>
        <w:rPr>
          <w:spacing w:val="-7"/>
          <w:sz w:val="22"/>
        </w:rPr>
        <w:t xml:space="preserve"> </w:t>
      </w:r>
      <w:r>
        <w:rPr>
          <w:sz w:val="22"/>
        </w:rPr>
        <w:t>test</w:t>
      </w:r>
      <w:r>
        <w:rPr>
          <w:spacing w:val="-2"/>
          <w:sz w:val="22"/>
        </w:rPr>
        <w:t xml:space="preserve"> case.</w:t>
      </w:r>
    </w:p>
    <w:p>
      <w:pPr>
        <w:pStyle w:val="12"/>
        <w:numPr>
          <w:ilvl w:val="1"/>
          <w:numId w:val="15"/>
        </w:numPr>
        <w:tabs>
          <w:tab w:val="left" w:pos="1438"/>
        </w:tabs>
        <w:spacing w:before="239" w:after="0" w:line="240" w:lineRule="auto"/>
        <w:ind w:left="1438" w:right="0" w:hanging="133"/>
        <w:jc w:val="left"/>
        <w:rPr>
          <w:sz w:val="22"/>
        </w:rPr>
      </w:pPr>
      <w:r>
        <w:rPr>
          <w:sz w:val="22"/>
        </w:rPr>
        <w:t>If</w:t>
      </w:r>
      <w:r>
        <w:rPr>
          <w:spacing w:val="-7"/>
          <w:sz w:val="22"/>
        </w:rPr>
        <w:t xml:space="preserve"> </w:t>
      </w:r>
      <w:r>
        <w:rPr>
          <w:sz w:val="22"/>
        </w:rPr>
        <w:t>the</w:t>
      </w:r>
      <w:r>
        <w:rPr>
          <w:spacing w:val="-4"/>
          <w:sz w:val="22"/>
        </w:rPr>
        <w:t xml:space="preserve"> </w:t>
      </w:r>
      <w:r>
        <w:rPr>
          <w:sz w:val="22"/>
        </w:rPr>
        <w:t>observed</w:t>
      </w:r>
      <w:r>
        <w:rPr>
          <w:spacing w:val="-6"/>
          <w:sz w:val="22"/>
        </w:rPr>
        <w:t xml:space="preserve"> </w:t>
      </w:r>
      <w:r>
        <w:rPr>
          <w:sz w:val="22"/>
        </w:rPr>
        <w:t>output</w:t>
      </w:r>
      <w:r>
        <w:rPr>
          <w:spacing w:val="-5"/>
          <w:sz w:val="22"/>
        </w:rPr>
        <w:t xml:space="preserve"> </w:t>
      </w:r>
      <w:r>
        <w:rPr>
          <w:sz w:val="22"/>
        </w:rPr>
        <w:t>matches</w:t>
      </w:r>
      <w:r>
        <w:rPr>
          <w:spacing w:val="-5"/>
          <w:sz w:val="22"/>
        </w:rPr>
        <w:t xml:space="preserve"> </w:t>
      </w:r>
      <w:r>
        <w:rPr>
          <w:sz w:val="22"/>
        </w:rPr>
        <w:t>the</w:t>
      </w:r>
      <w:r>
        <w:rPr>
          <w:spacing w:val="-6"/>
          <w:sz w:val="22"/>
        </w:rPr>
        <w:t xml:space="preserve"> </w:t>
      </w:r>
      <w:r>
        <w:rPr>
          <w:sz w:val="22"/>
        </w:rPr>
        <w:t>expected</w:t>
      </w:r>
      <w:r>
        <w:rPr>
          <w:spacing w:val="-6"/>
          <w:sz w:val="22"/>
        </w:rPr>
        <w:t xml:space="preserve"> </w:t>
      </w:r>
      <w:r>
        <w:rPr>
          <w:sz w:val="22"/>
        </w:rPr>
        <w:t>result,</w:t>
      </w:r>
      <w:r>
        <w:rPr>
          <w:spacing w:val="-5"/>
          <w:sz w:val="22"/>
        </w:rPr>
        <w:t xml:space="preserve"> </w:t>
      </w:r>
      <w:r>
        <w:rPr>
          <w:sz w:val="22"/>
        </w:rPr>
        <w:t>mark</w:t>
      </w:r>
      <w:r>
        <w:rPr>
          <w:spacing w:val="-5"/>
          <w:sz w:val="22"/>
        </w:rPr>
        <w:t xml:space="preserve"> </w:t>
      </w:r>
      <w:r>
        <w:rPr>
          <w:sz w:val="22"/>
        </w:rPr>
        <w:t>the</w:t>
      </w:r>
      <w:r>
        <w:rPr>
          <w:spacing w:val="-6"/>
          <w:sz w:val="22"/>
        </w:rPr>
        <w:t xml:space="preserve"> </w:t>
      </w:r>
      <w:r>
        <w:rPr>
          <w:sz w:val="22"/>
        </w:rPr>
        <w:t>test</w:t>
      </w:r>
      <w:r>
        <w:rPr>
          <w:spacing w:val="-2"/>
          <w:sz w:val="22"/>
        </w:rPr>
        <w:t xml:space="preserve"> </w:t>
      </w:r>
      <w:r>
        <w:rPr>
          <w:sz w:val="22"/>
        </w:rPr>
        <w:t>case</w:t>
      </w:r>
      <w:r>
        <w:rPr>
          <w:spacing w:val="-9"/>
          <w:sz w:val="22"/>
        </w:rPr>
        <w:t xml:space="preserve"> </w:t>
      </w:r>
      <w:r>
        <w:rPr>
          <w:sz w:val="22"/>
        </w:rPr>
        <w:t>as</w:t>
      </w:r>
      <w:r>
        <w:rPr>
          <w:spacing w:val="-3"/>
          <w:sz w:val="22"/>
        </w:rPr>
        <w:t xml:space="preserve"> </w:t>
      </w:r>
      <w:r>
        <w:rPr>
          <w:spacing w:val="-2"/>
          <w:sz w:val="22"/>
        </w:rPr>
        <w:t>"Passed."</w:t>
      </w:r>
    </w:p>
    <w:p>
      <w:pPr>
        <w:pStyle w:val="12"/>
        <w:numPr>
          <w:ilvl w:val="1"/>
          <w:numId w:val="15"/>
        </w:numPr>
        <w:tabs>
          <w:tab w:val="left" w:pos="1437"/>
        </w:tabs>
        <w:spacing w:before="237" w:after="0" w:line="278" w:lineRule="auto"/>
        <w:ind w:left="1120" w:right="1793" w:firstLine="184"/>
        <w:jc w:val="left"/>
        <w:rPr>
          <w:sz w:val="22"/>
        </w:rPr>
      </w:pPr>
      <w:r>
        <w:rPr>
          <w:sz w:val="22"/>
        </w:rPr>
        <w:t>If</w:t>
      </w:r>
      <w:r>
        <w:rPr>
          <w:spacing w:val="-3"/>
          <w:sz w:val="22"/>
        </w:rPr>
        <w:t xml:space="preserve"> </w:t>
      </w:r>
      <w:r>
        <w:rPr>
          <w:sz w:val="22"/>
        </w:rPr>
        <w:t>the</w:t>
      </w:r>
      <w:r>
        <w:rPr>
          <w:spacing w:val="-2"/>
          <w:sz w:val="22"/>
        </w:rPr>
        <w:t xml:space="preserve"> </w:t>
      </w:r>
      <w:r>
        <w:rPr>
          <w:sz w:val="22"/>
        </w:rPr>
        <w:t>observed</w:t>
      </w:r>
      <w:r>
        <w:rPr>
          <w:spacing w:val="-4"/>
          <w:sz w:val="22"/>
        </w:rPr>
        <w:t xml:space="preserve"> </w:t>
      </w:r>
      <w:r>
        <w:rPr>
          <w:sz w:val="22"/>
        </w:rPr>
        <w:t>output</w:t>
      </w:r>
      <w:r>
        <w:rPr>
          <w:spacing w:val="-3"/>
          <w:sz w:val="22"/>
        </w:rPr>
        <w:t xml:space="preserve"> </w:t>
      </w:r>
      <w:r>
        <w:rPr>
          <w:sz w:val="22"/>
        </w:rPr>
        <w:t>differs</w:t>
      </w:r>
      <w:r>
        <w:rPr>
          <w:spacing w:val="-4"/>
          <w:sz w:val="22"/>
        </w:rPr>
        <w:t xml:space="preserve"> </w:t>
      </w:r>
      <w:r>
        <w:rPr>
          <w:sz w:val="22"/>
        </w:rPr>
        <w:t>from</w:t>
      </w:r>
      <w:r>
        <w:rPr>
          <w:spacing w:val="-3"/>
          <w:sz w:val="22"/>
        </w:rPr>
        <w:t xml:space="preserve"> </w:t>
      </w:r>
      <w:r>
        <w:rPr>
          <w:sz w:val="22"/>
        </w:rPr>
        <w:t>the</w:t>
      </w:r>
      <w:r>
        <w:rPr>
          <w:spacing w:val="-4"/>
          <w:sz w:val="22"/>
        </w:rPr>
        <w:t xml:space="preserve"> </w:t>
      </w:r>
      <w:r>
        <w:rPr>
          <w:sz w:val="22"/>
        </w:rPr>
        <w:t>expected</w:t>
      </w:r>
      <w:r>
        <w:rPr>
          <w:spacing w:val="-2"/>
          <w:sz w:val="22"/>
        </w:rPr>
        <w:t xml:space="preserve"> </w:t>
      </w:r>
      <w:r>
        <w:rPr>
          <w:sz w:val="22"/>
        </w:rPr>
        <w:t>result,</w:t>
      </w:r>
      <w:r>
        <w:rPr>
          <w:spacing w:val="-3"/>
          <w:sz w:val="22"/>
        </w:rPr>
        <w:t xml:space="preserve"> </w:t>
      </w:r>
      <w:r>
        <w:rPr>
          <w:sz w:val="22"/>
        </w:rPr>
        <w:t>mark</w:t>
      </w:r>
      <w:r>
        <w:rPr>
          <w:spacing w:val="-4"/>
          <w:sz w:val="22"/>
        </w:rPr>
        <w:t xml:space="preserve"> </w:t>
      </w:r>
      <w:r>
        <w:rPr>
          <w:sz w:val="22"/>
        </w:rPr>
        <w:t>the</w:t>
      </w:r>
      <w:r>
        <w:rPr>
          <w:spacing w:val="-4"/>
          <w:sz w:val="22"/>
        </w:rPr>
        <w:t xml:space="preserve"> </w:t>
      </w:r>
      <w:r>
        <w:rPr>
          <w:sz w:val="22"/>
        </w:rPr>
        <w:t>test case</w:t>
      </w:r>
      <w:r>
        <w:rPr>
          <w:spacing w:val="-2"/>
          <w:sz w:val="22"/>
        </w:rPr>
        <w:t xml:space="preserve"> </w:t>
      </w:r>
      <w:r>
        <w:rPr>
          <w:sz w:val="22"/>
        </w:rPr>
        <w:t>as</w:t>
      </w:r>
      <w:r>
        <w:rPr>
          <w:spacing w:val="-3"/>
          <w:sz w:val="22"/>
        </w:rPr>
        <w:t xml:space="preserve"> </w:t>
      </w:r>
      <w:r>
        <w:rPr>
          <w:sz w:val="22"/>
        </w:rPr>
        <w:t>"Failed"</w:t>
      </w:r>
      <w:r>
        <w:rPr>
          <w:spacing w:val="-1"/>
          <w:sz w:val="22"/>
        </w:rPr>
        <w:t xml:space="preserve"> </w:t>
      </w:r>
      <w:r>
        <w:rPr>
          <w:sz w:val="22"/>
        </w:rPr>
        <w:t>and investigate the issue.</w:t>
      </w:r>
    </w:p>
    <w:p>
      <w:pPr>
        <w:pStyle w:val="5"/>
        <w:numPr>
          <w:ilvl w:val="0"/>
          <w:numId w:val="15"/>
        </w:numPr>
        <w:tabs>
          <w:tab w:val="left" w:pos="1366"/>
        </w:tabs>
        <w:spacing w:before="195" w:after="0" w:line="240" w:lineRule="auto"/>
        <w:ind w:left="1366" w:right="0" w:hanging="246"/>
        <w:jc w:val="left"/>
      </w:pPr>
      <w:r>
        <w:t>Report</w:t>
      </w:r>
      <w:r>
        <w:rPr>
          <w:spacing w:val="-3"/>
        </w:rPr>
        <w:t xml:space="preserve"> </w:t>
      </w:r>
      <w:r>
        <w:t>and</w:t>
      </w:r>
      <w:r>
        <w:rPr>
          <w:spacing w:val="-7"/>
        </w:rPr>
        <w:t xml:space="preserve"> </w:t>
      </w:r>
      <w:r>
        <w:t>Track</w:t>
      </w:r>
      <w:r>
        <w:rPr>
          <w:spacing w:val="-5"/>
        </w:rPr>
        <w:t xml:space="preserve"> </w:t>
      </w:r>
      <w:r>
        <w:rPr>
          <w:spacing w:val="-2"/>
        </w:rPr>
        <w:t>Issues:</w:t>
      </w:r>
    </w:p>
    <w:p>
      <w:pPr>
        <w:pStyle w:val="12"/>
        <w:numPr>
          <w:ilvl w:val="1"/>
          <w:numId w:val="15"/>
        </w:numPr>
        <w:tabs>
          <w:tab w:val="left" w:pos="1437"/>
        </w:tabs>
        <w:spacing w:before="237" w:after="0" w:line="278" w:lineRule="auto"/>
        <w:ind w:left="1120" w:right="1751" w:firstLine="184"/>
        <w:jc w:val="left"/>
        <w:rPr>
          <w:sz w:val="22"/>
        </w:rPr>
      </w:pPr>
      <w:r>
        <w:rPr>
          <w:sz w:val="22"/>
        </w:rPr>
        <w:t>Create</w:t>
      </w:r>
      <w:r>
        <w:rPr>
          <w:spacing w:val="-4"/>
          <w:sz w:val="22"/>
        </w:rPr>
        <w:t xml:space="preserve"> </w:t>
      </w:r>
      <w:r>
        <w:rPr>
          <w:sz w:val="22"/>
        </w:rPr>
        <w:t>a</w:t>
      </w:r>
      <w:r>
        <w:rPr>
          <w:spacing w:val="-4"/>
          <w:sz w:val="22"/>
        </w:rPr>
        <w:t xml:space="preserve"> </w:t>
      </w:r>
      <w:r>
        <w:rPr>
          <w:sz w:val="22"/>
        </w:rPr>
        <w:t>test</w:t>
      </w:r>
      <w:r>
        <w:rPr>
          <w:spacing w:val="-3"/>
          <w:sz w:val="22"/>
        </w:rPr>
        <w:t xml:space="preserve"> </w:t>
      </w:r>
      <w:r>
        <w:rPr>
          <w:sz w:val="22"/>
        </w:rPr>
        <w:t>report documenting</w:t>
      </w:r>
      <w:r>
        <w:rPr>
          <w:spacing w:val="-4"/>
          <w:sz w:val="22"/>
        </w:rPr>
        <w:t xml:space="preserve"> </w:t>
      </w:r>
      <w:r>
        <w:rPr>
          <w:sz w:val="22"/>
        </w:rPr>
        <w:t>the</w:t>
      </w:r>
      <w:r>
        <w:rPr>
          <w:spacing w:val="-4"/>
          <w:sz w:val="22"/>
        </w:rPr>
        <w:t xml:space="preserve"> </w:t>
      </w:r>
      <w:r>
        <w:rPr>
          <w:sz w:val="22"/>
        </w:rPr>
        <w:t>test</w:t>
      </w:r>
      <w:r>
        <w:rPr>
          <w:spacing w:val="-3"/>
          <w:sz w:val="22"/>
        </w:rPr>
        <w:t xml:space="preserve"> </w:t>
      </w:r>
      <w:r>
        <w:rPr>
          <w:sz w:val="22"/>
        </w:rPr>
        <w:t>case</w:t>
      </w:r>
      <w:r>
        <w:rPr>
          <w:spacing w:val="-4"/>
          <w:sz w:val="22"/>
        </w:rPr>
        <w:t xml:space="preserve"> </w:t>
      </w:r>
      <w:r>
        <w:rPr>
          <w:sz w:val="22"/>
        </w:rPr>
        <w:t>results,</w:t>
      </w:r>
      <w:r>
        <w:rPr>
          <w:spacing w:val="-3"/>
          <w:sz w:val="22"/>
        </w:rPr>
        <w:t xml:space="preserve"> </w:t>
      </w:r>
      <w:r>
        <w:rPr>
          <w:sz w:val="22"/>
        </w:rPr>
        <w:t>including</w:t>
      </w:r>
      <w:r>
        <w:rPr>
          <w:spacing w:val="-2"/>
          <w:sz w:val="22"/>
        </w:rPr>
        <w:t xml:space="preserve"> </w:t>
      </w:r>
      <w:r>
        <w:rPr>
          <w:sz w:val="22"/>
        </w:rPr>
        <w:t>any</w:t>
      </w:r>
      <w:r>
        <w:rPr>
          <w:spacing w:val="-4"/>
          <w:sz w:val="22"/>
        </w:rPr>
        <w:t xml:space="preserve"> </w:t>
      </w:r>
      <w:r>
        <w:rPr>
          <w:sz w:val="22"/>
        </w:rPr>
        <w:t>failed</w:t>
      </w:r>
      <w:r>
        <w:rPr>
          <w:spacing w:val="-2"/>
          <w:sz w:val="22"/>
        </w:rPr>
        <w:t xml:space="preserve"> </w:t>
      </w:r>
      <w:r>
        <w:rPr>
          <w:sz w:val="22"/>
        </w:rPr>
        <w:t>test</w:t>
      </w:r>
      <w:r>
        <w:rPr>
          <w:spacing w:val="-3"/>
          <w:sz w:val="22"/>
        </w:rPr>
        <w:t xml:space="preserve"> </w:t>
      </w:r>
      <w:r>
        <w:rPr>
          <w:sz w:val="22"/>
        </w:rPr>
        <w:t>cases</w:t>
      </w:r>
      <w:r>
        <w:rPr>
          <w:spacing w:val="-4"/>
          <w:sz w:val="22"/>
        </w:rPr>
        <w:t xml:space="preserve"> </w:t>
      </w:r>
      <w:r>
        <w:rPr>
          <w:sz w:val="22"/>
        </w:rPr>
        <w:t>and associated issues.</w:t>
      </w:r>
    </w:p>
    <w:p>
      <w:pPr>
        <w:pStyle w:val="12"/>
        <w:numPr>
          <w:ilvl w:val="1"/>
          <w:numId w:val="15"/>
        </w:numPr>
        <w:tabs>
          <w:tab w:val="left" w:pos="1438"/>
        </w:tabs>
        <w:spacing w:before="199" w:after="0" w:line="240" w:lineRule="auto"/>
        <w:ind w:left="1438" w:right="0" w:hanging="133"/>
        <w:jc w:val="left"/>
        <w:rPr>
          <w:sz w:val="22"/>
        </w:rPr>
      </w:pPr>
      <w:r>
        <w:rPr>
          <w:sz w:val="22"/>
        </w:rPr>
        <w:t>Clearly</w:t>
      </w:r>
      <w:r>
        <w:rPr>
          <w:spacing w:val="-8"/>
          <w:sz w:val="22"/>
        </w:rPr>
        <w:t xml:space="preserve"> </w:t>
      </w:r>
      <w:r>
        <w:rPr>
          <w:sz w:val="22"/>
        </w:rPr>
        <w:t>describe</w:t>
      </w:r>
      <w:r>
        <w:rPr>
          <w:spacing w:val="-7"/>
          <w:sz w:val="22"/>
        </w:rPr>
        <w:t xml:space="preserve"> </w:t>
      </w:r>
      <w:r>
        <w:rPr>
          <w:sz w:val="22"/>
        </w:rPr>
        <w:t>any</w:t>
      </w:r>
      <w:r>
        <w:rPr>
          <w:spacing w:val="-10"/>
          <w:sz w:val="22"/>
        </w:rPr>
        <w:t xml:space="preserve"> </w:t>
      </w:r>
      <w:r>
        <w:rPr>
          <w:sz w:val="22"/>
        </w:rPr>
        <w:t>errors</w:t>
      </w:r>
      <w:r>
        <w:rPr>
          <w:spacing w:val="-6"/>
          <w:sz w:val="22"/>
        </w:rPr>
        <w:t xml:space="preserve"> </w:t>
      </w:r>
      <w:r>
        <w:rPr>
          <w:sz w:val="22"/>
        </w:rPr>
        <w:t>or</w:t>
      </w:r>
      <w:r>
        <w:rPr>
          <w:spacing w:val="-5"/>
          <w:sz w:val="22"/>
        </w:rPr>
        <w:t xml:space="preserve"> </w:t>
      </w:r>
      <w:r>
        <w:rPr>
          <w:sz w:val="22"/>
        </w:rPr>
        <w:t>unexpected</w:t>
      </w:r>
      <w:r>
        <w:rPr>
          <w:spacing w:val="-9"/>
          <w:sz w:val="22"/>
        </w:rPr>
        <w:t xml:space="preserve"> </w:t>
      </w:r>
      <w:r>
        <w:rPr>
          <w:sz w:val="22"/>
        </w:rPr>
        <w:t>behaviors</w:t>
      </w:r>
      <w:r>
        <w:rPr>
          <w:spacing w:val="-5"/>
          <w:sz w:val="22"/>
        </w:rPr>
        <w:t xml:space="preserve"> </w:t>
      </w:r>
      <w:r>
        <w:rPr>
          <w:sz w:val="22"/>
        </w:rPr>
        <w:t>encountered</w:t>
      </w:r>
      <w:r>
        <w:rPr>
          <w:spacing w:val="-9"/>
          <w:sz w:val="22"/>
        </w:rPr>
        <w:t xml:space="preserve"> </w:t>
      </w:r>
      <w:r>
        <w:rPr>
          <w:sz w:val="22"/>
        </w:rPr>
        <w:t>during</w:t>
      </w:r>
      <w:r>
        <w:rPr>
          <w:spacing w:val="-6"/>
          <w:sz w:val="22"/>
        </w:rPr>
        <w:t xml:space="preserve"> </w:t>
      </w:r>
      <w:r>
        <w:rPr>
          <w:spacing w:val="-2"/>
          <w:sz w:val="22"/>
        </w:rPr>
        <w:t>testing.</w:t>
      </w:r>
    </w:p>
    <w:p>
      <w:pPr>
        <w:pStyle w:val="12"/>
        <w:numPr>
          <w:ilvl w:val="1"/>
          <w:numId w:val="15"/>
        </w:numPr>
        <w:tabs>
          <w:tab w:val="left" w:pos="1438"/>
        </w:tabs>
        <w:spacing w:before="236" w:after="0" w:line="240" w:lineRule="auto"/>
        <w:ind w:left="1438" w:right="0" w:hanging="133"/>
        <w:jc w:val="left"/>
        <w:rPr>
          <w:sz w:val="22"/>
        </w:rPr>
      </w:pPr>
      <w:r>
        <w:rPr>
          <w:sz w:val="22"/>
        </w:rPr>
        <w:t>Track</w:t>
      </w:r>
      <w:r>
        <w:rPr>
          <w:spacing w:val="-8"/>
          <w:sz w:val="22"/>
        </w:rPr>
        <w:t xml:space="preserve"> </w:t>
      </w:r>
      <w:r>
        <w:rPr>
          <w:sz w:val="22"/>
        </w:rPr>
        <w:t>and</w:t>
      </w:r>
      <w:r>
        <w:rPr>
          <w:spacing w:val="-7"/>
          <w:sz w:val="22"/>
        </w:rPr>
        <w:t xml:space="preserve"> </w:t>
      </w:r>
      <w:r>
        <w:rPr>
          <w:sz w:val="22"/>
        </w:rPr>
        <w:t>prioritize</w:t>
      </w:r>
      <w:r>
        <w:rPr>
          <w:spacing w:val="-7"/>
          <w:sz w:val="22"/>
        </w:rPr>
        <w:t xml:space="preserve"> </w:t>
      </w:r>
      <w:r>
        <w:rPr>
          <w:sz w:val="22"/>
        </w:rPr>
        <w:t>the</w:t>
      </w:r>
      <w:r>
        <w:rPr>
          <w:spacing w:val="-5"/>
          <w:sz w:val="22"/>
        </w:rPr>
        <w:t xml:space="preserve"> </w:t>
      </w:r>
      <w:r>
        <w:rPr>
          <w:sz w:val="22"/>
        </w:rPr>
        <w:t>identified</w:t>
      </w:r>
      <w:r>
        <w:rPr>
          <w:spacing w:val="-6"/>
          <w:sz w:val="22"/>
        </w:rPr>
        <w:t xml:space="preserve"> </w:t>
      </w:r>
      <w:r>
        <w:rPr>
          <w:sz w:val="22"/>
        </w:rPr>
        <w:t>issues</w:t>
      </w:r>
      <w:r>
        <w:rPr>
          <w:spacing w:val="-7"/>
          <w:sz w:val="22"/>
        </w:rPr>
        <w:t xml:space="preserve"> </w:t>
      </w:r>
      <w:r>
        <w:rPr>
          <w:sz w:val="22"/>
        </w:rPr>
        <w:t>for</w:t>
      </w:r>
      <w:r>
        <w:rPr>
          <w:spacing w:val="-6"/>
          <w:sz w:val="22"/>
        </w:rPr>
        <w:t xml:space="preserve"> </w:t>
      </w:r>
      <w:r>
        <w:rPr>
          <w:sz w:val="22"/>
        </w:rPr>
        <w:t>further</w:t>
      </w:r>
      <w:r>
        <w:rPr>
          <w:spacing w:val="-5"/>
          <w:sz w:val="22"/>
        </w:rPr>
        <w:t xml:space="preserve"> </w:t>
      </w:r>
      <w:r>
        <w:rPr>
          <w:sz w:val="22"/>
        </w:rPr>
        <w:t>investigation</w:t>
      </w:r>
      <w:r>
        <w:rPr>
          <w:spacing w:val="-5"/>
          <w:sz w:val="22"/>
        </w:rPr>
        <w:t xml:space="preserve"> </w:t>
      </w:r>
      <w:r>
        <w:rPr>
          <w:sz w:val="22"/>
        </w:rPr>
        <w:t>or</w:t>
      </w:r>
      <w:r>
        <w:rPr>
          <w:spacing w:val="-6"/>
          <w:sz w:val="22"/>
        </w:rPr>
        <w:t xml:space="preserve"> </w:t>
      </w:r>
      <w:r>
        <w:rPr>
          <w:spacing w:val="-2"/>
          <w:sz w:val="22"/>
        </w:rPr>
        <w:t>resolution.</w:t>
      </w:r>
    </w:p>
    <w:p>
      <w:pPr>
        <w:pStyle w:val="5"/>
        <w:numPr>
          <w:ilvl w:val="0"/>
          <w:numId w:val="15"/>
        </w:numPr>
        <w:tabs>
          <w:tab w:val="left" w:pos="1366"/>
        </w:tabs>
        <w:spacing w:before="239" w:after="0" w:line="240" w:lineRule="auto"/>
        <w:ind w:left="1366" w:right="0" w:hanging="246"/>
        <w:jc w:val="left"/>
      </w:pPr>
      <w:r>
        <w:t>Retest</w:t>
      </w:r>
      <w:r>
        <w:rPr>
          <w:spacing w:val="-4"/>
        </w:rPr>
        <w:t xml:space="preserve"> </w:t>
      </w:r>
      <w:r>
        <w:t>and</w:t>
      </w:r>
      <w:r>
        <w:rPr>
          <w:spacing w:val="-7"/>
        </w:rPr>
        <w:t xml:space="preserve"> </w:t>
      </w:r>
      <w:r>
        <w:t>Verify</w:t>
      </w:r>
      <w:r>
        <w:rPr>
          <w:spacing w:val="-6"/>
        </w:rPr>
        <w:t xml:space="preserve"> </w:t>
      </w:r>
      <w:r>
        <w:rPr>
          <w:spacing w:val="-2"/>
        </w:rPr>
        <w:t>Fixes:</w:t>
      </w:r>
    </w:p>
    <w:p>
      <w:pPr>
        <w:pStyle w:val="12"/>
        <w:numPr>
          <w:ilvl w:val="1"/>
          <w:numId w:val="15"/>
        </w:numPr>
        <w:tabs>
          <w:tab w:val="left" w:pos="1438"/>
        </w:tabs>
        <w:spacing w:before="237" w:after="0" w:line="240" w:lineRule="auto"/>
        <w:ind w:left="1438" w:right="0" w:hanging="133"/>
        <w:jc w:val="left"/>
        <w:rPr>
          <w:sz w:val="22"/>
        </w:rPr>
      </w:pPr>
      <w:r>
        <w:rPr>
          <w:sz w:val="22"/>
        </w:rPr>
        <w:t>If</w:t>
      </w:r>
      <w:r>
        <w:rPr>
          <w:spacing w:val="-4"/>
          <w:sz w:val="22"/>
        </w:rPr>
        <w:t xml:space="preserve"> </w:t>
      </w:r>
      <w:r>
        <w:rPr>
          <w:sz w:val="22"/>
        </w:rPr>
        <w:t>any</w:t>
      </w:r>
      <w:r>
        <w:rPr>
          <w:spacing w:val="-7"/>
          <w:sz w:val="22"/>
        </w:rPr>
        <w:t xml:space="preserve"> </w:t>
      </w:r>
      <w:r>
        <w:rPr>
          <w:sz w:val="22"/>
        </w:rPr>
        <w:t>issues</w:t>
      </w:r>
      <w:r>
        <w:rPr>
          <w:spacing w:val="-6"/>
          <w:sz w:val="22"/>
        </w:rPr>
        <w:t xml:space="preserve"> </w:t>
      </w:r>
      <w:r>
        <w:rPr>
          <w:sz w:val="22"/>
        </w:rPr>
        <w:t>were</w:t>
      </w:r>
      <w:r>
        <w:rPr>
          <w:spacing w:val="-5"/>
          <w:sz w:val="22"/>
        </w:rPr>
        <w:t xml:space="preserve"> </w:t>
      </w:r>
      <w:r>
        <w:rPr>
          <w:sz w:val="22"/>
        </w:rPr>
        <w:t>discovered,</w:t>
      </w:r>
      <w:r>
        <w:rPr>
          <w:spacing w:val="-6"/>
          <w:sz w:val="22"/>
        </w:rPr>
        <w:t xml:space="preserve"> </w:t>
      </w:r>
      <w:r>
        <w:rPr>
          <w:sz w:val="22"/>
        </w:rPr>
        <w:t>work</w:t>
      </w:r>
      <w:r>
        <w:rPr>
          <w:spacing w:val="-6"/>
          <w:sz w:val="22"/>
        </w:rPr>
        <w:t xml:space="preserve"> </w:t>
      </w:r>
      <w:r>
        <w:rPr>
          <w:sz w:val="22"/>
        </w:rPr>
        <w:t>on</w:t>
      </w:r>
      <w:r>
        <w:rPr>
          <w:spacing w:val="-6"/>
          <w:sz w:val="22"/>
        </w:rPr>
        <w:t xml:space="preserve"> </w:t>
      </w:r>
      <w:r>
        <w:rPr>
          <w:sz w:val="22"/>
        </w:rPr>
        <w:t>resolving</w:t>
      </w:r>
      <w:r>
        <w:rPr>
          <w:spacing w:val="-5"/>
          <w:sz w:val="22"/>
        </w:rPr>
        <w:t xml:space="preserve"> </w:t>
      </w:r>
      <w:r>
        <w:rPr>
          <w:spacing w:val="-2"/>
          <w:sz w:val="22"/>
        </w:rPr>
        <w:t>them.</w:t>
      </w:r>
    </w:p>
    <w:p>
      <w:pPr>
        <w:pStyle w:val="12"/>
        <w:numPr>
          <w:ilvl w:val="1"/>
          <w:numId w:val="15"/>
        </w:numPr>
        <w:tabs>
          <w:tab w:val="left" w:pos="1438"/>
        </w:tabs>
        <w:spacing w:before="239" w:after="0" w:line="240" w:lineRule="auto"/>
        <w:ind w:left="1438" w:right="0" w:hanging="133"/>
        <w:jc w:val="left"/>
        <w:rPr>
          <w:sz w:val="22"/>
        </w:rPr>
      </w:pPr>
      <w:r>
        <w:rPr>
          <w:sz w:val="22"/>
        </w:rPr>
        <w:t>Retest</w:t>
      </w:r>
      <w:r>
        <w:rPr>
          <w:spacing w:val="-8"/>
          <w:sz w:val="22"/>
        </w:rPr>
        <w:t xml:space="preserve"> </w:t>
      </w:r>
      <w:r>
        <w:rPr>
          <w:sz w:val="22"/>
        </w:rPr>
        <w:t>the</w:t>
      </w:r>
      <w:r>
        <w:rPr>
          <w:spacing w:val="-5"/>
          <w:sz w:val="22"/>
        </w:rPr>
        <w:t xml:space="preserve"> </w:t>
      </w:r>
      <w:r>
        <w:rPr>
          <w:sz w:val="22"/>
        </w:rPr>
        <w:t>affected</w:t>
      </w:r>
      <w:r>
        <w:rPr>
          <w:spacing w:val="-7"/>
          <w:sz w:val="22"/>
        </w:rPr>
        <w:t xml:space="preserve"> </w:t>
      </w:r>
      <w:r>
        <w:rPr>
          <w:sz w:val="22"/>
        </w:rPr>
        <w:t>test</w:t>
      </w:r>
      <w:r>
        <w:rPr>
          <w:spacing w:val="-2"/>
          <w:sz w:val="22"/>
        </w:rPr>
        <w:t xml:space="preserve"> </w:t>
      </w:r>
      <w:r>
        <w:rPr>
          <w:sz w:val="22"/>
        </w:rPr>
        <w:t>cases</w:t>
      </w:r>
      <w:r>
        <w:rPr>
          <w:spacing w:val="-5"/>
          <w:sz w:val="22"/>
        </w:rPr>
        <w:t xml:space="preserve"> </w:t>
      </w:r>
      <w:r>
        <w:rPr>
          <w:sz w:val="22"/>
        </w:rPr>
        <w:t>after</w:t>
      </w:r>
      <w:r>
        <w:rPr>
          <w:spacing w:val="-4"/>
          <w:sz w:val="22"/>
        </w:rPr>
        <w:t xml:space="preserve"> </w:t>
      </w:r>
      <w:r>
        <w:rPr>
          <w:sz w:val="22"/>
        </w:rPr>
        <w:t>applying</w:t>
      </w:r>
      <w:r>
        <w:rPr>
          <w:spacing w:val="-7"/>
          <w:sz w:val="22"/>
        </w:rPr>
        <w:t xml:space="preserve"> </w:t>
      </w:r>
      <w:r>
        <w:rPr>
          <w:sz w:val="22"/>
        </w:rPr>
        <w:t>the</w:t>
      </w:r>
      <w:r>
        <w:rPr>
          <w:spacing w:val="-4"/>
          <w:sz w:val="22"/>
        </w:rPr>
        <w:t xml:space="preserve"> </w:t>
      </w:r>
      <w:r>
        <w:rPr>
          <w:spacing w:val="-2"/>
          <w:sz w:val="22"/>
        </w:rPr>
        <w:t>fixes.</w:t>
      </w:r>
    </w:p>
    <w:p>
      <w:pPr>
        <w:pStyle w:val="12"/>
        <w:numPr>
          <w:ilvl w:val="1"/>
          <w:numId w:val="15"/>
        </w:numPr>
        <w:tabs>
          <w:tab w:val="left" w:pos="1438"/>
        </w:tabs>
        <w:spacing w:before="236" w:after="0" w:line="240" w:lineRule="auto"/>
        <w:ind w:left="1438" w:right="0" w:hanging="133"/>
        <w:jc w:val="left"/>
        <w:rPr>
          <w:sz w:val="22"/>
        </w:rPr>
      </w:pPr>
      <w:r>
        <w:rPr>
          <w:sz w:val="22"/>
        </w:rPr>
        <w:t>Verify</w:t>
      </w:r>
      <w:r>
        <w:rPr>
          <w:spacing w:val="-5"/>
          <w:sz w:val="22"/>
        </w:rPr>
        <w:t xml:space="preserve"> </w:t>
      </w:r>
      <w:r>
        <w:rPr>
          <w:sz w:val="22"/>
        </w:rPr>
        <w:t>that</w:t>
      </w:r>
      <w:r>
        <w:rPr>
          <w:spacing w:val="-5"/>
          <w:sz w:val="22"/>
        </w:rPr>
        <w:t xml:space="preserve"> </w:t>
      </w:r>
      <w:r>
        <w:rPr>
          <w:sz w:val="22"/>
        </w:rPr>
        <w:t>the</w:t>
      </w:r>
      <w:r>
        <w:rPr>
          <w:spacing w:val="-6"/>
          <w:sz w:val="22"/>
        </w:rPr>
        <w:t xml:space="preserve"> </w:t>
      </w:r>
      <w:r>
        <w:rPr>
          <w:sz w:val="22"/>
        </w:rPr>
        <w:t>fixed</w:t>
      </w:r>
      <w:r>
        <w:rPr>
          <w:spacing w:val="-4"/>
          <w:sz w:val="22"/>
        </w:rPr>
        <w:t xml:space="preserve"> </w:t>
      </w:r>
      <w:r>
        <w:rPr>
          <w:sz w:val="22"/>
        </w:rPr>
        <w:t>issues</w:t>
      </w:r>
      <w:r>
        <w:rPr>
          <w:spacing w:val="-3"/>
          <w:sz w:val="22"/>
        </w:rPr>
        <w:t xml:space="preserve"> </w:t>
      </w:r>
      <w:r>
        <w:rPr>
          <w:sz w:val="22"/>
        </w:rPr>
        <w:t>no</w:t>
      </w:r>
      <w:r>
        <w:rPr>
          <w:spacing w:val="-4"/>
          <w:sz w:val="22"/>
        </w:rPr>
        <w:t xml:space="preserve"> </w:t>
      </w:r>
      <w:r>
        <w:rPr>
          <w:sz w:val="22"/>
        </w:rPr>
        <w:t>longer</w:t>
      </w:r>
      <w:r>
        <w:rPr>
          <w:spacing w:val="-3"/>
          <w:sz w:val="22"/>
        </w:rPr>
        <w:t xml:space="preserve"> </w:t>
      </w:r>
      <w:r>
        <w:rPr>
          <w:sz w:val="22"/>
        </w:rPr>
        <w:t>occur</w:t>
      </w:r>
      <w:r>
        <w:rPr>
          <w:spacing w:val="-4"/>
          <w:sz w:val="22"/>
        </w:rPr>
        <w:t xml:space="preserve"> </w:t>
      </w:r>
      <w:r>
        <w:rPr>
          <w:sz w:val="22"/>
        </w:rPr>
        <w:t>and</w:t>
      </w:r>
      <w:r>
        <w:rPr>
          <w:spacing w:val="-4"/>
          <w:sz w:val="22"/>
        </w:rPr>
        <w:t xml:space="preserve"> </w:t>
      </w:r>
      <w:r>
        <w:rPr>
          <w:sz w:val="22"/>
        </w:rPr>
        <w:t>update</w:t>
      </w:r>
      <w:r>
        <w:rPr>
          <w:spacing w:val="-6"/>
          <w:sz w:val="22"/>
        </w:rPr>
        <w:t xml:space="preserve"> </w:t>
      </w:r>
      <w:r>
        <w:rPr>
          <w:sz w:val="22"/>
        </w:rPr>
        <w:t>the</w:t>
      </w:r>
      <w:r>
        <w:rPr>
          <w:spacing w:val="-6"/>
          <w:sz w:val="22"/>
        </w:rPr>
        <w:t xml:space="preserve"> </w:t>
      </w:r>
      <w:r>
        <w:rPr>
          <w:sz w:val="22"/>
        </w:rPr>
        <w:t>test</w:t>
      </w:r>
      <w:r>
        <w:rPr>
          <w:spacing w:val="-5"/>
          <w:sz w:val="22"/>
        </w:rPr>
        <w:t xml:space="preserve"> </w:t>
      </w:r>
      <w:r>
        <w:rPr>
          <w:sz w:val="22"/>
        </w:rPr>
        <w:t>report</w:t>
      </w:r>
      <w:r>
        <w:rPr>
          <w:spacing w:val="-6"/>
          <w:sz w:val="22"/>
        </w:rPr>
        <w:t xml:space="preserve"> </w:t>
      </w:r>
      <w:r>
        <w:rPr>
          <w:spacing w:val="-2"/>
          <w:sz w:val="22"/>
        </w:rPr>
        <w:t>accordingly.</w:t>
      </w:r>
    </w:p>
    <w:p>
      <w:pPr>
        <w:pStyle w:val="5"/>
        <w:numPr>
          <w:ilvl w:val="0"/>
          <w:numId w:val="15"/>
        </w:numPr>
        <w:tabs>
          <w:tab w:val="left" w:pos="1366"/>
        </w:tabs>
        <w:spacing w:before="240" w:after="0" w:line="240" w:lineRule="auto"/>
        <w:ind w:left="1366" w:right="0" w:hanging="246"/>
        <w:jc w:val="left"/>
      </w:pPr>
      <w:r>
        <w:t>Repeat</w:t>
      </w:r>
      <w:r>
        <w:rPr>
          <w:spacing w:val="-5"/>
        </w:rPr>
        <w:t xml:space="preserve"> </w:t>
      </w:r>
      <w:r>
        <w:t>Steps</w:t>
      </w:r>
      <w:r>
        <w:rPr>
          <w:spacing w:val="-5"/>
        </w:rPr>
        <w:t xml:space="preserve"> </w:t>
      </w:r>
      <w:r>
        <w:t>3-</w:t>
      </w:r>
      <w:r>
        <w:rPr>
          <w:spacing w:val="-5"/>
        </w:rPr>
        <w:t>6:</w:t>
      </w:r>
    </w:p>
    <w:p>
      <w:pPr>
        <w:pStyle w:val="12"/>
        <w:numPr>
          <w:ilvl w:val="1"/>
          <w:numId w:val="15"/>
        </w:numPr>
        <w:tabs>
          <w:tab w:val="left" w:pos="1438"/>
        </w:tabs>
        <w:spacing w:before="237" w:after="0" w:line="240" w:lineRule="auto"/>
        <w:ind w:left="1438" w:right="0" w:hanging="133"/>
        <w:jc w:val="left"/>
        <w:rPr>
          <w:sz w:val="22"/>
        </w:rPr>
      </w:pPr>
      <w:r>
        <w:rPr>
          <w:sz w:val="22"/>
        </w:rPr>
        <w:t>Continue</w:t>
      </w:r>
      <w:r>
        <w:rPr>
          <w:spacing w:val="-7"/>
          <w:sz w:val="22"/>
        </w:rPr>
        <w:t xml:space="preserve"> </w:t>
      </w:r>
      <w:r>
        <w:rPr>
          <w:sz w:val="22"/>
        </w:rPr>
        <w:t>executing</w:t>
      </w:r>
      <w:r>
        <w:rPr>
          <w:spacing w:val="-7"/>
          <w:sz w:val="22"/>
        </w:rPr>
        <w:t xml:space="preserve"> </w:t>
      </w:r>
      <w:r>
        <w:rPr>
          <w:sz w:val="22"/>
        </w:rPr>
        <w:t>the</w:t>
      </w:r>
      <w:r>
        <w:rPr>
          <w:spacing w:val="-5"/>
          <w:sz w:val="22"/>
        </w:rPr>
        <w:t xml:space="preserve"> </w:t>
      </w:r>
      <w:r>
        <w:rPr>
          <w:sz w:val="22"/>
        </w:rPr>
        <w:t>remaining</w:t>
      </w:r>
      <w:r>
        <w:rPr>
          <w:spacing w:val="-5"/>
          <w:sz w:val="22"/>
        </w:rPr>
        <w:t xml:space="preserve"> </w:t>
      </w:r>
      <w:r>
        <w:rPr>
          <w:sz w:val="22"/>
        </w:rPr>
        <w:t>test</w:t>
      </w:r>
      <w:r>
        <w:rPr>
          <w:spacing w:val="-3"/>
          <w:sz w:val="22"/>
        </w:rPr>
        <w:t xml:space="preserve"> </w:t>
      </w:r>
      <w:r>
        <w:rPr>
          <w:sz w:val="22"/>
        </w:rPr>
        <w:t>cases</w:t>
      </w:r>
      <w:r>
        <w:rPr>
          <w:spacing w:val="-6"/>
          <w:sz w:val="22"/>
        </w:rPr>
        <w:t xml:space="preserve"> </w:t>
      </w:r>
      <w:r>
        <w:rPr>
          <w:sz w:val="22"/>
        </w:rPr>
        <w:t>from</w:t>
      </w:r>
      <w:r>
        <w:rPr>
          <w:spacing w:val="-6"/>
          <w:sz w:val="22"/>
        </w:rPr>
        <w:t xml:space="preserve"> </w:t>
      </w:r>
      <w:r>
        <w:rPr>
          <w:sz w:val="22"/>
        </w:rPr>
        <w:t>the</w:t>
      </w:r>
      <w:r>
        <w:rPr>
          <w:spacing w:val="-7"/>
          <w:sz w:val="22"/>
        </w:rPr>
        <w:t xml:space="preserve"> </w:t>
      </w:r>
      <w:r>
        <w:rPr>
          <w:sz w:val="22"/>
        </w:rPr>
        <w:t>test</w:t>
      </w:r>
      <w:r>
        <w:rPr>
          <w:spacing w:val="-2"/>
          <w:sz w:val="22"/>
        </w:rPr>
        <w:t xml:space="preserve"> plan.</w:t>
      </w:r>
    </w:p>
    <w:p>
      <w:pPr>
        <w:pStyle w:val="12"/>
        <w:numPr>
          <w:ilvl w:val="1"/>
          <w:numId w:val="15"/>
        </w:numPr>
        <w:tabs>
          <w:tab w:val="left" w:pos="1438"/>
        </w:tabs>
        <w:spacing w:before="239" w:after="0" w:line="240" w:lineRule="auto"/>
        <w:ind w:left="1438" w:right="0" w:hanging="133"/>
        <w:jc w:val="left"/>
        <w:rPr>
          <w:sz w:val="22"/>
        </w:rPr>
      </w:pPr>
      <w:r>
        <w:rPr>
          <w:sz w:val="22"/>
        </w:rPr>
        <w:t>Follow</w:t>
      </w:r>
      <w:r>
        <w:rPr>
          <w:spacing w:val="-7"/>
          <w:sz w:val="22"/>
        </w:rPr>
        <w:t xml:space="preserve"> </w:t>
      </w:r>
      <w:r>
        <w:rPr>
          <w:sz w:val="22"/>
        </w:rPr>
        <w:t>the</w:t>
      </w:r>
      <w:r>
        <w:rPr>
          <w:spacing w:val="-5"/>
          <w:sz w:val="22"/>
        </w:rPr>
        <w:t xml:space="preserve"> </w:t>
      </w:r>
      <w:r>
        <w:rPr>
          <w:sz w:val="22"/>
        </w:rPr>
        <w:t>same</w:t>
      </w:r>
      <w:r>
        <w:rPr>
          <w:spacing w:val="-7"/>
          <w:sz w:val="22"/>
        </w:rPr>
        <w:t xml:space="preserve"> </w:t>
      </w:r>
      <w:r>
        <w:rPr>
          <w:sz w:val="22"/>
        </w:rPr>
        <w:t>process</w:t>
      </w:r>
      <w:r>
        <w:rPr>
          <w:spacing w:val="-5"/>
          <w:sz w:val="22"/>
        </w:rPr>
        <w:t xml:space="preserve"> </w:t>
      </w:r>
      <w:r>
        <w:rPr>
          <w:sz w:val="22"/>
        </w:rPr>
        <w:t>of</w:t>
      </w:r>
      <w:r>
        <w:rPr>
          <w:spacing w:val="-5"/>
          <w:sz w:val="22"/>
        </w:rPr>
        <w:t xml:space="preserve"> </w:t>
      </w:r>
      <w:r>
        <w:rPr>
          <w:sz w:val="22"/>
        </w:rPr>
        <w:t>validating</w:t>
      </w:r>
      <w:r>
        <w:rPr>
          <w:spacing w:val="-7"/>
          <w:sz w:val="22"/>
        </w:rPr>
        <w:t xml:space="preserve"> </w:t>
      </w:r>
      <w:r>
        <w:rPr>
          <w:sz w:val="22"/>
        </w:rPr>
        <w:t>results,</w:t>
      </w:r>
      <w:r>
        <w:rPr>
          <w:spacing w:val="-6"/>
          <w:sz w:val="22"/>
        </w:rPr>
        <w:t xml:space="preserve"> </w:t>
      </w:r>
      <w:r>
        <w:rPr>
          <w:sz w:val="22"/>
        </w:rPr>
        <w:t>reporting</w:t>
      </w:r>
      <w:r>
        <w:rPr>
          <w:spacing w:val="-5"/>
          <w:sz w:val="22"/>
        </w:rPr>
        <w:t xml:space="preserve"> </w:t>
      </w:r>
      <w:r>
        <w:rPr>
          <w:sz w:val="22"/>
        </w:rPr>
        <w:t>issues,</w:t>
      </w:r>
      <w:r>
        <w:rPr>
          <w:spacing w:val="-6"/>
          <w:sz w:val="22"/>
        </w:rPr>
        <w:t xml:space="preserve"> </w:t>
      </w:r>
      <w:r>
        <w:rPr>
          <w:sz w:val="22"/>
        </w:rPr>
        <w:t>and</w:t>
      </w:r>
      <w:r>
        <w:rPr>
          <w:spacing w:val="-7"/>
          <w:sz w:val="22"/>
        </w:rPr>
        <w:t xml:space="preserve"> </w:t>
      </w:r>
      <w:r>
        <w:rPr>
          <w:sz w:val="22"/>
        </w:rPr>
        <w:t>retesting</w:t>
      </w:r>
      <w:r>
        <w:rPr>
          <w:spacing w:val="-6"/>
          <w:sz w:val="22"/>
        </w:rPr>
        <w:t xml:space="preserve"> </w:t>
      </w:r>
      <w:r>
        <w:rPr>
          <w:sz w:val="22"/>
        </w:rPr>
        <w:t>after</w:t>
      </w:r>
      <w:r>
        <w:rPr>
          <w:spacing w:val="-8"/>
          <w:sz w:val="22"/>
        </w:rPr>
        <w:t xml:space="preserve"> </w:t>
      </w:r>
      <w:r>
        <w:rPr>
          <w:spacing w:val="-2"/>
          <w:sz w:val="22"/>
        </w:rPr>
        <w:t>fixes.</w:t>
      </w:r>
    </w:p>
    <w:p>
      <w:pPr>
        <w:pStyle w:val="5"/>
        <w:numPr>
          <w:ilvl w:val="0"/>
          <w:numId w:val="15"/>
        </w:numPr>
        <w:tabs>
          <w:tab w:val="left" w:pos="1366"/>
        </w:tabs>
        <w:spacing w:before="239" w:after="0" w:line="240" w:lineRule="auto"/>
        <w:ind w:left="1366" w:right="0" w:hanging="246"/>
        <w:jc w:val="left"/>
      </w:pPr>
      <w:r>
        <w:t>Complete</w:t>
      </w:r>
      <w:r>
        <w:rPr>
          <w:spacing w:val="-7"/>
        </w:rPr>
        <w:t xml:space="preserve"> </w:t>
      </w:r>
      <w:r>
        <w:t>the</w:t>
      </w:r>
      <w:r>
        <w:rPr>
          <w:spacing w:val="-10"/>
        </w:rPr>
        <w:t xml:space="preserve"> </w:t>
      </w:r>
      <w:r>
        <w:t>Testing</w:t>
      </w:r>
      <w:r>
        <w:rPr>
          <w:spacing w:val="-4"/>
        </w:rPr>
        <w:t xml:space="preserve"> </w:t>
      </w:r>
      <w:r>
        <w:rPr>
          <w:spacing w:val="-2"/>
        </w:rPr>
        <w:t>Process:</w:t>
      </w:r>
    </w:p>
    <w:p>
      <w:pPr>
        <w:pStyle w:val="12"/>
        <w:numPr>
          <w:ilvl w:val="1"/>
          <w:numId w:val="15"/>
        </w:numPr>
        <w:tabs>
          <w:tab w:val="left" w:pos="1437"/>
        </w:tabs>
        <w:spacing w:before="234" w:after="0" w:line="278" w:lineRule="auto"/>
        <w:ind w:left="1120" w:right="1985" w:firstLine="184"/>
        <w:jc w:val="left"/>
        <w:rPr>
          <w:sz w:val="22"/>
        </w:rPr>
      </w:pPr>
      <w:r>
        <w:rPr>
          <w:sz w:val="22"/>
        </w:rPr>
        <w:t>Once</w:t>
      </w:r>
      <w:r>
        <w:rPr>
          <w:spacing w:val="-5"/>
          <w:sz w:val="22"/>
        </w:rPr>
        <w:t xml:space="preserve"> </w:t>
      </w:r>
      <w:r>
        <w:rPr>
          <w:sz w:val="22"/>
        </w:rPr>
        <w:t>all</w:t>
      </w:r>
      <w:r>
        <w:rPr>
          <w:spacing w:val="-3"/>
          <w:sz w:val="22"/>
        </w:rPr>
        <w:t xml:space="preserve"> </w:t>
      </w:r>
      <w:r>
        <w:rPr>
          <w:sz w:val="22"/>
        </w:rPr>
        <w:t>test</w:t>
      </w:r>
      <w:r>
        <w:rPr>
          <w:spacing w:val="-4"/>
          <w:sz w:val="22"/>
        </w:rPr>
        <w:t xml:space="preserve"> </w:t>
      </w:r>
      <w:r>
        <w:rPr>
          <w:sz w:val="22"/>
        </w:rPr>
        <w:t>cases</w:t>
      </w:r>
      <w:r>
        <w:rPr>
          <w:spacing w:val="-5"/>
          <w:sz w:val="22"/>
        </w:rPr>
        <w:t xml:space="preserve"> </w:t>
      </w:r>
      <w:r>
        <w:rPr>
          <w:sz w:val="22"/>
        </w:rPr>
        <w:t>have</w:t>
      </w:r>
      <w:r>
        <w:rPr>
          <w:spacing w:val="-3"/>
          <w:sz w:val="22"/>
        </w:rPr>
        <w:t xml:space="preserve"> </w:t>
      </w:r>
      <w:r>
        <w:rPr>
          <w:sz w:val="22"/>
        </w:rPr>
        <w:t>been</w:t>
      </w:r>
      <w:r>
        <w:rPr>
          <w:spacing w:val="-3"/>
          <w:sz w:val="22"/>
        </w:rPr>
        <w:t xml:space="preserve"> </w:t>
      </w:r>
      <w:r>
        <w:rPr>
          <w:sz w:val="22"/>
        </w:rPr>
        <w:t>executed,</w:t>
      </w:r>
      <w:r>
        <w:rPr>
          <w:spacing w:val="-4"/>
          <w:sz w:val="22"/>
        </w:rPr>
        <w:t xml:space="preserve"> </w:t>
      </w:r>
      <w:r>
        <w:rPr>
          <w:sz w:val="22"/>
        </w:rPr>
        <w:t>reviewed,</w:t>
      </w:r>
      <w:r>
        <w:rPr>
          <w:spacing w:val="-1"/>
          <w:sz w:val="22"/>
        </w:rPr>
        <w:t xml:space="preserve"> </w:t>
      </w:r>
      <w:r>
        <w:rPr>
          <w:sz w:val="22"/>
        </w:rPr>
        <w:t>and</w:t>
      </w:r>
      <w:r>
        <w:rPr>
          <w:spacing w:val="-3"/>
          <w:sz w:val="22"/>
        </w:rPr>
        <w:t xml:space="preserve"> </w:t>
      </w:r>
      <w:r>
        <w:rPr>
          <w:sz w:val="22"/>
        </w:rPr>
        <w:t>any</w:t>
      </w:r>
      <w:r>
        <w:rPr>
          <w:spacing w:val="-3"/>
          <w:sz w:val="22"/>
        </w:rPr>
        <w:t xml:space="preserve"> </w:t>
      </w:r>
      <w:r>
        <w:rPr>
          <w:sz w:val="22"/>
        </w:rPr>
        <w:t>necessary</w:t>
      </w:r>
      <w:r>
        <w:rPr>
          <w:spacing w:val="-2"/>
          <w:sz w:val="22"/>
        </w:rPr>
        <w:t xml:space="preserve"> </w:t>
      </w:r>
      <w:r>
        <w:rPr>
          <w:sz w:val="22"/>
        </w:rPr>
        <w:t>fixes</w:t>
      </w:r>
      <w:r>
        <w:rPr>
          <w:spacing w:val="-5"/>
          <w:sz w:val="22"/>
        </w:rPr>
        <w:t xml:space="preserve"> </w:t>
      </w:r>
      <w:r>
        <w:rPr>
          <w:sz w:val="22"/>
        </w:rPr>
        <w:t>have</w:t>
      </w:r>
      <w:r>
        <w:rPr>
          <w:spacing w:val="-3"/>
          <w:sz w:val="22"/>
        </w:rPr>
        <w:t xml:space="preserve"> </w:t>
      </w:r>
      <w:r>
        <w:rPr>
          <w:sz w:val="22"/>
        </w:rPr>
        <w:t>been applied, finalize the test report.</w:t>
      </w:r>
    </w:p>
    <w:p>
      <w:pPr>
        <w:pStyle w:val="12"/>
        <w:numPr>
          <w:ilvl w:val="1"/>
          <w:numId w:val="15"/>
        </w:numPr>
        <w:tabs>
          <w:tab w:val="left" w:pos="1438"/>
        </w:tabs>
        <w:spacing w:before="198" w:after="0" w:line="240" w:lineRule="auto"/>
        <w:ind w:left="1438" w:right="0" w:hanging="133"/>
        <w:jc w:val="left"/>
        <w:rPr>
          <w:sz w:val="22"/>
        </w:rPr>
      </w:pPr>
      <w:r>
        <w:rPr>
          <w:sz w:val="22"/>
        </w:rPr>
        <w:t>Summarize</w:t>
      </w:r>
      <w:r>
        <w:rPr>
          <w:spacing w:val="-8"/>
          <w:sz w:val="22"/>
        </w:rPr>
        <w:t xml:space="preserve"> </w:t>
      </w:r>
      <w:r>
        <w:rPr>
          <w:sz w:val="22"/>
        </w:rPr>
        <w:t>the</w:t>
      </w:r>
      <w:r>
        <w:rPr>
          <w:spacing w:val="-8"/>
          <w:sz w:val="22"/>
        </w:rPr>
        <w:t xml:space="preserve"> </w:t>
      </w:r>
      <w:r>
        <w:rPr>
          <w:sz w:val="22"/>
        </w:rPr>
        <w:t>overall</w:t>
      </w:r>
      <w:r>
        <w:rPr>
          <w:spacing w:val="-5"/>
          <w:sz w:val="22"/>
        </w:rPr>
        <w:t xml:space="preserve"> </w:t>
      </w:r>
      <w:r>
        <w:rPr>
          <w:sz w:val="22"/>
        </w:rPr>
        <w:t>test</w:t>
      </w:r>
      <w:r>
        <w:rPr>
          <w:spacing w:val="-6"/>
          <w:sz w:val="22"/>
        </w:rPr>
        <w:t xml:space="preserve"> </w:t>
      </w:r>
      <w:r>
        <w:rPr>
          <w:sz w:val="22"/>
        </w:rPr>
        <w:t>results,</w:t>
      </w:r>
      <w:r>
        <w:rPr>
          <w:spacing w:val="-6"/>
          <w:sz w:val="22"/>
        </w:rPr>
        <w:t xml:space="preserve"> </w:t>
      </w:r>
      <w:r>
        <w:rPr>
          <w:sz w:val="22"/>
        </w:rPr>
        <w:t>including</w:t>
      </w:r>
      <w:r>
        <w:rPr>
          <w:spacing w:val="-5"/>
          <w:sz w:val="22"/>
        </w:rPr>
        <w:t xml:space="preserve"> </w:t>
      </w:r>
      <w:r>
        <w:rPr>
          <w:sz w:val="22"/>
        </w:rPr>
        <w:t>the</w:t>
      </w:r>
      <w:r>
        <w:rPr>
          <w:spacing w:val="-6"/>
          <w:sz w:val="22"/>
        </w:rPr>
        <w:t xml:space="preserve"> </w:t>
      </w:r>
      <w:r>
        <w:rPr>
          <w:sz w:val="22"/>
        </w:rPr>
        <w:t>number</w:t>
      </w:r>
      <w:r>
        <w:rPr>
          <w:spacing w:val="-4"/>
          <w:sz w:val="22"/>
        </w:rPr>
        <w:t xml:space="preserve"> </w:t>
      </w:r>
      <w:r>
        <w:rPr>
          <w:sz w:val="22"/>
        </w:rPr>
        <w:t>of</w:t>
      </w:r>
      <w:r>
        <w:rPr>
          <w:spacing w:val="-4"/>
          <w:sz w:val="22"/>
        </w:rPr>
        <w:t xml:space="preserve"> </w:t>
      </w:r>
      <w:r>
        <w:rPr>
          <w:sz w:val="22"/>
        </w:rPr>
        <w:t>passed</w:t>
      </w:r>
      <w:r>
        <w:rPr>
          <w:spacing w:val="-5"/>
          <w:sz w:val="22"/>
        </w:rPr>
        <w:t xml:space="preserve"> </w:t>
      </w:r>
      <w:r>
        <w:rPr>
          <w:sz w:val="22"/>
        </w:rPr>
        <w:t>and</w:t>
      </w:r>
      <w:r>
        <w:rPr>
          <w:spacing w:val="-5"/>
          <w:sz w:val="22"/>
        </w:rPr>
        <w:t xml:space="preserve"> </w:t>
      </w:r>
      <w:r>
        <w:rPr>
          <w:sz w:val="22"/>
        </w:rPr>
        <w:t>failed</w:t>
      </w:r>
      <w:r>
        <w:rPr>
          <w:spacing w:val="-5"/>
          <w:sz w:val="22"/>
        </w:rPr>
        <w:t xml:space="preserve"> </w:t>
      </w:r>
      <w:r>
        <w:rPr>
          <w:sz w:val="22"/>
        </w:rPr>
        <w:t>test</w:t>
      </w:r>
      <w:r>
        <w:rPr>
          <w:spacing w:val="-6"/>
          <w:sz w:val="22"/>
        </w:rPr>
        <w:t xml:space="preserve"> </w:t>
      </w:r>
      <w:r>
        <w:rPr>
          <w:spacing w:val="-2"/>
          <w:sz w:val="22"/>
        </w:rPr>
        <w:t>cases.</w:t>
      </w:r>
    </w:p>
    <w:p>
      <w:pPr>
        <w:pStyle w:val="12"/>
        <w:numPr>
          <w:ilvl w:val="1"/>
          <w:numId w:val="15"/>
        </w:numPr>
        <w:tabs>
          <w:tab w:val="left" w:pos="1437"/>
        </w:tabs>
        <w:spacing w:before="234" w:after="0" w:line="280" w:lineRule="auto"/>
        <w:ind w:left="1120" w:right="2144" w:firstLine="184"/>
        <w:jc w:val="left"/>
        <w:rPr>
          <w:sz w:val="22"/>
        </w:rPr>
      </w:pPr>
      <w:r>
        <w:rPr>
          <w:sz w:val="22"/>
        </w:rPr>
        <w:t>Provide</w:t>
      </w:r>
      <w:r>
        <w:rPr>
          <w:spacing w:val="-4"/>
          <w:sz w:val="22"/>
        </w:rPr>
        <w:t xml:space="preserve"> </w:t>
      </w:r>
      <w:r>
        <w:rPr>
          <w:sz w:val="22"/>
        </w:rPr>
        <w:t>any</w:t>
      </w:r>
      <w:r>
        <w:rPr>
          <w:spacing w:val="-5"/>
          <w:sz w:val="22"/>
        </w:rPr>
        <w:t xml:space="preserve"> </w:t>
      </w:r>
      <w:r>
        <w:rPr>
          <w:sz w:val="22"/>
        </w:rPr>
        <w:t>additional</w:t>
      </w:r>
      <w:r>
        <w:rPr>
          <w:spacing w:val="-4"/>
          <w:sz w:val="22"/>
        </w:rPr>
        <w:t xml:space="preserve"> </w:t>
      </w:r>
      <w:r>
        <w:rPr>
          <w:sz w:val="22"/>
        </w:rPr>
        <w:t>observations,</w:t>
      </w:r>
      <w:r>
        <w:rPr>
          <w:spacing w:val="-4"/>
          <w:sz w:val="22"/>
        </w:rPr>
        <w:t xml:space="preserve"> </w:t>
      </w:r>
      <w:r>
        <w:rPr>
          <w:sz w:val="22"/>
        </w:rPr>
        <w:t>recommendations,</w:t>
      </w:r>
      <w:r>
        <w:rPr>
          <w:spacing w:val="-3"/>
          <w:sz w:val="22"/>
        </w:rPr>
        <w:t xml:space="preserve"> </w:t>
      </w:r>
      <w:r>
        <w:rPr>
          <w:sz w:val="22"/>
        </w:rPr>
        <w:t>or</w:t>
      </w:r>
      <w:r>
        <w:rPr>
          <w:spacing w:val="-3"/>
          <w:sz w:val="22"/>
        </w:rPr>
        <w:t xml:space="preserve"> </w:t>
      </w:r>
      <w:r>
        <w:rPr>
          <w:sz w:val="22"/>
        </w:rPr>
        <w:t>notes</w:t>
      </w:r>
      <w:r>
        <w:rPr>
          <w:spacing w:val="-5"/>
          <w:sz w:val="22"/>
        </w:rPr>
        <w:t xml:space="preserve"> </w:t>
      </w:r>
      <w:r>
        <w:rPr>
          <w:sz w:val="22"/>
        </w:rPr>
        <w:t>related</w:t>
      </w:r>
      <w:r>
        <w:rPr>
          <w:spacing w:val="-4"/>
          <w:sz w:val="22"/>
        </w:rPr>
        <w:t xml:space="preserve"> </w:t>
      </w:r>
      <w:r>
        <w:rPr>
          <w:sz w:val="22"/>
        </w:rPr>
        <w:t>to</w:t>
      </w:r>
      <w:r>
        <w:rPr>
          <w:spacing w:val="-5"/>
          <w:sz w:val="22"/>
        </w:rPr>
        <w:t xml:space="preserve"> </w:t>
      </w:r>
      <w:r>
        <w:rPr>
          <w:sz w:val="22"/>
        </w:rPr>
        <w:t>the</w:t>
      </w:r>
      <w:r>
        <w:rPr>
          <w:spacing w:val="-5"/>
          <w:sz w:val="22"/>
        </w:rPr>
        <w:t xml:space="preserve"> </w:t>
      </w:r>
      <w:r>
        <w:rPr>
          <w:sz w:val="22"/>
        </w:rPr>
        <w:t xml:space="preserve">testing </w:t>
      </w:r>
      <w:r>
        <w:rPr>
          <w:spacing w:val="-2"/>
          <w:sz w:val="22"/>
        </w:rPr>
        <w:t>process.</w:t>
      </w:r>
    </w:p>
    <w:p>
      <w:pPr>
        <w:pStyle w:val="8"/>
        <w:spacing w:before="191" w:line="278" w:lineRule="auto"/>
        <w:ind w:left="1120" w:right="1212"/>
      </w:pPr>
      <w:r>
        <w:t>By</w:t>
      </w:r>
      <w:r>
        <w:rPr>
          <w:spacing w:val="-1"/>
        </w:rPr>
        <w:t xml:space="preserve"> </w:t>
      </w:r>
      <w:r>
        <w:t>following</w:t>
      </w:r>
      <w:r>
        <w:rPr>
          <w:spacing w:val="-2"/>
        </w:rPr>
        <w:t xml:space="preserve"> </w:t>
      </w:r>
      <w:r>
        <w:t>this</w:t>
      </w:r>
      <w:r>
        <w:rPr>
          <w:spacing w:val="-4"/>
        </w:rPr>
        <w:t xml:space="preserve"> </w:t>
      </w:r>
      <w:r>
        <w:t>test</w:t>
      </w:r>
      <w:r>
        <w:rPr>
          <w:spacing w:val="-3"/>
        </w:rPr>
        <w:t xml:space="preserve"> </w:t>
      </w:r>
      <w:r>
        <w:t>procedure,</w:t>
      </w:r>
      <w:r>
        <w:rPr>
          <w:spacing w:val="-3"/>
        </w:rPr>
        <w:t xml:space="preserve"> </w:t>
      </w:r>
      <w:r>
        <w:t>you</w:t>
      </w:r>
      <w:r>
        <w:rPr>
          <w:spacing w:val="-4"/>
        </w:rPr>
        <w:t xml:space="preserve"> </w:t>
      </w:r>
      <w:r>
        <w:t>can</w:t>
      </w:r>
      <w:r>
        <w:rPr>
          <w:spacing w:val="-2"/>
        </w:rPr>
        <w:t xml:space="preserve"> </w:t>
      </w:r>
      <w:r>
        <w:t>systematically</w:t>
      </w:r>
      <w:r>
        <w:rPr>
          <w:spacing w:val="-1"/>
        </w:rPr>
        <w:t xml:space="preserve"> </w:t>
      </w:r>
      <w:r>
        <w:t>execute</w:t>
      </w:r>
      <w:r>
        <w:rPr>
          <w:spacing w:val="-4"/>
        </w:rPr>
        <w:t xml:space="preserve"> </w:t>
      </w:r>
      <w:r>
        <w:t>the</w:t>
      </w:r>
      <w:r>
        <w:rPr>
          <w:spacing w:val="-4"/>
        </w:rPr>
        <w:t xml:space="preserve"> </w:t>
      </w:r>
      <w:r>
        <w:t>test</w:t>
      </w:r>
      <w:r>
        <w:rPr>
          <w:spacing w:val="-3"/>
        </w:rPr>
        <w:t xml:space="preserve"> </w:t>
      </w:r>
      <w:r>
        <w:t>plan</w:t>
      </w:r>
      <w:r>
        <w:rPr>
          <w:spacing w:val="-2"/>
        </w:rPr>
        <w:t xml:space="preserve"> </w:t>
      </w:r>
      <w:r>
        <w:t>and</w:t>
      </w:r>
      <w:r>
        <w:rPr>
          <w:spacing w:val="-2"/>
        </w:rPr>
        <w:t xml:space="preserve"> </w:t>
      </w:r>
      <w:r>
        <w:t>ensure</w:t>
      </w:r>
      <w:r>
        <w:rPr>
          <w:spacing w:val="-4"/>
        </w:rPr>
        <w:t xml:space="preserve"> </w:t>
      </w:r>
      <w:r>
        <w:t>that</w:t>
      </w:r>
      <w:r>
        <w:rPr>
          <w:spacing w:val="-5"/>
        </w:rPr>
        <w:t xml:space="preserve"> </w:t>
      </w:r>
      <w:r>
        <w:t>the URL shortener using Tkinter functions correctly under different scenarios.</w:t>
      </w:r>
    </w:p>
    <w:p>
      <w:pPr>
        <w:spacing w:after="0" w:line="278" w:lineRule="auto"/>
        <w:sectPr>
          <w:pgSz w:w="12240" w:h="15840"/>
          <w:pgMar w:top="1880" w:right="20" w:bottom="1940" w:left="320" w:header="271" w:footer="1679" w:gutter="0"/>
          <w:cols w:space="720" w:num="1"/>
        </w:sectPr>
      </w:pPr>
    </w:p>
    <w:p>
      <w:pPr>
        <w:pStyle w:val="8"/>
        <w:rPr>
          <w:sz w:val="24"/>
        </w:rPr>
      </w:pPr>
    </w:p>
    <w:p>
      <w:pPr>
        <w:pStyle w:val="8"/>
        <w:spacing w:before="190"/>
        <w:rPr>
          <w:sz w:val="24"/>
        </w:rPr>
      </w:pPr>
    </w:p>
    <w:p>
      <w:pPr>
        <w:pStyle w:val="3"/>
        <w:numPr>
          <w:ilvl w:val="1"/>
          <w:numId w:val="2"/>
        </w:numPr>
        <w:tabs>
          <w:tab w:val="left" w:pos="1696"/>
        </w:tabs>
        <w:spacing w:before="1" w:after="0" w:line="240" w:lineRule="auto"/>
        <w:ind w:left="1696" w:right="0" w:hanging="576"/>
        <w:jc w:val="left"/>
      </w:pPr>
      <w:bookmarkStart w:id="14" w:name="_bookmark14"/>
      <w:bookmarkEnd w:id="14"/>
      <w:r>
        <w:t>Performance</w:t>
      </w:r>
      <w:r>
        <w:rPr>
          <w:spacing w:val="-8"/>
        </w:rPr>
        <w:t xml:space="preserve"> </w:t>
      </w:r>
      <w:r>
        <w:rPr>
          <w:spacing w:val="-2"/>
        </w:rPr>
        <w:t>Outcome</w:t>
      </w:r>
    </w:p>
    <w:p>
      <w:pPr>
        <w:pStyle w:val="8"/>
        <w:spacing w:before="239"/>
        <w:ind w:left="1120"/>
      </w:pPr>
      <w:r>
        <w:t>Performance</w:t>
      </w:r>
      <w:r>
        <w:rPr>
          <w:spacing w:val="-6"/>
        </w:rPr>
        <w:t xml:space="preserve"> </w:t>
      </w:r>
      <w:r>
        <w:t>outcome</w:t>
      </w:r>
      <w:r>
        <w:rPr>
          <w:spacing w:val="-6"/>
        </w:rPr>
        <w:t xml:space="preserve"> </w:t>
      </w:r>
      <w:r>
        <w:t>of</w:t>
      </w:r>
      <w:r>
        <w:rPr>
          <w:spacing w:val="-4"/>
        </w:rPr>
        <w:t xml:space="preserve"> </w:t>
      </w:r>
      <w:r>
        <w:t>the</w:t>
      </w:r>
      <w:r>
        <w:rPr>
          <w:spacing w:val="-6"/>
        </w:rPr>
        <w:t xml:space="preserve"> </w:t>
      </w:r>
      <w:r>
        <w:t>URL</w:t>
      </w:r>
      <w:r>
        <w:rPr>
          <w:spacing w:val="-3"/>
        </w:rPr>
        <w:t xml:space="preserve"> </w:t>
      </w:r>
      <w:r>
        <w:t>shortener</w:t>
      </w:r>
      <w:r>
        <w:rPr>
          <w:spacing w:val="-5"/>
        </w:rPr>
        <w:t xml:space="preserve"> </w:t>
      </w:r>
      <w:r>
        <w:t>using</w:t>
      </w:r>
      <w:r>
        <w:rPr>
          <w:spacing w:val="-5"/>
        </w:rPr>
        <w:t xml:space="preserve"> </w:t>
      </w:r>
      <w:r>
        <w:rPr>
          <w:spacing w:val="-2"/>
        </w:rPr>
        <w:t>Tkinter.</w:t>
      </w:r>
    </w:p>
    <w:p>
      <w:pPr>
        <w:pStyle w:val="12"/>
        <w:numPr>
          <w:ilvl w:val="0"/>
          <w:numId w:val="16"/>
        </w:numPr>
        <w:tabs>
          <w:tab w:val="left" w:pos="1366"/>
        </w:tabs>
        <w:spacing w:before="234" w:after="0" w:line="276" w:lineRule="auto"/>
        <w:ind w:left="1120" w:right="1385" w:firstLine="0"/>
        <w:jc w:val="left"/>
        <w:rPr>
          <w:sz w:val="22"/>
        </w:rPr>
      </w:pPr>
      <w:r>
        <w:rPr>
          <w:b/>
          <w:sz w:val="22"/>
        </w:rPr>
        <w:t xml:space="preserve">Network Latency: </w:t>
      </w:r>
      <w:r>
        <w:rPr>
          <w:sz w:val="22"/>
        </w:rPr>
        <w:t>The performance of the URL shortener heavily relies on the network latency and response time of the Bitly API. If the API requests take a significant amount of time to complete due to network delays or server-side processing, it may impact the overall performance</w:t>
      </w:r>
      <w:r>
        <w:rPr>
          <w:spacing w:val="-4"/>
          <w:sz w:val="22"/>
        </w:rPr>
        <w:t xml:space="preserve"> </w:t>
      </w:r>
      <w:r>
        <w:rPr>
          <w:sz w:val="22"/>
        </w:rPr>
        <w:t>of</w:t>
      </w:r>
      <w:r>
        <w:rPr>
          <w:spacing w:val="-3"/>
          <w:sz w:val="22"/>
        </w:rPr>
        <w:t xml:space="preserve"> </w:t>
      </w:r>
      <w:r>
        <w:rPr>
          <w:sz w:val="22"/>
        </w:rPr>
        <w:t>the</w:t>
      </w:r>
      <w:r>
        <w:rPr>
          <w:spacing w:val="-2"/>
          <w:sz w:val="22"/>
        </w:rPr>
        <w:t xml:space="preserve"> </w:t>
      </w:r>
      <w:r>
        <w:rPr>
          <w:sz w:val="22"/>
        </w:rPr>
        <w:t>application.</w:t>
      </w:r>
      <w:r>
        <w:rPr>
          <w:spacing w:val="-1"/>
          <w:sz w:val="22"/>
        </w:rPr>
        <w:t xml:space="preserve"> </w:t>
      </w:r>
      <w:r>
        <w:rPr>
          <w:sz w:val="22"/>
        </w:rPr>
        <w:t>However,</w:t>
      </w:r>
      <w:r>
        <w:rPr>
          <w:spacing w:val="-3"/>
          <w:sz w:val="22"/>
        </w:rPr>
        <w:t xml:space="preserve"> </w:t>
      </w:r>
      <w:r>
        <w:rPr>
          <w:sz w:val="22"/>
        </w:rPr>
        <w:t>the</w:t>
      </w:r>
      <w:r>
        <w:rPr>
          <w:spacing w:val="-4"/>
          <w:sz w:val="22"/>
        </w:rPr>
        <w:t xml:space="preserve"> </w:t>
      </w:r>
      <w:r>
        <w:rPr>
          <w:sz w:val="22"/>
        </w:rPr>
        <w:t>impact</w:t>
      </w:r>
      <w:r>
        <w:rPr>
          <w:spacing w:val="-1"/>
          <w:sz w:val="22"/>
        </w:rPr>
        <w:t xml:space="preserve"> </w:t>
      </w:r>
      <w:r>
        <w:rPr>
          <w:sz w:val="22"/>
        </w:rPr>
        <w:t>is</w:t>
      </w:r>
      <w:r>
        <w:rPr>
          <w:spacing w:val="-4"/>
          <w:sz w:val="22"/>
        </w:rPr>
        <w:t xml:space="preserve"> </w:t>
      </w:r>
      <w:r>
        <w:rPr>
          <w:sz w:val="22"/>
        </w:rPr>
        <w:t>expected</w:t>
      </w:r>
      <w:r>
        <w:rPr>
          <w:spacing w:val="-6"/>
          <w:sz w:val="22"/>
        </w:rPr>
        <w:t xml:space="preserve"> </w:t>
      </w:r>
      <w:r>
        <w:rPr>
          <w:sz w:val="22"/>
        </w:rPr>
        <w:t>to</w:t>
      </w:r>
      <w:r>
        <w:rPr>
          <w:spacing w:val="-2"/>
          <w:sz w:val="22"/>
        </w:rPr>
        <w:t xml:space="preserve"> </w:t>
      </w:r>
      <w:r>
        <w:rPr>
          <w:sz w:val="22"/>
        </w:rPr>
        <w:t>be</w:t>
      </w:r>
      <w:r>
        <w:rPr>
          <w:spacing w:val="-4"/>
          <w:sz w:val="22"/>
        </w:rPr>
        <w:t xml:space="preserve"> </w:t>
      </w:r>
      <w:r>
        <w:rPr>
          <w:sz w:val="22"/>
        </w:rPr>
        <w:t>minimal</w:t>
      </w:r>
      <w:r>
        <w:rPr>
          <w:spacing w:val="-3"/>
          <w:sz w:val="22"/>
        </w:rPr>
        <w:t xml:space="preserve"> </w:t>
      </w:r>
      <w:r>
        <w:rPr>
          <w:sz w:val="22"/>
        </w:rPr>
        <w:t>in</w:t>
      </w:r>
      <w:r>
        <w:rPr>
          <w:spacing w:val="-2"/>
          <w:sz w:val="22"/>
        </w:rPr>
        <w:t xml:space="preserve"> </w:t>
      </w:r>
      <w:r>
        <w:rPr>
          <w:sz w:val="22"/>
        </w:rPr>
        <w:t>most</w:t>
      </w:r>
      <w:r>
        <w:rPr>
          <w:spacing w:val="-3"/>
          <w:sz w:val="22"/>
        </w:rPr>
        <w:t xml:space="preserve"> </w:t>
      </w:r>
      <w:r>
        <w:rPr>
          <w:sz w:val="22"/>
        </w:rPr>
        <w:t>cases, as the API request is relatively lightweight.</w:t>
      </w:r>
    </w:p>
    <w:p>
      <w:pPr>
        <w:pStyle w:val="12"/>
        <w:numPr>
          <w:ilvl w:val="0"/>
          <w:numId w:val="16"/>
        </w:numPr>
        <w:tabs>
          <w:tab w:val="left" w:pos="1364"/>
        </w:tabs>
        <w:spacing w:before="202" w:after="0" w:line="276" w:lineRule="auto"/>
        <w:ind w:left="1120" w:right="1358" w:firstLine="0"/>
        <w:jc w:val="left"/>
        <w:rPr>
          <w:sz w:val="22"/>
        </w:rPr>
      </w:pPr>
      <w:r>
        <w:rPr>
          <w:b/>
          <w:sz w:val="22"/>
        </w:rPr>
        <w:t>GUI</w:t>
      </w:r>
      <w:r>
        <w:rPr>
          <w:b/>
          <w:spacing w:val="-3"/>
          <w:sz w:val="22"/>
        </w:rPr>
        <w:t xml:space="preserve"> </w:t>
      </w:r>
      <w:r>
        <w:rPr>
          <w:b/>
          <w:sz w:val="22"/>
        </w:rPr>
        <w:t>Responsiveness:</w:t>
      </w:r>
      <w:r>
        <w:rPr>
          <w:sz w:val="22"/>
        </w:rPr>
        <w:t>Tkinter</w:t>
      </w:r>
      <w:r>
        <w:rPr>
          <w:spacing w:val="-3"/>
          <w:sz w:val="22"/>
        </w:rPr>
        <w:t xml:space="preserve"> </w:t>
      </w:r>
      <w:r>
        <w:rPr>
          <w:sz w:val="22"/>
        </w:rPr>
        <w:t>is</w:t>
      </w:r>
      <w:r>
        <w:rPr>
          <w:spacing w:val="-1"/>
          <w:sz w:val="22"/>
        </w:rPr>
        <w:t xml:space="preserve"> </w:t>
      </w:r>
      <w:r>
        <w:rPr>
          <w:sz w:val="22"/>
        </w:rPr>
        <w:t>a</w:t>
      </w:r>
      <w:r>
        <w:rPr>
          <w:spacing w:val="-4"/>
          <w:sz w:val="22"/>
        </w:rPr>
        <w:t xml:space="preserve"> </w:t>
      </w:r>
      <w:r>
        <w:rPr>
          <w:sz w:val="22"/>
        </w:rPr>
        <w:t>lightweight</w:t>
      </w:r>
      <w:r>
        <w:rPr>
          <w:spacing w:val="-3"/>
          <w:sz w:val="22"/>
        </w:rPr>
        <w:t xml:space="preserve"> </w:t>
      </w:r>
      <w:r>
        <w:rPr>
          <w:sz w:val="22"/>
        </w:rPr>
        <w:t>GUI</w:t>
      </w:r>
      <w:r>
        <w:rPr>
          <w:spacing w:val="-3"/>
          <w:sz w:val="22"/>
        </w:rPr>
        <w:t xml:space="preserve"> </w:t>
      </w:r>
      <w:r>
        <w:rPr>
          <w:sz w:val="22"/>
        </w:rPr>
        <w:t>framework,</w:t>
      </w:r>
      <w:r>
        <w:rPr>
          <w:spacing w:val="-3"/>
          <w:sz w:val="22"/>
        </w:rPr>
        <w:t xml:space="preserve"> </w:t>
      </w:r>
      <w:r>
        <w:rPr>
          <w:sz w:val="22"/>
        </w:rPr>
        <w:t>and</w:t>
      </w:r>
      <w:r>
        <w:rPr>
          <w:spacing w:val="-4"/>
          <w:sz w:val="22"/>
        </w:rPr>
        <w:t xml:space="preserve"> </w:t>
      </w:r>
      <w:r>
        <w:rPr>
          <w:sz w:val="22"/>
        </w:rPr>
        <w:t>the</w:t>
      </w:r>
      <w:r>
        <w:rPr>
          <w:spacing w:val="-4"/>
          <w:sz w:val="22"/>
        </w:rPr>
        <w:t xml:space="preserve"> </w:t>
      </w:r>
      <w:r>
        <w:rPr>
          <w:sz w:val="22"/>
        </w:rPr>
        <w:t>provided</w:t>
      </w:r>
      <w:r>
        <w:rPr>
          <w:spacing w:val="-2"/>
          <w:sz w:val="22"/>
        </w:rPr>
        <w:t xml:space="preserve"> </w:t>
      </w:r>
      <w:r>
        <w:rPr>
          <w:sz w:val="22"/>
        </w:rPr>
        <w:t>code</w:t>
      </w:r>
      <w:r>
        <w:rPr>
          <w:spacing w:val="-4"/>
          <w:sz w:val="22"/>
        </w:rPr>
        <w:t xml:space="preserve"> </w:t>
      </w:r>
      <w:r>
        <w:rPr>
          <w:sz w:val="22"/>
        </w:rPr>
        <w:t>example doesn't involve any computationally intensive tasks. Therefore, the performance impact on the GUI responsiveness should be negligible. The GUI should remain responsive and smoothly handle user interactions, including text entry and button clicks.</w:t>
      </w:r>
    </w:p>
    <w:p>
      <w:pPr>
        <w:pStyle w:val="12"/>
        <w:numPr>
          <w:ilvl w:val="0"/>
          <w:numId w:val="16"/>
        </w:numPr>
        <w:tabs>
          <w:tab w:val="left" w:pos="1366"/>
        </w:tabs>
        <w:spacing w:before="200" w:after="0" w:line="276" w:lineRule="auto"/>
        <w:ind w:left="1120" w:right="1849" w:firstLine="0"/>
        <w:jc w:val="left"/>
        <w:rPr>
          <w:sz w:val="22"/>
        </w:rPr>
      </w:pPr>
      <w:r>
        <w:rPr>
          <w:b/>
          <w:sz w:val="22"/>
        </w:rPr>
        <w:t>Concurrency</w:t>
      </w:r>
      <w:r>
        <w:rPr>
          <w:b/>
          <w:spacing w:val="-4"/>
          <w:sz w:val="22"/>
        </w:rPr>
        <w:t xml:space="preserve"> </w:t>
      </w:r>
      <w:r>
        <w:rPr>
          <w:b/>
          <w:sz w:val="22"/>
        </w:rPr>
        <w:t>and</w:t>
      </w:r>
      <w:r>
        <w:rPr>
          <w:b/>
          <w:spacing w:val="-5"/>
          <w:sz w:val="22"/>
        </w:rPr>
        <w:t xml:space="preserve"> </w:t>
      </w:r>
      <w:r>
        <w:rPr>
          <w:b/>
          <w:sz w:val="22"/>
        </w:rPr>
        <w:t>Scalability:</w:t>
      </w:r>
      <w:r>
        <w:rPr>
          <w:b/>
          <w:spacing w:val="-4"/>
          <w:sz w:val="22"/>
        </w:rPr>
        <w:t xml:space="preserve"> </w:t>
      </w:r>
      <w:r>
        <w:rPr>
          <w:sz w:val="22"/>
        </w:rPr>
        <w:t>The</w:t>
      </w:r>
      <w:r>
        <w:rPr>
          <w:spacing w:val="-4"/>
          <w:sz w:val="22"/>
        </w:rPr>
        <w:t xml:space="preserve"> </w:t>
      </w:r>
      <w:r>
        <w:rPr>
          <w:sz w:val="22"/>
        </w:rPr>
        <w:t>code</w:t>
      </w:r>
      <w:r>
        <w:rPr>
          <w:spacing w:val="-5"/>
          <w:sz w:val="22"/>
        </w:rPr>
        <w:t xml:space="preserve"> </w:t>
      </w:r>
      <w:r>
        <w:rPr>
          <w:sz w:val="22"/>
        </w:rPr>
        <w:t>example</w:t>
      </w:r>
      <w:r>
        <w:rPr>
          <w:spacing w:val="-4"/>
          <w:sz w:val="22"/>
        </w:rPr>
        <w:t xml:space="preserve"> </w:t>
      </w:r>
      <w:r>
        <w:rPr>
          <w:sz w:val="22"/>
        </w:rPr>
        <w:t>operates</w:t>
      </w:r>
      <w:r>
        <w:rPr>
          <w:spacing w:val="-5"/>
          <w:sz w:val="22"/>
        </w:rPr>
        <w:t xml:space="preserve"> </w:t>
      </w:r>
      <w:r>
        <w:rPr>
          <w:sz w:val="22"/>
        </w:rPr>
        <w:t>in</w:t>
      </w:r>
      <w:r>
        <w:rPr>
          <w:spacing w:val="-4"/>
          <w:sz w:val="22"/>
        </w:rPr>
        <w:t xml:space="preserve"> </w:t>
      </w:r>
      <w:r>
        <w:rPr>
          <w:sz w:val="22"/>
        </w:rPr>
        <w:t>a</w:t>
      </w:r>
      <w:r>
        <w:rPr>
          <w:spacing w:val="-3"/>
          <w:sz w:val="22"/>
        </w:rPr>
        <w:t xml:space="preserve"> </w:t>
      </w:r>
      <w:r>
        <w:rPr>
          <w:sz w:val="22"/>
        </w:rPr>
        <w:t>single-threaded</w:t>
      </w:r>
      <w:r>
        <w:rPr>
          <w:spacing w:val="-5"/>
          <w:sz w:val="22"/>
        </w:rPr>
        <w:t xml:space="preserve"> </w:t>
      </w:r>
      <w:r>
        <w:rPr>
          <w:sz w:val="22"/>
        </w:rPr>
        <w:t>manner, handling one URL shortening request at a time. As a result, it may not efficiently handle concurrent or parallel requests.</w:t>
      </w:r>
    </w:p>
    <w:p>
      <w:pPr>
        <w:pStyle w:val="8"/>
        <w:spacing w:before="200" w:line="276" w:lineRule="auto"/>
        <w:ind w:left="1120" w:right="1431"/>
      </w:pPr>
      <w:r>
        <w:t>To evaluate the performance of the URL shortener in your specific environment, you can consider measuring the execution time for URL shortening requests and monitoring the application's resource usage using appropriate tools. This will help you identify any potential bottlenecks</w:t>
      </w:r>
      <w:r>
        <w:rPr>
          <w:spacing w:val="-4"/>
        </w:rPr>
        <w:t xml:space="preserve"> </w:t>
      </w:r>
      <w:r>
        <w:t>or</w:t>
      </w:r>
      <w:r>
        <w:rPr>
          <w:spacing w:val="-3"/>
        </w:rPr>
        <w:t xml:space="preserve"> </w:t>
      </w:r>
      <w:r>
        <w:t>areas</w:t>
      </w:r>
      <w:r>
        <w:rPr>
          <w:spacing w:val="-6"/>
        </w:rPr>
        <w:t xml:space="preserve"> </w:t>
      </w:r>
      <w:r>
        <w:t>for</w:t>
      </w:r>
      <w:r>
        <w:rPr>
          <w:spacing w:val="-6"/>
        </w:rPr>
        <w:t xml:space="preserve"> </w:t>
      </w:r>
      <w:r>
        <w:t>optimization,</w:t>
      </w:r>
      <w:r>
        <w:rPr>
          <w:spacing w:val="-3"/>
        </w:rPr>
        <w:t xml:space="preserve"> </w:t>
      </w:r>
      <w:r>
        <w:t>depending</w:t>
      </w:r>
      <w:r>
        <w:rPr>
          <w:spacing w:val="-4"/>
        </w:rPr>
        <w:t xml:space="preserve"> </w:t>
      </w:r>
      <w:r>
        <w:t>on</w:t>
      </w:r>
      <w:r>
        <w:rPr>
          <w:spacing w:val="-2"/>
        </w:rPr>
        <w:t xml:space="preserve"> </w:t>
      </w:r>
      <w:r>
        <w:t>your</w:t>
      </w:r>
      <w:r>
        <w:rPr>
          <w:spacing w:val="-3"/>
        </w:rPr>
        <w:t xml:space="preserve"> </w:t>
      </w:r>
      <w:r>
        <w:t>specific</w:t>
      </w:r>
      <w:r>
        <w:rPr>
          <w:spacing w:val="-4"/>
        </w:rPr>
        <w:t xml:space="preserve"> </w:t>
      </w:r>
      <w:r>
        <w:t>requirements</w:t>
      </w:r>
      <w:r>
        <w:rPr>
          <w:spacing w:val="-4"/>
        </w:rPr>
        <w:t xml:space="preserve"> </w:t>
      </w:r>
      <w:r>
        <w:t>and</w:t>
      </w:r>
      <w:r>
        <w:rPr>
          <w:spacing w:val="-2"/>
        </w:rPr>
        <w:t xml:space="preserve"> </w:t>
      </w:r>
      <w:r>
        <w:t>workload.</w:t>
      </w:r>
    </w:p>
    <w:p>
      <w:pPr>
        <w:pStyle w:val="5"/>
        <w:spacing w:before="202"/>
      </w:pPr>
      <w:r>
        <w:rPr>
          <w:spacing w:val="-2"/>
        </w:rPr>
        <w:t>Code:</w:t>
      </w:r>
    </w:p>
    <w:p>
      <w:pPr>
        <w:spacing w:after="0"/>
        <w:sectPr>
          <w:pgSz w:w="12240" w:h="15840"/>
          <w:pgMar w:top="1880" w:right="20" w:bottom="1940" w:left="320" w:header="271" w:footer="1679" w:gutter="0"/>
          <w:cols w:space="720" w:num="1"/>
        </w:sectPr>
      </w:pPr>
    </w:p>
    <w:p>
      <w:pPr>
        <w:pStyle w:val="8"/>
        <w:spacing w:before="13" w:after="1"/>
        <w:rPr>
          <w:b/>
          <w:sz w:val="20"/>
        </w:rPr>
      </w:pPr>
    </w:p>
    <w:p>
      <w:pPr>
        <w:pStyle w:val="8"/>
        <w:ind w:left="1120"/>
        <w:rPr>
          <w:sz w:val="20"/>
        </w:rPr>
      </w:pPr>
      <w:r>
        <w:rPr>
          <w:sz w:val="20"/>
        </w:rPr>
        <w:drawing>
          <wp:inline distT="0" distB="0" distL="0" distR="0">
            <wp:extent cx="4949825" cy="3140710"/>
            <wp:effectExtent l="0" t="0" r="0" b="0"/>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35" cstate="print"/>
                    <a:stretch>
                      <a:fillRect/>
                    </a:stretch>
                  </pic:blipFill>
                  <pic:spPr>
                    <a:xfrm>
                      <a:off x="0" y="0"/>
                      <a:ext cx="4950000" cy="3140964"/>
                    </a:xfrm>
                    <a:prstGeom prst="rect">
                      <a:avLst/>
                    </a:prstGeom>
                  </pic:spPr>
                </pic:pic>
              </a:graphicData>
            </a:graphic>
          </wp:inline>
        </w:drawing>
      </w:r>
    </w:p>
    <w:p>
      <w:pPr>
        <w:pStyle w:val="5"/>
        <w:spacing w:before="191"/>
      </w:pPr>
      <w:r>
        <w:rPr>
          <w:spacing w:val="-2"/>
        </w:rPr>
        <w:t>Output:</w:t>
      </w:r>
    </w:p>
    <w:p>
      <w:pPr>
        <w:pStyle w:val="8"/>
        <w:spacing w:before="79"/>
        <w:rPr>
          <w:b/>
          <w:sz w:val="20"/>
        </w:rPr>
      </w:pPr>
      <w:r>
        <w:drawing>
          <wp:anchor distT="0" distB="0" distL="0" distR="0" simplePos="0" relativeHeight="251682816" behindDoc="1" locked="0" layoutInCell="1" allowOverlap="1">
            <wp:simplePos x="0" y="0"/>
            <wp:positionH relativeFrom="page">
              <wp:posOffset>914400</wp:posOffset>
            </wp:positionH>
            <wp:positionV relativeFrom="paragraph">
              <wp:posOffset>211455</wp:posOffset>
            </wp:positionV>
            <wp:extent cx="4944745" cy="2694940"/>
            <wp:effectExtent l="0" t="0" r="0" b="0"/>
            <wp:wrapTopAndBottom/>
            <wp:docPr id="61" name="Image 6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36" cstate="print"/>
                    <a:stretch>
                      <a:fillRect/>
                    </a:stretch>
                  </pic:blipFill>
                  <pic:spPr>
                    <a:xfrm>
                      <a:off x="0" y="0"/>
                      <a:ext cx="4944493" cy="2695194"/>
                    </a:xfrm>
                    <a:prstGeom prst="rect">
                      <a:avLst/>
                    </a:prstGeom>
                  </pic:spPr>
                </pic:pic>
              </a:graphicData>
            </a:graphic>
          </wp:anchor>
        </w:drawing>
      </w:r>
    </w:p>
    <w:p>
      <w:pPr>
        <w:spacing w:after="0"/>
        <w:rPr>
          <w:sz w:val="20"/>
        </w:rPr>
        <w:sectPr>
          <w:pgSz w:w="12240" w:h="15840"/>
          <w:pgMar w:top="1880" w:right="20" w:bottom="1940" w:left="320" w:header="271" w:footer="1679" w:gutter="0"/>
          <w:cols w:space="720" w:num="1"/>
        </w:sectPr>
      </w:pPr>
    </w:p>
    <w:p>
      <w:pPr>
        <w:pStyle w:val="8"/>
        <w:spacing w:before="61"/>
        <w:rPr>
          <w:b/>
          <w:sz w:val="20"/>
        </w:rPr>
      </w:pPr>
    </w:p>
    <w:p>
      <w:pPr>
        <w:pStyle w:val="8"/>
        <w:ind w:left="1120"/>
        <w:rPr>
          <w:sz w:val="20"/>
        </w:rPr>
      </w:pPr>
      <w:r>
        <w:rPr>
          <w:sz w:val="20"/>
        </w:rPr>
        <w:drawing>
          <wp:inline distT="0" distB="0" distL="0" distR="0">
            <wp:extent cx="4946650" cy="2600325"/>
            <wp:effectExtent l="0" t="0" r="0" b="0"/>
            <wp:docPr id="62" name="Image 62"/>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37" cstate="print"/>
                    <a:stretch>
                      <a:fillRect/>
                    </a:stretch>
                  </pic:blipFill>
                  <pic:spPr>
                    <a:xfrm>
                      <a:off x="0" y="0"/>
                      <a:ext cx="4946820" cy="2600325"/>
                    </a:xfrm>
                    <a:prstGeom prst="rect">
                      <a:avLst/>
                    </a:prstGeom>
                  </pic:spPr>
                </pic:pic>
              </a:graphicData>
            </a:graphic>
          </wp:inline>
        </w:drawing>
      </w:r>
    </w:p>
    <w:p>
      <w:pPr>
        <w:spacing w:after="0"/>
        <w:rPr>
          <w:sz w:val="20"/>
        </w:rPr>
        <w:sectPr>
          <w:pgSz w:w="12240" w:h="15840"/>
          <w:pgMar w:top="1880" w:right="20" w:bottom="1860" w:left="320" w:header="271" w:footer="1679" w:gutter="0"/>
          <w:cols w:space="720" w:num="1"/>
        </w:sectPr>
      </w:pPr>
    </w:p>
    <w:p>
      <w:pPr>
        <w:pStyle w:val="2"/>
        <w:numPr>
          <w:ilvl w:val="0"/>
          <w:numId w:val="2"/>
        </w:numPr>
        <w:tabs>
          <w:tab w:val="left" w:pos="1552"/>
        </w:tabs>
        <w:spacing w:before="242" w:after="0" w:line="240" w:lineRule="auto"/>
        <w:ind w:left="1552" w:right="0" w:hanging="432"/>
        <w:jc w:val="left"/>
      </w:pPr>
      <w:bookmarkStart w:id="15" w:name="_bookmark15"/>
      <w:bookmarkEnd w:id="15"/>
      <w:r>
        <w:t>My</w:t>
      </w:r>
      <w:r>
        <w:rPr>
          <w:spacing w:val="-1"/>
        </w:rPr>
        <w:t xml:space="preserve"> </w:t>
      </w:r>
      <w:r>
        <w:rPr>
          <w:spacing w:val="-2"/>
        </w:rPr>
        <w:t>learnings</w:t>
      </w:r>
    </w:p>
    <w:p>
      <w:pPr>
        <w:pStyle w:val="8"/>
        <w:spacing w:before="170"/>
        <w:rPr>
          <w:b/>
          <w:sz w:val="28"/>
        </w:rPr>
      </w:pPr>
    </w:p>
    <w:p>
      <w:pPr>
        <w:pStyle w:val="8"/>
        <w:spacing w:before="1" w:line="276" w:lineRule="auto"/>
        <w:ind w:left="1120" w:right="1212"/>
      </w:pPr>
      <w:r>
        <w:t>Continuous learning plays a crucial role in career growth and professional development. It enhances knowledge, skills, and expertise, making individuals more versatile and competitive in the job market. Learning fosters adaptability and innovation, enabling individuals to navigate dynamic work environments and embrace change. It also provides opportunities for networking and collaboration, allowing individuals to build valuable connections and access mentorship. By investing</w:t>
      </w:r>
      <w:r>
        <w:rPr>
          <w:spacing w:val="-3"/>
        </w:rPr>
        <w:t xml:space="preserve"> </w:t>
      </w:r>
      <w:r>
        <w:t>in</w:t>
      </w:r>
      <w:r>
        <w:rPr>
          <w:spacing w:val="-3"/>
        </w:rPr>
        <w:t xml:space="preserve"> </w:t>
      </w:r>
      <w:r>
        <w:t>learning</w:t>
      </w:r>
      <w:r>
        <w:rPr>
          <w:spacing w:val="-3"/>
        </w:rPr>
        <w:t xml:space="preserve"> </w:t>
      </w:r>
      <w:r>
        <w:t>and</w:t>
      </w:r>
      <w:r>
        <w:rPr>
          <w:spacing w:val="-7"/>
        </w:rPr>
        <w:t xml:space="preserve"> </w:t>
      </w:r>
      <w:r>
        <w:t>staying</w:t>
      </w:r>
      <w:r>
        <w:rPr>
          <w:spacing w:val="-3"/>
        </w:rPr>
        <w:t xml:space="preserve"> </w:t>
      </w:r>
      <w:r>
        <w:t>up-to-date</w:t>
      </w:r>
      <w:r>
        <w:rPr>
          <w:spacing w:val="-5"/>
        </w:rPr>
        <w:t xml:space="preserve"> </w:t>
      </w:r>
      <w:r>
        <w:t>with</w:t>
      </w:r>
      <w:r>
        <w:rPr>
          <w:spacing w:val="-5"/>
        </w:rPr>
        <w:t xml:space="preserve"> </w:t>
      </w:r>
      <w:r>
        <w:t>the</w:t>
      </w:r>
      <w:r>
        <w:rPr>
          <w:spacing w:val="-3"/>
        </w:rPr>
        <w:t xml:space="preserve"> </w:t>
      </w:r>
      <w:r>
        <w:t>latest</w:t>
      </w:r>
      <w:r>
        <w:rPr>
          <w:spacing w:val="-3"/>
        </w:rPr>
        <w:t xml:space="preserve"> </w:t>
      </w:r>
      <w:r>
        <w:t>advancements</w:t>
      </w:r>
      <w:r>
        <w:rPr>
          <w:spacing w:val="-2"/>
        </w:rPr>
        <w:t xml:space="preserve"> </w:t>
      </w:r>
      <w:r>
        <w:t>in</w:t>
      </w:r>
      <w:r>
        <w:rPr>
          <w:spacing w:val="-3"/>
        </w:rPr>
        <w:t xml:space="preserve"> </w:t>
      </w:r>
      <w:r>
        <w:t>their</w:t>
      </w:r>
      <w:r>
        <w:rPr>
          <w:spacing w:val="-4"/>
        </w:rPr>
        <w:t xml:space="preserve"> </w:t>
      </w:r>
      <w:r>
        <w:t>field,</w:t>
      </w:r>
      <w:r>
        <w:rPr>
          <w:spacing w:val="-4"/>
        </w:rPr>
        <w:t xml:space="preserve"> </w:t>
      </w:r>
      <w:r>
        <w:t>individuals can pave the way for career advancement and seize new opportunities. Whether through Upskill Campus (USC) or The IoT Academy in collaboration with UniConverge Technologies Pvt Ltd (UCT), participating in an internship opportunity can provide practical experience and further enhance career prospects.</w:t>
      </w:r>
    </w:p>
    <w:p>
      <w:pPr>
        <w:pStyle w:val="8"/>
        <w:spacing w:before="201" w:line="276" w:lineRule="auto"/>
        <w:ind w:left="1120" w:right="1431"/>
      </w:pPr>
      <w:r>
        <w:t>The</w:t>
      </w:r>
      <w:r>
        <w:rPr>
          <w:spacing w:val="-3"/>
        </w:rPr>
        <w:t xml:space="preserve"> </w:t>
      </w:r>
      <w:r>
        <w:t>Python</w:t>
      </w:r>
      <w:r>
        <w:rPr>
          <w:spacing w:val="-5"/>
        </w:rPr>
        <w:t xml:space="preserve"> </w:t>
      </w:r>
      <w:r>
        <w:t>URL</w:t>
      </w:r>
      <w:r>
        <w:rPr>
          <w:spacing w:val="-3"/>
        </w:rPr>
        <w:t xml:space="preserve"> </w:t>
      </w:r>
      <w:r>
        <w:t>Shortener</w:t>
      </w:r>
      <w:r>
        <w:rPr>
          <w:spacing w:val="-4"/>
        </w:rPr>
        <w:t xml:space="preserve"> </w:t>
      </w:r>
      <w:r>
        <w:t>Internship</w:t>
      </w:r>
      <w:r>
        <w:rPr>
          <w:spacing w:val="-3"/>
        </w:rPr>
        <w:t xml:space="preserve"> </w:t>
      </w:r>
      <w:r>
        <w:t>is</w:t>
      </w:r>
      <w:r>
        <w:rPr>
          <w:spacing w:val="-3"/>
        </w:rPr>
        <w:t xml:space="preserve"> </w:t>
      </w:r>
      <w:r>
        <w:t>a</w:t>
      </w:r>
      <w:r>
        <w:rPr>
          <w:spacing w:val="-5"/>
        </w:rPr>
        <w:t xml:space="preserve"> </w:t>
      </w:r>
      <w:r>
        <w:t>unique</w:t>
      </w:r>
      <w:r>
        <w:rPr>
          <w:spacing w:val="-3"/>
        </w:rPr>
        <w:t xml:space="preserve"> </w:t>
      </w:r>
      <w:r>
        <w:t>opportunity</w:t>
      </w:r>
      <w:r>
        <w:rPr>
          <w:spacing w:val="-5"/>
        </w:rPr>
        <w:t xml:space="preserve"> </w:t>
      </w:r>
      <w:r>
        <w:t>offered</w:t>
      </w:r>
      <w:r>
        <w:rPr>
          <w:spacing w:val="-5"/>
        </w:rPr>
        <w:t xml:space="preserve"> </w:t>
      </w:r>
      <w:r>
        <w:t>by</w:t>
      </w:r>
      <w:r>
        <w:rPr>
          <w:spacing w:val="-5"/>
        </w:rPr>
        <w:t xml:space="preserve"> </w:t>
      </w:r>
      <w:r>
        <w:t>Upskill</w:t>
      </w:r>
      <w:r>
        <w:rPr>
          <w:spacing w:val="-3"/>
        </w:rPr>
        <w:t xml:space="preserve"> </w:t>
      </w:r>
      <w:r>
        <w:t>Campus</w:t>
      </w:r>
      <w:r>
        <w:rPr>
          <w:spacing w:val="-3"/>
        </w:rPr>
        <w:t xml:space="preserve"> </w:t>
      </w:r>
      <w:r>
        <w:t>(USC) or The IoT Academy in collaboration with UniConverge Technologies Pvt Ltd (UCT). This internship is designed to provide interns with hands-on experience in developing a URL shortener application using Python programming language.</w:t>
      </w:r>
    </w:p>
    <w:p>
      <w:pPr>
        <w:pStyle w:val="8"/>
        <w:spacing w:before="200" w:line="276" w:lineRule="auto"/>
        <w:ind w:left="1120" w:right="1431"/>
      </w:pPr>
      <w:r>
        <w:t>During the internship, interns will have the chance to work on a real-world project and gain practical</w:t>
      </w:r>
      <w:r>
        <w:rPr>
          <w:spacing w:val="-5"/>
        </w:rPr>
        <w:t xml:space="preserve"> </w:t>
      </w:r>
      <w:r>
        <w:t>knowledge</w:t>
      </w:r>
      <w:r>
        <w:rPr>
          <w:spacing w:val="-4"/>
        </w:rPr>
        <w:t xml:space="preserve"> </w:t>
      </w:r>
      <w:r>
        <w:t>in</w:t>
      </w:r>
      <w:r>
        <w:rPr>
          <w:spacing w:val="-6"/>
        </w:rPr>
        <w:t xml:space="preserve"> </w:t>
      </w:r>
      <w:r>
        <w:t>Python</w:t>
      </w:r>
      <w:r>
        <w:rPr>
          <w:spacing w:val="-4"/>
        </w:rPr>
        <w:t xml:space="preserve"> </w:t>
      </w:r>
      <w:r>
        <w:t>programming,</w:t>
      </w:r>
      <w:r>
        <w:rPr>
          <w:spacing w:val="-2"/>
        </w:rPr>
        <w:t xml:space="preserve"> </w:t>
      </w:r>
      <w:r>
        <w:t>web</w:t>
      </w:r>
      <w:r>
        <w:rPr>
          <w:spacing w:val="-6"/>
        </w:rPr>
        <w:t xml:space="preserve"> </w:t>
      </w:r>
      <w:r>
        <w:t>development,</w:t>
      </w:r>
      <w:r>
        <w:rPr>
          <w:spacing w:val="-5"/>
        </w:rPr>
        <w:t xml:space="preserve"> </w:t>
      </w:r>
      <w:r>
        <w:t>and</w:t>
      </w:r>
      <w:r>
        <w:rPr>
          <w:spacing w:val="-4"/>
        </w:rPr>
        <w:t xml:space="preserve"> </w:t>
      </w:r>
      <w:r>
        <w:t>API</w:t>
      </w:r>
      <w:r>
        <w:rPr>
          <w:spacing w:val="-5"/>
        </w:rPr>
        <w:t xml:space="preserve"> </w:t>
      </w:r>
      <w:r>
        <w:t>integration.</w:t>
      </w:r>
      <w:r>
        <w:rPr>
          <w:spacing w:val="-2"/>
        </w:rPr>
        <w:t xml:space="preserve"> </w:t>
      </w:r>
      <w:r>
        <w:t>They</w:t>
      </w:r>
      <w:r>
        <w:rPr>
          <w:spacing w:val="-3"/>
        </w:rPr>
        <w:t xml:space="preserve"> </w:t>
      </w:r>
      <w:r>
        <w:t>will specifically focus on implementing a URL shortening functionality using a selected URL shortening service or API.</w:t>
      </w:r>
    </w:p>
    <w:p>
      <w:pPr>
        <w:pStyle w:val="8"/>
        <w:spacing w:before="200" w:line="276" w:lineRule="auto"/>
        <w:ind w:left="1120" w:right="1431"/>
      </w:pPr>
      <w:r>
        <w:t>The internship program will cover various aspects of the development process, including understanding</w:t>
      </w:r>
      <w:r>
        <w:rPr>
          <w:spacing w:val="-6"/>
        </w:rPr>
        <w:t xml:space="preserve"> </w:t>
      </w:r>
      <w:r>
        <w:t>the</w:t>
      </w:r>
      <w:r>
        <w:rPr>
          <w:spacing w:val="-6"/>
        </w:rPr>
        <w:t xml:space="preserve"> </w:t>
      </w:r>
      <w:r>
        <w:t>requirements,</w:t>
      </w:r>
      <w:r>
        <w:rPr>
          <w:spacing w:val="-2"/>
        </w:rPr>
        <w:t xml:space="preserve"> </w:t>
      </w:r>
      <w:r>
        <w:t>designing</w:t>
      </w:r>
      <w:r>
        <w:rPr>
          <w:spacing w:val="-4"/>
        </w:rPr>
        <w:t xml:space="preserve"> </w:t>
      </w:r>
      <w:r>
        <w:t>the</w:t>
      </w:r>
      <w:r>
        <w:rPr>
          <w:spacing w:val="-6"/>
        </w:rPr>
        <w:t xml:space="preserve"> </w:t>
      </w:r>
      <w:r>
        <w:t>application</w:t>
      </w:r>
      <w:r>
        <w:rPr>
          <w:spacing w:val="-4"/>
        </w:rPr>
        <w:t xml:space="preserve"> </w:t>
      </w:r>
      <w:r>
        <w:t>architecture,</w:t>
      </w:r>
      <w:r>
        <w:rPr>
          <w:spacing w:val="-2"/>
        </w:rPr>
        <w:t xml:space="preserve"> </w:t>
      </w:r>
      <w:r>
        <w:t>coding</w:t>
      </w:r>
      <w:r>
        <w:rPr>
          <w:spacing w:val="-4"/>
        </w:rPr>
        <w:t xml:space="preserve"> </w:t>
      </w:r>
      <w:r>
        <w:t>the</w:t>
      </w:r>
      <w:r>
        <w:rPr>
          <w:spacing w:val="-6"/>
        </w:rPr>
        <w:t xml:space="preserve"> </w:t>
      </w:r>
      <w:r>
        <w:t>functionality, and testing the application for performance and reliability. Interns will also learn about best practices in software development, code documentation, and version control.</w:t>
      </w:r>
    </w:p>
    <w:p>
      <w:pPr>
        <w:pStyle w:val="8"/>
        <w:spacing w:before="199" w:line="276" w:lineRule="auto"/>
        <w:ind w:left="1120" w:right="1431"/>
      </w:pPr>
      <w:r>
        <w:t>Moreover, interns will have the opportunity to collaborate with experienced mentors and professionals in the field who will guide and support them throughout the internship. They will also</w:t>
      </w:r>
      <w:r>
        <w:rPr>
          <w:spacing w:val="-3"/>
        </w:rPr>
        <w:t xml:space="preserve"> </w:t>
      </w:r>
      <w:r>
        <w:t>be</w:t>
      </w:r>
      <w:r>
        <w:rPr>
          <w:spacing w:val="-3"/>
        </w:rPr>
        <w:t xml:space="preserve"> </w:t>
      </w:r>
      <w:r>
        <w:t>encouraged</w:t>
      </w:r>
      <w:r>
        <w:rPr>
          <w:spacing w:val="-5"/>
        </w:rPr>
        <w:t xml:space="preserve"> </w:t>
      </w:r>
      <w:r>
        <w:t>to</w:t>
      </w:r>
      <w:r>
        <w:rPr>
          <w:spacing w:val="-3"/>
        </w:rPr>
        <w:t xml:space="preserve"> </w:t>
      </w:r>
      <w:r>
        <w:t>actively</w:t>
      </w:r>
      <w:r>
        <w:rPr>
          <w:spacing w:val="-2"/>
        </w:rPr>
        <w:t xml:space="preserve"> </w:t>
      </w:r>
      <w:r>
        <w:t>participate</w:t>
      </w:r>
      <w:r>
        <w:rPr>
          <w:spacing w:val="-3"/>
        </w:rPr>
        <w:t xml:space="preserve"> </w:t>
      </w:r>
      <w:r>
        <w:t>in</w:t>
      </w:r>
      <w:r>
        <w:rPr>
          <w:spacing w:val="-5"/>
        </w:rPr>
        <w:t xml:space="preserve"> </w:t>
      </w:r>
      <w:r>
        <w:t>discussions,</w:t>
      </w:r>
      <w:r>
        <w:rPr>
          <w:spacing w:val="-1"/>
        </w:rPr>
        <w:t xml:space="preserve"> </w:t>
      </w:r>
      <w:r>
        <w:t>ask</w:t>
      </w:r>
      <w:r>
        <w:rPr>
          <w:spacing w:val="-2"/>
        </w:rPr>
        <w:t xml:space="preserve"> </w:t>
      </w:r>
      <w:r>
        <w:t>questions,</w:t>
      </w:r>
      <w:r>
        <w:rPr>
          <w:spacing w:val="-6"/>
        </w:rPr>
        <w:t xml:space="preserve"> </w:t>
      </w:r>
      <w:r>
        <w:t>and</w:t>
      </w:r>
      <w:r>
        <w:rPr>
          <w:spacing w:val="-3"/>
        </w:rPr>
        <w:t xml:space="preserve"> </w:t>
      </w:r>
      <w:r>
        <w:t>seek</w:t>
      </w:r>
      <w:r>
        <w:rPr>
          <w:spacing w:val="-5"/>
        </w:rPr>
        <w:t xml:space="preserve"> </w:t>
      </w:r>
      <w:r>
        <w:t>feedback</w:t>
      </w:r>
      <w:r>
        <w:rPr>
          <w:spacing w:val="-5"/>
        </w:rPr>
        <w:t xml:space="preserve"> </w:t>
      </w:r>
      <w:r>
        <w:t>to enhance their learning experience.</w:t>
      </w:r>
    </w:p>
    <w:p>
      <w:pPr>
        <w:pStyle w:val="8"/>
        <w:spacing w:before="200" w:line="278" w:lineRule="auto"/>
        <w:ind w:left="1120" w:right="1212"/>
      </w:pPr>
      <w:r>
        <w:t>By</w:t>
      </w:r>
      <w:r>
        <w:rPr>
          <w:spacing w:val="-2"/>
        </w:rPr>
        <w:t xml:space="preserve"> </w:t>
      </w:r>
      <w:r>
        <w:t>participating</w:t>
      </w:r>
      <w:r>
        <w:rPr>
          <w:spacing w:val="-3"/>
        </w:rPr>
        <w:t xml:space="preserve"> </w:t>
      </w:r>
      <w:r>
        <w:t>in</w:t>
      </w:r>
      <w:r>
        <w:rPr>
          <w:spacing w:val="-3"/>
        </w:rPr>
        <w:t xml:space="preserve"> </w:t>
      </w:r>
      <w:r>
        <w:t>the</w:t>
      </w:r>
      <w:r>
        <w:rPr>
          <w:spacing w:val="-3"/>
        </w:rPr>
        <w:t xml:space="preserve"> </w:t>
      </w:r>
      <w:r>
        <w:t>Python</w:t>
      </w:r>
      <w:r>
        <w:rPr>
          <w:spacing w:val="-3"/>
        </w:rPr>
        <w:t xml:space="preserve"> </w:t>
      </w:r>
      <w:r>
        <w:t>URL</w:t>
      </w:r>
      <w:r>
        <w:rPr>
          <w:spacing w:val="-3"/>
        </w:rPr>
        <w:t xml:space="preserve"> </w:t>
      </w:r>
      <w:r>
        <w:t>Shortener</w:t>
      </w:r>
      <w:r>
        <w:rPr>
          <w:spacing w:val="-4"/>
        </w:rPr>
        <w:t xml:space="preserve"> </w:t>
      </w:r>
      <w:r>
        <w:t>Internship,</w:t>
      </w:r>
      <w:r>
        <w:rPr>
          <w:spacing w:val="-2"/>
        </w:rPr>
        <w:t xml:space="preserve"> </w:t>
      </w:r>
      <w:r>
        <w:t>interns</w:t>
      </w:r>
      <w:r>
        <w:rPr>
          <w:spacing w:val="-5"/>
        </w:rPr>
        <w:t xml:space="preserve"> </w:t>
      </w:r>
      <w:r>
        <w:t>will</w:t>
      </w:r>
      <w:r>
        <w:rPr>
          <w:spacing w:val="-3"/>
        </w:rPr>
        <w:t xml:space="preserve"> </w:t>
      </w:r>
      <w:r>
        <w:t>gain</w:t>
      </w:r>
      <w:r>
        <w:rPr>
          <w:spacing w:val="-3"/>
        </w:rPr>
        <w:t xml:space="preserve"> </w:t>
      </w:r>
      <w:r>
        <w:t>practical</w:t>
      </w:r>
      <w:r>
        <w:rPr>
          <w:spacing w:val="-3"/>
        </w:rPr>
        <w:t xml:space="preserve"> </w:t>
      </w:r>
      <w:r>
        <w:t>skills</w:t>
      </w:r>
      <w:r>
        <w:rPr>
          <w:spacing w:val="-2"/>
        </w:rPr>
        <w:t xml:space="preserve"> </w:t>
      </w:r>
      <w:r>
        <w:t>in</w:t>
      </w:r>
      <w:r>
        <w:rPr>
          <w:spacing w:val="-3"/>
        </w:rPr>
        <w:t xml:space="preserve"> </w:t>
      </w:r>
      <w:r>
        <w:t>Python programming, web development, API integration, and software development methodologies.</w:t>
      </w:r>
    </w:p>
    <w:p>
      <w:pPr>
        <w:pStyle w:val="8"/>
        <w:spacing w:line="278" w:lineRule="auto"/>
        <w:ind w:left="1120" w:right="1431"/>
      </w:pPr>
      <w:r>
        <w:t>They</w:t>
      </w:r>
      <w:r>
        <w:rPr>
          <w:spacing w:val="-4"/>
        </w:rPr>
        <w:t xml:space="preserve"> </w:t>
      </w:r>
      <w:r>
        <w:t>will</w:t>
      </w:r>
      <w:r>
        <w:rPr>
          <w:spacing w:val="-4"/>
        </w:rPr>
        <w:t xml:space="preserve"> </w:t>
      </w:r>
      <w:r>
        <w:t>also</w:t>
      </w:r>
      <w:r>
        <w:rPr>
          <w:spacing w:val="-4"/>
        </w:rPr>
        <w:t xml:space="preserve"> </w:t>
      </w:r>
      <w:r>
        <w:t>develop</w:t>
      </w:r>
      <w:r>
        <w:rPr>
          <w:spacing w:val="-4"/>
        </w:rPr>
        <w:t xml:space="preserve"> </w:t>
      </w:r>
      <w:r>
        <w:t>problem-solving</w:t>
      </w:r>
      <w:r>
        <w:rPr>
          <w:spacing w:val="-4"/>
        </w:rPr>
        <w:t xml:space="preserve"> </w:t>
      </w:r>
      <w:r>
        <w:t>abilities,</w:t>
      </w:r>
      <w:r>
        <w:rPr>
          <w:spacing w:val="-3"/>
        </w:rPr>
        <w:t xml:space="preserve"> </w:t>
      </w:r>
      <w:r>
        <w:t>enhance</w:t>
      </w:r>
      <w:r>
        <w:rPr>
          <w:spacing w:val="-4"/>
        </w:rPr>
        <w:t xml:space="preserve"> </w:t>
      </w:r>
      <w:r>
        <w:t>their</w:t>
      </w:r>
      <w:r>
        <w:rPr>
          <w:spacing w:val="-5"/>
        </w:rPr>
        <w:t xml:space="preserve"> </w:t>
      </w:r>
      <w:r>
        <w:t>teamwork</w:t>
      </w:r>
      <w:r>
        <w:rPr>
          <w:spacing w:val="-3"/>
        </w:rPr>
        <w:t xml:space="preserve"> </w:t>
      </w:r>
      <w:r>
        <w:t>and</w:t>
      </w:r>
      <w:r>
        <w:rPr>
          <w:spacing w:val="-4"/>
        </w:rPr>
        <w:t xml:space="preserve"> </w:t>
      </w:r>
      <w:r>
        <w:t>communication skills, and gain valuable industry experience.</w:t>
      </w:r>
    </w:p>
    <w:p>
      <w:pPr>
        <w:pStyle w:val="8"/>
        <w:spacing w:before="192" w:line="276" w:lineRule="auto"/>
        <w:ind w:left="1120" w:right="1431"/>
      </w:pPr>
      <w:r>
        <w:t>Successful completion of the internship will not only provide interns with a solid foundation in Python</w:t>
      </w:r>
      <w:r>
        <w:rPr>
          <w:spacing w:val="-2"/>
        </w:rPr>
        <w:t xml:space="preserve"> </w:t>
      </w:r>
      <w:r>
        <w:t>programming</w:t>
      </w:r>
      <w:r>
        <w:rPr>
          <w:spacing w:val="-4"/>
        </w:rPr>
        <w:t xml:space="preserve"> </w:t>
      </w:r>
      <w:r>
        <w:t>but</w:t>
      </w:r>
      <w:r>
        <w:rPr>
          <w:spacing w:val="-3"/>
        </w:rPr>
        <w:t xml:space="preserve"> </w:t>
      </w:r>
      <w:r>
        <w:t>also</w:t>
      </w:r>
      <w:r>
        <w:rPr>
          <w:spacing w:val="-2"/>
        </w:rPr>
        <w:t xml:space="preserve"> </w:t>
      </w:r>
      <w:r>
        <w:t>serve</w:t>
      </w:r>
      <w:r>
        <w:rPr>
          <w:spacing w:val="-2"/>
        </w:rPr>
        <w:t xml:space="preserve"> </w:t>
      </w:r>
      <w:r>
        <w:t>as</w:t>
      </w:r>
      <w:r>
        <w:rPr>
          <w:spacing w:val="-4"/>
        </w:rPr>
        <w:t xml:space="preserve"> </w:t>
      </w:r>
      <w:r>
        <w:t>a</w:t>
      </w:r>
      <w:r>
        <w:rPr>
          <w:spacing w:val="-4"/>
        </w:rPr>
        <w:t xml:space="preserve"> </w:t>
      </w:r>
      <w:r>
        <w:t>valuable</w:t>
      </w:r>
      <w:r>
        <w:rPr>
          <w:spacing w:val="-2"/>
        </w:rPr>
        <w:t xml:space="preserve"> </w:t>
      </w:r>
      <w:r>
        <w:t>addition</w:t>
      </w:r>
      <w:r>
        <w:rPr>
          <w:spacing w:val="-2"/>
        </w:rPr>
        <w:t xml:space="preserve"> </w:t>
      </w:r>
      <w:r>
        <w:t>to</w:t>
      </w:r>
      <w:r>
        <w:rPr>
          <w:spacing w:val="-6"/>
        </w:rPr>
        <w:t xml:space="preserve"> </w:t>
      </w:r>
      <w:r>
        <w:t>their</w:t>
      </w:r>
      <w:r>
        <w:rPr>
          <w:spacing w:val="-3"/>
        </w:rPr>
        <w:t xml:space="preserve"> </w:t>
      </w:r>
      <w:r>
        <w:t>resumes. The</w:t>
      </w:r>
      <w:r>
        <w:rPr>
          <w:spacing w:val="-4"/>
        </w:rPr>
        <w:t xml:space="preserve"> </w:t>
      </w:r>
      <w:r>
        <w:t>knowledge</w:t>
      </w:r>
      <w:r>
        <w:rPr>
          <w:spacing w:val="-2"/>
        </w:rPr>
        <w:t xml:space="preserve"> </w:t>
      </w:r>
      <w:r>
        <w:t>and</w:t>
      </w:r>
    </w:p>
    <w:p>
      <w:pPr>
        <w:spacing w:after="0" w:line="276" w:lineRule="auto"/>
        <w:sectPr>
          <w:pgSz w:w="12240" w:h="15840"/>
          <w:pgMar w:top="1880" w:right="20" w:bottom="1860" w:left="320" w:header="271" w:footer="1679" w:gutter="0"/>
          <w:cols w:space="720" w:num="1"/>
        </w:sectPr>
      </w:pPr>
    </w:p>
    <w:p>
      <w:pPr>
        <w:pStyle w:val="8"/>
        <w:spacing w:before="243" w:line="280" w:lineRule="auto"/>
        <w:ind w:left="1120" w:right="1431"/>
      </w:pPr>
      <w:r>
        <w:t>experience</w:t>
      </w:r>
      <w:r>
        <w:rPr>
          <w:spacing w:val="-2"/>
        </w:rPr>
        <w:t xml:space="preserve"> </w:t>
      </w:r>
      <w:r>
        <w:t>gained</w:t>
      </w:r>
      <w:r>
        <w:rPr>
          <w:spacing w:val="-3"/>
        </w:rPr>
        <w:t xml:space="preserve"> </w:t>
      </w:r>
      <w:r>
        <w:t>during</w:t>
      </w:r>
      <w:r>
        <w:rPr>
          <w:spacing w:val="-2"/>
        </w:rPr>
        <w:t xml:space="preserve"> </w:t>
      </w:r>
      <w:r>
        <w:t>the</w:t>
      </w:r>
      <w:r>
        <w:rPr>
          <w:spacing w:val="-4"/>
        </w:rPr>
        <w:t xml:space="preserve"> </w:t>
      </w:r>
      <w:r>
        <w:t>internship</w:t>
      </w:r>
      <w:r>
        <w:rPr>
          <w:spacing w:val="-4"/>
        </w:rPr>
        <w:t xml:space="preserve"> </w:t>
      </w:r>
      <w:r>
        <w:t>will</w:t>
      </w:r>
      <w:r>
        <w:rPr>
          <w:spacing w:val="-2"/>
        </w:rPr>
        <w:t xml:space="preserve"> </w:t>
      </w:r>
      <w:r>
        <w:t>greatly</w:t>
      </w:r>
      <w:r>
        <w:rPr>
          <w:spacing w:val="-2"/>
        </w:rPr>
        <w:t xml:space="preserve"> </w:t>
      </w:r>
      <w:r>
        <w:t>contribute</w:t>
      </w:r>
      <w:r>
        <w:rPr>
          <w:spacing w:val="-4"/>
        </w:rPr>
        <w:t xml:space="preserve"> </w:t>
      </w:r>
      <w:r>
        <w:t>to</w:t>
      </w:r>
      <w:r>
        <w:rPr>
          <w:spacing w:val="-4"/>
        </w:rPr>
        <w:t xml:space="preserve"> </w:t>
      </w:r>
      <w:r>
        <w:t>their</w:t>
      </w:r>
      <w:r>
        <w:rPr>
          <w:spacing w:val="-3"/>
        </w:rPr>
        <w:t xml:space="preserve"> </w:t>
      </w:r>
      <w:r>
        <w:t>career</w:t>
      </w:r>
      <w:r>
        <w:rPr>
          <w:spacing w:val="-2"/>
        </w:rPr>
        <w:t xml:space="preserve"> </w:t>
      </w:r>
      <w:r>
        <w:t>growth</w:t>
      </w:r>
      <w:r>
        <w:rPr>
          <w:spacing w:val="-2"/>
        </w:rPr>
        <w:t xml:space="preserve"> </w:t>
      </w:r>
      <w:r>
        <w:t>and</w:t>
      </w:r>
      <w:r>
        <w:rPr>
          <w:spacing w:val="-4"/>
        </w:rPr>
        <w:t xml:space="preserve"> </w:t>
      </w:r>
      <w:r>
        <w:t>open doors to future opportunities in the field of software development.</w:t>
      </w:r>
    </w:p>
    <w:p>
      <w:pPr>
        <w:spacing w:after="0" w:line="280" w:lineRule="auto"/>
        <w:sectPr>
          <w:pgSz w:w="12240" w:h="15840"/>
          <w:pgMar w:top="1880" w:right="20" w:bottom="1940" w:left="320" w:header="271" w:footer="1679" w:gutter="0"/>
          <w:cols w:space="720" w:num="1"/>
        </w:sectPr>
      </w:pPr>
    </w:p>
    <w:p>
      <w:pPr>
        <w:pStyle w:val="2"/>
        <w:numPr>
          <w:ilvl w:val="0"/>
          <w:numId w:val="2"/>
        </w:numPr>
        <w:tabs>
          <w:tab w:val="left" w:pos="1552"/>
        </w:tabs>
        <w:spacing w:before="242" w:after="0" w:line="240" w:lineRule="auto"/>
        <w:ind w:left="1552" w:right="0" w:hanging="432"/>
        <w:jc w:val="left"/>
      </w:pPr>
      <w:bookmarkStart w:id="16" w:name="_bookmark16"/>
      <w:bookmarkEnd w:id="16"/>
      <w:r>
        <w:t>Future</w:t>
      </w:r>
      <w:r>
        <w:rPr>
          <w:spacing w:val="-8"/>
        </w:rPr>
        <w:t xml:space="preserve"> </w:t>
      </w:r>
      <w:r>
        <w:t>work</w:t>
      </w:r>
      <w:r>
        <w:rPr>
          <w:spacing w:val="-5"/>
        </w:rPr>
        <w:t xml:space="preserve"> </w:t>
      </w:r>
      <w:r>
        <w:rPr>
          <w:spacing w:val="-4"/>
        </w:rPr>
        <w:t>scope</w:t>
      </w:r>
    </w:p>
    <w:p>
      <w:pPr>
        <w:pStyle w:val="8"/>
        <w:spacing w:before="255"/>
        <w:ind w:left="1120" w:right="1212"/>
      </w:pPr>
      <w:r>
        <w:t>Certainly! Here</w:t>
      </w:r>
      <w:r>
        <w:rPr>
          <w:spacing w:val="-2"/>
        </w:rPr>
        <w:t xml:space="preserve"> </w:t>
      </w:r>
      <w:r>
        <w:t>are</w:t>
      </w:r>
      <w:r>
        <w:rPr>
          <w:spacing w:val="-2"/>
        </w:rPr>
        <w:t xml:space="preserve"> </w:t>
      </w:r>
      <w:r>
        <w:t>some</w:t>
      </w:r>
      <w:r>
        <w:rPr>
          <w:spacing w:val="-4"/>
        </w:rPr>
        <w:t xml:space="preserve"> </w:t>
      </w:r>
      <w:r>
        <w:t>ideas</w:t>
      </w:r>
      <w:r>
        <w:rPr>
          <w:spacing w:val="-2"/>
        </w:rPr>
        <w:t xml:space="preserve"> </w:t>
      </w:r>
      <w:r>
        <w:t>that</w:t>
      </w:r>
      <w:r>
        <w:rPr>
          <w:spacing w:val="-3"/>
        </w:rPr>
        <w:t xml:space="preserve"> </w:t>
      </w:r>
      <w:r>
        <w:t>could</w:t>
      </w:r>
      <w:r>
        <w:rPr>
          <w:spacing w:val="-2"/>
        </w:rPr>
        <w:t xml:space="preserve"> </w:t>
      </w:r>
      <w:r>
        <w:t>be</w:t>
      </w:r>
      <w:r>
        <w:rPr>
          <w:spacing w:val="-2"/>
        </w:rPr>
        <w:t xml:space="preserve"> </w:t>
      </w:r>
      <w:r>
        <w:t>explored</w:t>
      </w:r>
      <w:r>
        <w:rPr>
          <w:spacing w:val="-2"/>
        </w:rPr>
        <w:t xml:space="preserve"> </w:t>
      </w:r>
      <w:r>
        <w:t>in</w:t>
      </w:r>
      <w:r>
        <w:rPr>
          <w:spacing w:val="-4"/>
        </w:rPr>
        <w:t xml:space="preserve"> </w:t>
      </w:r>
      <w:r>
        <w:t>the</w:t>
      </w:r>
      <w:r>
        <w:rPr>
          <w:spacing w:val="-4"/>
        </w:rPr>
        <w:t xml:space="preserve"> </w:t>
      </w:r>
      <w:r>
        <w:t>future</w:t>
      </w:r>
      <w:r>
        <w:rPr>
          <w:spacing w:val="-4"/>
        </w:rPr>
        <w:t xml:space="preserve"> </w:t>
      </w:r>
      <w:r>
        <w:t>for</w:t>
      </w:r>
      <w:r>
        <w:rPr>
          <w:spacing w:val="-6"/>
        </w:rPr>
        <w:t xml:space="preserve"> </w:t>
      </w:r>
      <w:r>
        <w:t>the</w:t>
      </w:r>
      <w:r>
        <w:rPr>
          <w:spacing w:val="-4"/>
        </w:rPr>
        <w:t xml:space="preserve"> </w:t>
      </w:r>
      <w:r>
        <w:t>Python</w:t>
      </w:r>
      <w:r>
        <w:rPr>
          <w:spacing w:val="-2"/>
        </w:rPr>
        <w:t xml:space="preserve"> </w:t>
      </w:r>
      <w:r>
        <w:t>URL</w:t>
      </w:r>
      <w:r>
        <w:rPr>
          <w:spacing w:val="-2"/>
        </w:rPr>
        <w:t xml:space="preserve"> </w:t>
      </w:r>
      <w:r>
        <w:t xml:space="preserve">Shortener </w:t>
      </w:r>
      <w:r>
        <w:rPr>
          <w:spacing w:val="-2"/>
        </w:rPr>
        <w:t>project:</w:t>
      </w:r>
    </w:p>
    <w:p>
      <w:pPr>
        <w:pStyle w:val="12"/>
        <w:numPr>
          <w:ilvl w:val="0"/>
          <w:numId w:val="17"/>
        </w:numPr>
        <w:tabs>
          <w:tab w:val="left" w:pos="1366"/>
        </w:tabs>
        <w:spacing w:before="252" w:after="0" w:line="240" w:lineRule="auto"/>
        <w:ind w:left="1120" w:right="1374" w:firstLine="0"/>
        <w:jc w:val="left"/>
        <w:rPr>
          <w:sz w:val="22"/>
        </w:rPr>
      </w:pPr>
      <w:r>
        <w:rPr>
          <w:b/>
          <w:sz w:val="22"/>
        </w:rPr>
        <w:t>Custom</w:t>
      </w:r>
      <w:r>
        <w:rPr>
          <w:b/>
          <w:spacing w:val="-2"/>
          <w:sz w:val="22"/>
        </w:rPr>
        <w:t xml:space="preserve"> </w:t>
      </w:r>
      <w:r>
        <w:rPr>
          <w:b/>
          <w:sz w:val="22"/>
        </w:rPr>
        <w:t>URL</w:t>
      </w:r>
      <w:r>
        <w:rPr>
          <w:b/>
          <w:spacing w:val="-5"/>
          <w:sz w:val="22"/>
        </w:rPr>
        <w:t xml:space="preserve"> </w:t>
      </w:r>
      <w:r>
        <w:rPr>
          <w:b/>
          <w:sz w:val="22"/>
        </w:rPr>
        <w:t>Aliases:</w:t>
      </w:r>
      <w:r>
        <w:rPr>
          <w:b/>
          <w:spacing w:val="-2"/>
          <w:sz w:val="22"/>
        </w:rPr>
        <w:t xml:space="preserve"> </w:t>
      </w:r>
      <w:r>
        <w:rPr>
          <w:sz w:val="22"/>
        </w:rPr>
        <w:t>Implement</w:t>
      </w:r>
      <w:r>
        <w:rPr>
          <w:spacing w:val="-4"/>
          <w:sz w:val="22"/>
        </w:rPr>
        <w:t xml:space="preserve"> </w:t>
      </w:r>
      <w:r>
        <w:rPr>
          <w:sz w:val="22"/>
        </w:rPr>
        <w:t>a</w:t>
      </w:r>
      <w:r>
        <w:rPr>
          <w:spacing w:val="-5"/>
          <w:sz w:val="22"/>
        </w:rPr>
        <w:t xml:space="preserve"> </w:t>
      </w:r>
      <w:r>
        <w:rPr>
          <w:sz w:val="22"/>
        </w:rPr>
        <w:t>feature</w:t>
      </w:r>
      <w:r>
        <w:rPr>
          <w:spacing w:val="-5"/>
          <w:sz w:val="22"/>
        </w:rPr>
        <w:t xml:space="preserve"> </w:t>
      </w:r>
      <w:r>
        <w:rPr>
          <w:sz w:val="22"/>
        </w:rPr>
        <w:t>that</w:t>
      </w:r>
      <w:r>
        <w:rPr>
          <w:spacing w:val="-2"/>
          <w:sz w:val="22"/>
        </w:rPr>
        <w:t xml:space="preserve"> </w:t>
      </w:r>
      <w:r>
        <w:rPr>
          <w:sz w:val="22"/>
        </w:rPr>
        <w:t>allows</w:t>
      </w:r>
      <w:r>
        <w:rPr>
          <w:spacing w:val="-2"/>
          <w:sz w:val="22"/>
        </w:rPr>
        <w:t xml:space="preserve"> </w:t>
      </w:r>
      <w:r>
        <w:rPr>
          <w:sz w:val="22"/>
        </w:rPr>
        <w:t>users</w:t>
      </w:r>
      <w:r>
        <w:rPr>
          <w:spacing w:val="-5"/>
          <w:sz w:val="22"/>
        </w:rPr>
        <w:t xml:space="preserve"> </w:t>
      </w:r>
      <w:r>
        <w:rPr>
          <w:sz w:val="22"/>
        </w:rPr>
        <w:t>to</w:t>
      </w:r>
      <w:r>
        <w:rPr>
          <w:spacing w:val="-3"/>
          <w:sz w:val="22"/>
        </w:rPr>
        <w:t xml:space="preserve"> </w:t>
      </w:r>
      <w:r>
        <w:rPr>
          <w:sz w:val="22"/>
        </w:rPr>
        <w:t>customize</w:t>
      </w:r>
      <w:r>
        <w:rPr>
          <w:spacing w:val="-5"/>
          <w:sz w:val="22"/>
        </w:rPr>
        <w:t xml:space="preserve"> </w:t>
      </w:r>
      <w:r>
        <w:rPr>
          <w:sz w:val="22"/>
        </w:rPr>
        <w:t>the</w:t>
      </w:r>
      <w:r>
        <w:rPr>
          <w:spacing w:val="-3"/>
          <w:sz w:val="22"/>
        </w:rPr>
        <w:t xml:space="preserve"> </w:t>
      </w:r>
      <w:r>
        <w:rPr>
          <w:sz w:val="22"/>
        </w:rPr>
        <w:t>shortened</w:t>
      </w:r>
      <w:r>
        <w:rPr>
          <w:spacing w:val="-5"/>
          <w:sz w:val="22"/>
        </w:rPr>
        <w:t xml:space="preserve"> </w:t>
      </w:r>
      <w:r>
        <w:rPr>
          <w:sz w:val="22"/>
        </w:rPr>
        <w:t>URL by providing their desired alias or keyword. This could involve validating the uniqueness of aliases and handling conflicts if multiple users request the same alias.</w:t>
      </w:r>
    </w:p>
    <w:p>
      <w:pPr>
        <w:pStyle w:val="8"/>
        <w:spacing w:before="1"/>
      </w:pPr>
    </w:p>
    <w:p>
      <w:pPr>
        <w:pStyle w:val="12"/>
        <w:numPr>
          <w:ilvl w:val="0"/>
          <w:numId w:val="17"/>
        </w:numPr>
        <w:tabs>
          <w:tab w:val="left" w:pos="1366"/>
        </w:tabs>
        <w:spacing w:before="0" w:after="0" w:line="240" w:lineRule="auto"/>
        <w:ind w:left="1120" w:right="1518" w:firstLine="0"/>
        <w:jc w:val="left"/>
        <w:rPr>
          <w:sz w:val="22"/>
        </w:rPr>
      </w:pPr>
      <w:r>
        <w:rPr>
          <w:b/>
          <w:sz w:val="22"/>
        </w:rPr>
        <w:t xml:space="preserve">URL Analytics: </w:t>
      </w:r>
      <w:r>
        <w:rPr>
          <w:sz w:val="22"/>
        </w:rPr>
        <w:t>Enhance the application to track and provide analytics on the usage of shortened</w:t>
      </w:r>
      <w:r>
        <w:rPr>
          <w:spacing w:val="-4"/>
          <w:sz w:val="22"/>
        </w:rPr>
        <w:t xml:space="preserve"> </w:t>
      </w:r>
      <w:r>
        <w:rPr>
          <w:sz w:val="22"/>
        </w:rPr>
        <w:t>URLs.</w:t>
      </w:r>
      <w:r>
        <w:rPr>
          <w:spacing w:val="-3"/>
          <w:sz w:val="22"/>
        </w:rPr>
        <w:t xml:space="preserve"> </w:t>
      </w:r>
      <w:r>
        <w:rPr>
          <w:sz w:val="22"/>
        </w:rPr>
        <w:t>This</w:t>
      </w:r>
      <w:r>
        <w:rPr>
          <w:spacing w:val="-1"/>
          <w:sz w:val="22"/>
        </w:rPr>
        <w:t xml:space="preserve"> </w:t>
      </w:r>
      <w:r>
        <w:rPr>
          <w:sz w:val="22"/>
        </w:rPr>
        <w:t>could</w:t>
      </w:r>
      <w:r>
        <w:rPr>
          <w:spacing w:val="-2"/>
          <w:sz w:val="22"/>
        </w:rPr>
        <w:t xml:space="preserve"> </w:t>
      </w:r>
      <w:r>
        <w:rPr>
          <w:sz w:val="22"/>
        </w:rPr>
        <w:t>include</w:t>
      </w:r>
      <w:r>
        <w:rPr>
          <w:spacing w:val="-2"/>
          <w:sz w:val="22"/>
        </w:rPr>
        <w:t xml:space="preserve"> </w:t>
      </w:r>
      <w:r>
        <w:rPr>
          <w:sz w:val="22"/>
        </w:rPr>
        <w:t>capturing</w:t>
      </w:r>
      <w:r>
        <w:rPr>
          <w:spacing w:val="-4"/>
          <w:sz w:val="22"/>
        </w:rPr>
        <w:t xml:space="preserve"> </w:t>
      </w:r>
      <w:r>
        <w:rPr>
          <w:sz w:val="22"/>
        </w:rPr>
        <w:t>data</w:t>
      </w:r>
      <w:r>
        <w:rPr>
          <w:spacing w:val="-2"/>
          <w:sz w:val="22"/>
        </w:rPr>
        <w:t xml:space="preserve"> </w:t>
      </w:r>
      <w:r>
        <w:rPr>
          <w:sz w:val="22"/>
        </w:rPr>
        <w:t>such</w:t>
      </w:r>
      <w:r>
        <w:rPr>
          <w:spacing w:val="-2"/>
          <w:sz w:val="22"/>
        </w:rPr>
        <w:t xml:space="preserve"> </w:t>
      </w:r>
      <w:r>
        <w:rPr>
          <w:sz w:val="22"/>
        </w:rPr>
        <w:t>as</w:t>
      </w:r>
      <w:r>
        <w:rPr>
          <w:spacing w:val="-4"/>
          <w:sz w:val="22"/>
        </w:rPr>
        <w:t xml:space="preserve"> </w:t>
      </w:r>
      <w:r>
        <w:rPr>
          <w:sz w:val="22"/>
        </w:rPr>
        <w:t>the</w:t>
      </w:r>
      <w:r>
        <w:rPr>
          <w:spacing w:val="-2"/>
          <w:sz w:val="22"/>
        </w:rPr>
        <w:t xml:space="preserve"> </w:t>
      </w:r>
      <w:r>
        <w:rPr>
          <w:sz w:val="22"/>
        </w:rPr>
        <w:t>number</w:t>
      </w:r>
      <w:r>
        <w:rPr>
          <w:spacing w:val="-3"/>
          <w:sz w:val="22"/>
        </w:rPr>
        <w:t xml:space="preserve"> </w:t>
      </w:r>
      <w:r>
        <w:rPr>
          <w:sz w:val="22"/>
        </w:rPr>
        <w:t>of</w:t>
      </w:r>
      <w:r>
        <w:rPr>
          <w:spacing w:val="-5"/>
          <w:sz w:val="22"/>
        </w:rPr>
        <w:t xml:space="preserve"> </w:t>
      </w:r>
      <w:r>
        <w:rPr>
          <w:sz w:val="22"/>
        </w:rPr>
        <w:t>clicks, location</w:t>
      </w:r>
      <w:r>
        <w:rPr>
          <w:spacing w:val="-4"/>
          <w:sz w:val="22"/>
        </w:rPr>
        <w:t xml:space="preserve"> </w:t>
      </w:r>
      <w:r>
        <w:rPr>
          <w:sz w:val="22"/>
        </w:rPr>
        <w:t>of</w:t>
      </w:r>
      <w:r>
        <w:rPr>
          <w:spacing w:val="-3"/>
          <w:sz w:val="22"/>
        </w:rPr>
        <w:t xml:space="preserve"> </w:t>
      </w:r>
      <w:r>
        <w:rPr>
          <w:sz w:val="22"/>
        </w:rPr>
        <w:t>the visitors, referrer information, and other relevant metrics.</w:t>
      </w:r>
    </w:p>
    <w:p>
      <w:pPr>
        <w:pStyle w:val="12"/>
        <w:numPr>
          <w:ilvl w:val="0"/>
          <w:numId w:val="17"/>
        </w:numPr>
        <w:tabs>
          <w:tab w:val="left" w:pos="1366"/>
        </w:tabs>
        <w:spacing w:before="252" w:after="0" w:line="240" w:lineRule="auto"/>
        <w:ind w:left="1120" w:right="1594" w:firstLine="0"/>
        <w:jc w:val="left"/>
        <w:rPr>
          <w:sz w:val="22"/>
        </w:rPr>
      </w:pPr>
      <w:r>
        <w:rPr>
          <w:b/>
          <w:sz w:val="22"/>
        </w:rPr>
        <w:t xml:space="preserve">User Authentication and Management: </w:t>
      </w:r>
      <w:r>
        <w:rPr>
          <w:sz w:val="22"/>
        </w:rPr>
        <w:t>Introduce user authentication to the application, allowing</w:t>
      </w:r>
      <w:r>
        <w:rPr>
          <w:spacing w:val="-4"/>
          <w:sz w:val="22"/>
        </w:rPr>
        <w:t xml:space="preserve"> </w:t>
      </w:r>
      <w:r>
        <w:rPr>
          <w:sz w:val="22"/>
        </w:rPr>
        <w:t>users</w:t>
      </w:r>
      <w:r>
        <w:rPr>
          <w:spacing w:val="-3"/>
          <w:sz w:val="22"/>
        </w:rPr>
        <w:t xml:space="preserve"> </w:t>
      </w:r>
      <w:r>
        <w:rPr>
          <w:sz w:val="22"/>
        </w:rPr>
        <w:t>to</w:t>
      </w:r>
      <w:r>
        <w:rPr>
          <w:spacing w:val="-5"/>
          <w:sz w:val="22"/>
        </w:rPr>
        <w:t xml:space="preserve"> </w:t>
      </w:r>
      <w:r>
        <w:rPr>
          <w:sz w:val="22"/>
        </w:rPr>
        <w:t>have</w:t>
      </w:r>
      <w:r>
        <w:rPr>
          <w:spacing w:val="-6"/>
          <w:sz w:val="22"/>
        </w:rPr>
        <w:t xml:space="preserve"> </w:t>
      </w:r>
      <w:r>
        <w:rPr>
          <w:sz w:val="22"/>
        </w:rPr>
        <w:t>their</w:t>
      </w:r>
      <w:r>
        <w:rPr>
          <w:spacing w:val="-3"/>
          <w:sz w:val="22"/>
        </w:rPr>
        <w:t xml:space="preserve"> </w:t>
      </w:r>
      <w:r>
        <w:rPr>
          <w:sz w:val="22"/>
        </w:rPr>
        <w:t>own</w:t>
      </w:r>
      <w:r>
        <w:rPr>
          <w:spacing w:val="-4"/>
          <w:sz w:val="22"/>
        </w:rPr>
        <w:t xml:space="preserve"> </w:t>
      </w:r>
      <w:r>
        <w:rPr>
          <w:sz w:val="22"/>
        </w:rPr>
        <w:t>accounts.</w:t>
      </w:r>
      <w:r>
        <w:rPr>
          <w:spacing w:val="-2"/>
          <w:sz w:val="22"/>
        </w:rPr>
        <w:t xml:space="preserve"> </w:t>
      </w:r>
      <w:r>
        <w:rPr>
          <w:sz w:val="22"/>
        </w:rPr>
        <w:t>This</w:t>
      </w:r>
      <w:r>
        <w:rPr>
          <w:spacing w:val="-3"/>
          <w:sz w:val="22"/>
        </w:rPr>
        <w:t xml:space="preserve"> </w:t>
      </w:r>
      <w:r>
        <w:rPr>
          <w:sz w:val="22"/>
        </w:rPr>
        <w:t>would</w:t>
      </w:r>
      <w:r>
        <w:rPr>
          <w:spacing w:val="-4"/>
          <w:sz w:val="22"/>
        </w:rPr>
        <w:t xml:space="preserve"> </w:t>
      </w:r>
      <w:r>
        <w:rPr>
          <w:sz w:val="22"/>
        </w:rPr>
        <w:t>enable</w:t>
      </w:r>
      <w:r>
        <w:rPr>
          <w:spacing w:val="-4"/>
          <w:sz w:val="22"/>
        </w:rPr>
        <w:t xml:space="preserve"> </w:t>
      </w:r>
      <w:r>
        <w:rPr>
          <w:sz w:val="22"/>
        </w:rPr>
        <w:t>personalized</w:t>
      </w:r>
      <w:r>
        <w:rPr>
          <w:spacing w:val="-5"/>
          <w:sz w:val="22"/>
        </w:rPr>
        <w:t xml:space="preserve"> </w:t>
      </w:r>
      <w:r>
        <w:rPr>
          <w:sz w:val="22"/>
        </w:rPr>
        <w:t>URL</w:t>
      </w:r>
      <w:r>
        <w:rPr>
          <w:spacing w:val="-4"/>
          <w:sz w:val="22"/>
        </w:rPr>
        <w:t xml:space="preserve"> </w:t>
      </w:r>
      <w:r>
        <w:rPr>
          <w:sz w:val="22"/>
        </w:rPr>
        <w:t>management, history tracking, and potentially even collaboration features.</w:t>
      </w:r>
    </w:p>
    <w:p>
      <w:pPr>
        <w:pStyle w:val="8"/>
        <w:spacing w:before="1"/>
      </w:pPr>
    </w:p>
    <w:p>
      <w:pPr>
        <w:pStyle w:val="12"/>
        <w:numPr>
          <w:ilvl w:val="0"/>
          <w:numId w:val="17"/>
        </w:numPr>
        <w:tabs>
          <w:tab w:val="left" w:pos="1366"/>
        </w:tabs>
        <w:spacing w:before="0" w:after="0" w:line="240" w:lineRule="auto"/>
        <w:ind w:left="1120" w:right="1361" w:firstLine="0"/>
        <w:jc w:val="both"/>
        <w:rPr>
          <w:sz w:val="22"/>
        </w:rPr>
      </w:pPr>
      <w:r>
        <w:rPr>
          <w:b/>
          <w:sz w:val="22"/>
        </w:rPr>
        <w:t>Link</w:t>
      </w:r>
      <w:r>
        <w:rPr>
          <w:b/>
          <w:spacing w:val="-3"/>
          <w:sz w:val="22"/>
        </w:rPr>
        <w:t xml:space="preserve"> </w:t>
      </w:r>
      <w:r>
        <w:rPr>
          <w:b/>
          <w:sz w:val="22"/>
        </w:rPr>
        <w:t>Expiration</w:t>
      </w:r>
      <w:r>
        <w:rPr>
          <w:b/>
          <w:spacing w:val="-3"/>
          <w:sz w:val="22"/>
        </w:rPr>
        <w:t xml:space="preserve"> </w:t>
      </w:r>
      <w:r>
        <w:rPr>
          <w:b/>
          <w:sz w:val="22"/>
        </w:rPr>
        <w:t>and</w:t>
      </w:r>
      <w:r>
        <w:rPr>
          <w:b/>
          <w:spacing w:val="-6"/>
          <w:sz w:val="22"/>
        </w:rPr>
        <w:t xml:space="preserve"> </w:t>
      </w:r>
      <w:r>
        <w:rPr>
          <w:b/>
          <w:sz w:val="22"/>
        </w:rPr>
        <w:t>Revocation:</w:t>
      </w:r>
      <w:r>
        <w:rPr>
          <w:b/>
          <w:spacing w:val="-2"/>
          <w:sz w:val="22"/>
        </w:rPr>
        <w:t xml:space="preserve"> </w:t>
      </w:r>
      <w:r>
        <w:rPr>
          <w:sz w:val="22"/>
        </w:rPr>
        <w:t>Add</w:t>
      </w:r>
      <w:r>
        <w:rPr>
          <w:spacing w:val="-4"/>
          <w:sz w:val="22"/>
        </w:rPr>
        <w:t xml:space="preserve"> </w:t>
      </w:r>
      <w:r>
        <w:rPr>
          <w:sz w:val="22"/>
        </w:rPr>
        <w:t>functionality</w:t>
      </w:r>
      <w:r>
        <w:rPr>
          <w:spacing w:val="-2"/>
          <w:sz w:val="22"/>
        </w:rPr>
        <w:t xml:space="preserve"> </w:t>
      </w:r>
      <w:r>
        <w:rPr>
          <w:sz w:val="22"/>
        </w:rPr>
        <w:t>to</w:t>
      </w:r>
      <w:r>
        <w:rPr>
          <w:spacing w:val="-4"/>
          <w:sz w:val="22"/>
        </w:rPr>
        <w:t xml:space="preserve"> </w:t>
      </w:r>
      <w:r>
        <w:rPr>
          <w:sz w:val="22"/>
        </w:rPr>
        <w:t>set</w:t>
      </w:r>
      <w:r>
        <w:rPr>
          <w:spacing w:val="-3"/>
          <w:sz w:val="22"/>
        </w:rPr>
        <w:t xml:space="preserve"> </w:t>
      </w:r>
      <w:r>
        <w:rPr>
          <w:sz w:val="22"/>
        </w:rPr>
        <w:t>an</w:t>
      </w:r>
      <w:r>
        <w:rPr>
          <w:spacing w:val="-3"/>
          <w:sz w:val="22"/>
        </w:rPr>
        <w:t xml:space="preserve"> </w:t>
      </w:r>
      <w:r>
        <w:rPr>
          <w:sz w:val="22"/>
        </w:rPr>
        <w:t>expiration</w:t>
      </w:r>
      <w:r>
        <w:rPr>
          <w:spacing w:val="-4"/>
          <w:sz w:val="22"/>
        </w:rPr>
        <w:t xml:space="preserve"> </w:t>
      </w:r>
      <w:r>
        <w:rPr>
          <w:sz w:val="22"/>
        </w:rPr>
        <w:t>date</w:t>
      </w:r>
      <w:r>
        <w:rPr>
          <w:spacing w:val="-4"/>
          <w:sz w:val="22"/>
        </w:rPr>
        <w:t xml:space="preserve"> </w:t>
      </w:r>
      <w:r>
        <w:rPr>
          <w:sz w:val="22"/>
        </w:rPr>
        <w:t>for</w:t>
      </w:r>
      <w:r>
        <w:rPr>
          <w:spacing w:val="-3"/>
          <w:sz w:val="22"/>
        </w:rPr>
        <w:t xml:space="preserve"> </w:t>
      </w:r>
      <w:r>
        <w:rPr>
          <w:sz w:val="22"/>
        </w:rPr>
        <w:t>the</w:t>
      </w:r>
      <w:r>
        <w:rPr>
          <w:spacing w:val="-3"/>
          <w:sz w:val="22"/>
        </w:rPr>
        <w:t xml:space="preserve"> </w:t>
      </w:r>
      <w:r>
        <w:rPr>
          <w:sz w:val="22"/>
        </w:rPr>
        <w:t>shortened URLs. This would</w:t>
      </w:r>
      <w:r>
        <w:rPr>
          <w:spacing w:val="-1"/>
          <w:sz w:val="22"/>
        </w:rPr>
        <w:t xml:space="preserve"> </w:t>
      </w:r>
      <w:r>
        <w:rPr>
          <w:sz w:val="22"/>
        </w:rPr>
        <w:t>allow</w:t>
      </w:r>
      <w:r>
        <w:rPr>
          <w:spacing w:val="-4"/>
          <w:sz w:val="22"/>
        </w:rPr>
        <w:t xml:space="preserve"> </w:t>
      </w:r>
      <w:r>
        <w:rPr>
          <w:sz w:val="22"/>
        </w:rPr>
        <w:t>users</w:t>
      </w:r>
      <w:r>
        <w:rPr>
          <w:spacing w:val="-3"/>
          <w:sz w:val="22"/>
        </w:rPr>
        <w:t xml:space="preserve"> </w:t>
      </w:r>
      <w:r>
        <w:rPr>
          <w:sz w:val="22"/>
        </w:rPr>
        <w:t>to</w:t>
      </w:r>
      <w:r>
        <w:rPr>
          <w:spacing w:val="-1"/>
          <w:sz w:val="22"/>
        </w:rPr>
        <w:t xml:space="preserve"> </w:t>
      </w:r>
      <w:r>
        <w:rPr>
          <w:sz w:val="22"/>
        </w:rPr>
        <w:t>automatically revoke</w:t>
      </w:r>
      <w:r>
        <w:rPr>
          <w:spacing w:val="-1"/>
          <w:sz w:val="22"/>
        </w:rPr>
        <w:t xml:space="preserve"> </w:t>
      </w:r>
      <w:r>
        <w:rPr>
          <w:sz w:val="22"/>
        </w:rPr>
        <w:t>access</w:t>
      </w:r>
      <w:r>
        <w:rPr>
          <w:spacing w:val="-3"/>
          <w:sz w:val="22"/>
        </w:rPr>
        <w:t xml:space="preserve"> </w:t>
      </w:r>
      <w:r>
        <w:rPr>
          <w:sz w:val="22"/>
        </w:rPr>
        <w:t>to</w:t>
      </w:r>
      <w:r>
        <w:rPr>
          <w:spacing w:val="-1"/>
          <w:sz w:val="22"/>
        </w:rPr>
        <w:t xml:space="preserve"> </w:t>
      </w:r>
      <w:r>
        <w:rPr>
          <w:sz w:val="22"/>
        </w:rPr>
        <w:t>a</w:t>
      </w:r>
      <w:r>
        <w:rPr>
          <w:spacing w:val="-3"/>
          <w:sz w:val="22"/>
        </w:rPr>
        <w:t xml:space="preserve"> </w:t>
      </w:r>
      <w:r>
        <w:rPr>
          <w:sz w:val="22"/>
        </w:rPr>
        <w:t>shortened</w:t>
      </w:r>
      <w:r>
        <w:rPr>
          <w:spacing w:val="-1"/>
          <w:sz w:val="22"/>
        </w:rPr>
        <w:t xml:space="preserve"> </w:t>
      </w:r>
      <w:r>
        <w:rPr>
          <w:sz w:val="22"/>
        </w:rPr>
        <w:t>URL</w:t>
      </w:r>
      <w:r>
        <w:rPr>
          <w:spacing w:val="-1"/>
          <w:sz w:val="22"/>
        </w:rPr>
        <w:t xml:space="preserve"> </w:t>
      </w:r>
      <w:r>
        <w:rPr>
          <w:sz w:val="22"/>
        </w:rPr>
        <w:t>after</w:t>
      </w:r>
      <w:r>
        <w:rPr>
          <w:spacing w:val="-2"/>
          <w:sz w:val="22"/>
        </w:rPr>
        <w:t xml:space="preserve"> </w:t>
      </w:r>
      <w:r>
        <w:rPr>
          <w:sz w:val="22"/>
        </w:rPr>
        <w:t>a</w:t>
      </w:r>
      <w:r>
        <w:rPr>
          <w:spacing w:val="-1"/>
          <w:sz w:val="22"/>
        </w:rPr>
        <w:t xml:space="preserve"> </w:t>
      </w:r>
      <w:r>
        <w:rPr>
          <w:sz w:val="22"/>
        </w:rPr>
        <w:t>specific period, improving security and control over shared links.</w:t>
      </w:r>
    </w:p>
    <w:p>
      <w:pPr>
        <w:pStyle w:val="8"/>
        <w:spacing w:before="1"/>
      </w:pPr>
    </w:p>
    <w:p>
      <w:pPr>
        <w:pStyle w:val="12"/>
        <w:numPr>
          <w:ilvl w:val="0"/>
          <w:numId w:val="17"/>
        </w:numPr>
        <w:tabs>
          <w:tab w:val="left" w:pos="1364"/>
        </w:tabs>
        <w:spacing w:before="0" w:after="0" w:line="240" w:lineRule="auto"/>
        <w:ind w:left="1120" w:right="1729" w:firstLine="0"/>
        <w:jc w:val="both"/>
        <w:rPr>
          <w:sz w:val="22"/>
        </w:rPr>
      </w:pPr>
      <w:r>
        <w:rPr>
          <w:b/>
          <w:sz w:val="22"/>
        </w:rPr>
        <w:t>Integration</w:t>
      </w:r>
      <w:r>
        <w:rPr>
          <w:b/>
          <w:spacing w:val="-6"/>
          <w:sz w:val="22"/>
        </w:rPr>
        <w:t xml:space="preserve"> </w:t>
      </w:r>
      <w:r>
        <w:rPr>
          <w:b/>
          <w:sz w:val="22"/>
        </w:rPr>
        <w:t>with</w:t>
      </w:r>
      <w:r>
        <w:rPr>
          <w:b/>
          <w:spacing w:val="-3"/>
          <w:sz w:val="22"/>
        </w:rPr>
        <w:t xml:space="preserve"> </w:t>
      </w:r>
      <w:r>
        <w:rPr>
          <w:b/>
          <w:sz w:val="22"/>
        </w:rPr>
        <w:t>Multiple</w:t>
      </w:r>
      <w:r>
        <w:rPr>
          <w:b/>
          <w:spacing w:val="-3"/>
          <w:sz w:val="22"/>
        </w:rPr>
        <w:t xml:space="preserve"> </w:t>
      </w:r>
      <w:r>
        <w:rPr>
          <w:b/>
          <w:sz w:val="22"/>
        </w:rPr>
        <w:t>URL</w:t>
      </w:r>
      <w:r>
        <w:rPr>
          <w:b/>
          <w:spacing w:val="-1"/>
          <w:sz w:val="22"/>
        </w:rPr>
        <w:t xml:space="preserve"> </w:t>
      </w:r>
      <w:r>
        <w:rPr>
          <w:b/>
          <w:sz w:val="22"/>
        </w:rPr>
        <w:t>Shortening</w:t>
      </w:r>
      <w:r>
        <w:rPr>
          <w:b/>
          <w:spacing w:val="-1"/>
          <w:sz w:val="22"/>
        </w:rPr>
        <w:t xml:space="preserve"> </w:t>
      </w:r>
      <w:r>
        <w:rPr>
          <w:b/>
          <w:sz w:val="22"/>
        </w:rPr>
        <w:t xml:space="preserve">Services: </w:t>
      </w:r>
      <w:r>
        <w:rPr>
          <w:sz w:val="22"/>
        </w:rPr>
        <w:t>Instead</w:t>
      </w:r>
      <w:r>
        <w:rPr>
          <w:spacing w:val="-3"/>
          <w:sz w:val="22"/>
        </w:rPr>
        <w:t xml:space="preserve"> </w:t>
      </w:r>
      <w:r>
        <w:rPr>
          <w:sz w:val="22"/>
        </w:rPr>
        <w:t>of</w:t>
      </w:r>
      <w:r>
        <w:rPr>
          <w:spacing w:val="-2"/>
          <w:sz w:val="22"/>
        </w:rPr>
        <w:t xml:space="preserve"> </w:t>
      </w:r>
      <w:r>
        <w:rPr>
          <w:sz w:val="22"/>
        </w:rPr>
        <w:t>relying</w:t>
      </w:r>
      <w:r>
        <w:rPr>
          <w:spacing w:val="-3"/>
          <w:sz w:val="22"/>
        </w:rPr>
        <w:t xml:space="preserve"> </w:t>
      </w:r>
      <w:r>
        <w:rPr>
          <w:sz w:val="22"/>
        </w:rPr>
        <w:t>solely on</w:t>
      </w:r>
      <w:r>
        <w:rPr>
          <w:spacing w:val="-1"/>
          <w:sz w:val="22"/>
        </w:rPr>
        <w:t xml:space="preserve"> </w:t>
      </w:r>
      <w:r>
        <w:rPr>
          <w:sz w:val="22"/>
        </w:rPr>
        <w:t>a</w:t>
      </w:r>
      <w:r>
        <w:rPr>
          <w:spacing w:val="-3"/>
          <w:sz w:val="22"/>
        </w:rPr>
        <w:t xml:space="preserve"> </w:t>
      </w:r>
      <w:r>
        <w:rPr>
          <w:sz w:val="22"/>
        </w:rPr>
        <w:t>single URL</w:t>
      </w:r>
      <w:r>
        <w:rPr>
          <w:spacing w:val="-3"/>
          <w:sz w:val="22"/>
        </w:rPr>
        <w:t xml:space="preserve"> </w:t>
      </w:r>
      <w:r>
        <w:rPr>
          <w:sz w:val="22"/>
        </w:rPr>
        <w:t>shortening</w:t>
      </w:r>
      <w:r>
        <w:rPr>
          <w:spacing w:val="-5"/>
          <w:sz w:val="22"/>
        </w:rPr>
        <w:t xml:space="preserve"> </w:t>
      </w:r>
      <w:r>
        <w:rPr>
          <w:sz w:val="22"/>
        </w:rPr>
        <w:t>service</w:t>
      </w:r>
      <w:r>
        <w:rPr>
          <w:spacing w:val="-6"/>
          <w:sz w:val="22"/>
        </w:rPr>
        <w:t xml:space="preserve"> </w:t>
      </w:r>
      <w:r>
        <w:rPr>
          <w:sz w:val="22"/>
        </w:rPr>
        <w:t>like</w:t>
      </w:r>
      <w:r>
        <w:rPr>
          <w:spacing w:val="-3"/>
          <w:sz w:val="22"/>
        </w:rPr>
        <w:t xml:space="preserve"> </w:t>
      </w:r>
      <w:r>
        <w:rPr>
          <w:sz w:val="22"/>
        </w:rPr>
        <w:t>Bitly,</w:t>
      </w:r>
      <w:r>
        <w:rPr>
          <w:spacing w:val="-4"/>
          <w:sz w:val="22"/>
        </w:rPr>
        <w:t xml:space="preserve"> </w:t>
      </w:r>
      <w:r>
        <w:rPr>
          <w:sz w:val="22"/>
        </w:rPr>
        <w:t>implement</w:t>
      </w:r>
      <w:r>
        <w:rPr>
          <w:spacing w:val="-1"/>
          <w:sz w:val="22"/>
        </w:rPr>
        <w:t xml:space="preserve"> </w:t>
      </w:r>
      <w:r>
        <w:rPr>
          <w:sz w:val="22"/>
        </w:rPr>
        <w:t>support</w:t>
      </w:r>
      <w:r>
        <w:rPr>
          <w:spacing w:val="-3"/>
          <w:sz w:val="22"/>
        </w:rPr>
        <w:t xml:space="preserve"> </w:t>
      </w:r>
      <w:r>
        <w:rPr>
          <w:sz w:val="22"/>
        </w:rPr>
        <w:t>for</w:t>
      </w:r>
      <w:r>
        <w:rPr>
          <w:spacing w:val="-4"/>
          <w:sz w:val="22"/>
        </w:rPr>
        <w:t xml:space="preserve"> </w:t>
      </w:r>
      <w:r>
        <w:rPr>
          <w:sz w:val="22"/>
        </w:rPr>
        <w:t>multiple</w:t>
      </w:r>
      <w:r>
        <w:rPr>
          <w:spacing w:val="-3"/>
          <w:sz w:val="22"/>
        </w:rPr>
        <w:t xml:space="preserve"> </w:t>
      </w:r>
      <w:r>
        <w:rPr>
          <w:sz w:val="22"/>
        </w:rPr>
        <w:t>services.</w:t>
      </w:r>
      <w:r>
        <w:rPr>
          <w:spacing w:val="-6"/>
          <w:sz w:val="22"/>
        </w:rPr>
        <w:t xml:space="preserve"> </w:t>
      </w:r>
      <w:r>
        <w:rPr>
          <w:sz w:val="22"/>
        </w:rPr>
        <w:t>This</w:t>
      </w:r>
      <w:r>
        <w:rPr>
          <w:spacing w:val="-2"/>
          <w:sz w:val="22"/>
        </w:rPr>
        <w:t xml:space="preserve"> </w:t>
      </w:r>
      <w:r>
        <w:rPr>
          <w:sz w:val="22"/>
        </w:rPr>
        <w:t>would</w:t>
      </w:r>
      <w:r>
        <w:rPr>
          <w:spacing w:val="-3"/>
          <w:sz w:val="22"/>
        </w:rPr>
        <w:t xml:space="preserve"> </w:t>
      </w:r>
      <w:r>
        <w:rPr>
          <w:sz w:val="22"/>
        </w:rPr>
        <w:t>provide users with more options and flexibility in choosing their preferred service.</w:t>
      </w:r>
    </w:p>
    <w:p>
      <w:pPr>
        <w:pStyle w:val="12"/>
        <w:numPr>
          <w:ilvl w:val="0"/>
          <w:numId w:val="17"/>
        </w:numPr>
        <w:tabs>
          <w:tab w:val="left" w:pos="1366"/>
        </w:tabs>
        <w:spacing w:before="252" w:after="0" w:line="240" w:lineRule="auto"/>
        <w:ind w:left="1120" w:right="1373" w:firstLine="0"/>
        <w:jc w:val="left"/>
        <w:rPr>
          <w:sz w:val="22"/>
        </w:rPr>
      </w:pPr>
      <w:r>
        <w:rPr>
          <w:b/>
          <w:sz w:val="22"/>
        </w:rPr>
        <w:t xml:space="preserve">URL Preview and Safe Browsing: </w:t>
      </w:r>
      <w:r>
        <w:rPr>
          <w:sz w:val="22"/>
        </w:rPr>
        <w:t>Incorporate a URL preview feature that shows a preview of the target webpage when hovering over a shortened URL. Additionally, integrate safe browsing</w:t>
      </w:r>
      <w:r>
        <w:rPr>
          <w:spacing w:val="-2"/>
          <w:sz w:val="22"/>
        </w:rPr>
        <w:t xml:space="preserve"> </w:t>
      </w:r>
      <w:r>
        <w:rPr>
          <w:sz w:val="22"/>
        </w:rPr>
        <w:t>APIs</w:t>
      </w:r>
      <w:r>
        <w:rPr>
          <w:spacing w:val="-4"/>
          <w:sz w:val="22"/>
        </w:rPr>
        <w:t xml:space="preserve"> </w:t>
      </w:r>
      <w:r>
        <w:rPr>
          <w:sz w:val="22"/>
        </w:rPr>
        <w:t>to</w:t>
      </w:r>
      <w:r>
        <w:rPr>
          <w:spacing w:val="-4"/>
          <w:sz w:val="22"/>
        </w:rPr>
        <w:t xml:space="preserve"> </w:t>
      </w:r>
      <w:r>
        <w:rPr>
          <w:sz w:val="22"/>
        </w:rPr>
        <w:t>verify</w:t>
      </w:r>
      <w:r>
        <w:rPr>
          <w:spacing w:val="-4"/>
          <w:sz w:val="22"/>
        </w:rPr>
        <w:t xml:space="preserve"> </w:t>
      </w:r>
      <w:r>
        <w:rPr>
          <w:sz w:val="22"/>
        </w:rPr>
        <w:t>the</w:t>
      </w:r>
      <w:r>
        <w:rPr>
          <w:spacing w:val="-2"/>
          <w:sz w:val="22"/>
        </w:rPr>
        <w:t xml:space="preserve"> </w:t>
      </w:r>
      <w:r>
        <w:rPr>
          <w:sz w:val="22"/>
        </w:rPr>
        <w:t>safety</w:t>
      </w:r>
      <w:r>
        <w:rPr>
          <w:spacing w:val="-4"/>
          <w:sz w:val="22"/>
        </w:rPr>
        <w:t xml:space="preserve"> </w:t>
      </w:r>
      <w:r>
        <w:rPr>
          <w:sz w:val="22"/>
        </w:rPr>
        <w:t>of</w:t>
      </w:r>
      <w:r>
        <w:rPr>
          <w:spacing w:val="-3"/>
          <w:sz w:val="22"/>
        </w:rPr>
        <w:t xml:space="preserve"> </w:t>
      </w:r>
      <w:r>
        <w:rPr>
          <w:sz w:val="22"/>
        </w:rPr>
        <w:t>the</w:t>
      </w:r>
      <w:r>
        <w:rPr>
          <w:spacing w:val="-4"/>
          <w:sz w:val="22"/>
        </w:rPr>
        <w:t xml:space="preserve"> </w:t>
      </w:r>
      <w:r>
        <w:rPr>
          <w:sz w:val="22"/>
        </w:rPr>
        <w:t>destination</w:t>
      </w:r>
      <w:r>
        <w:rPr>
          <w:spacing w:val="-2"/>
          <w:sz w:val="22"/>
        </w:rPr>
        <w:t xml:space="preserve"> </w:t>
      </w:r>
      <w:r>
        <w:rPr>
          <w:sz w:val="22"/>
        </w:rPr>
        <w:t>URL</w:t>
      </w:r>
      <w:r>
        <w:rPr>
          <w:spacing w:val="-2"/>
          <w:sz w:val="22"/>
        </w:rPr>
        <w:t xml:space="preserve"> </w:t>
      </w:r>
      <w:r>
        <w:rPr>
          <w:sz w:val="22"/>
        </w:rPr>
        <w:t>and</w:t>
      </w:r>
      <w:r>
        <w:rPr>
          <w:spacing w:val="-2"/>
          <w:sz w:val="22"/>
        </w:rPr>
        <w:t xml:space="preserve"> </w:t>
      </w:r>
      <w:r>
        <w:rPr>
          <w:sz w:val="22"/>
        </w:rPr>
        <w:t>warn</w:t>
      </w:r>
      <w:r>
        <w:rPr>
          <w:spacing w:val="-2"/>
          <w:sz w:val="22"/>
        </w:rPr>
        <w:t xml:space="preserve"> </w:t>
      </w:r>
      <w:r>
        <w:rPr>
          <w:sz w:val="22"/>
        </w:rPr>
        <w:t>users</w:t>
      </w:r>
      <w:r>
        <w:rPr>
          <w:spacing w:val="-4"/>
          <w:sz w:val="22"/>
        </w:rPr>
        <w:t xml:space="preserve"> </w:t>
      </w:r>
      <w:r>
        <w:rPr>
          <w:sz w:val="22"/>
        </w:rPr>
        <w:t>of</w:t>
      </w:r>
      <w:r>
        <w:rPr>
          <w:spacing w:val="-1"/>
          <w:sz w:val="22"/>
        </w:rPr>
        <w:t xml:space="preserve"> </w:t>
      </w:r>
      <w:r>
        <w:rPr>
          <w:sz w:val="22"/>
        </w:rPr>
        <w:t>potentially</w:t>
      </w:r>
      <w:r>
        <w:rPr>
          <w:spacing w:val="-1"/>
          <w:sz w:val="22"/>
        </w:rPr>
        <w:t xml:space="preserve"> </w:t>
      </w:r>
      <w:r>
        <w:rPr>
          <w:sz w:val="22"/>
        </w:rPr>
        <w:t>harmful</w:t>
      </w:r>
      <w:r>
        <w:rPr>
          <w:spacing w:val="-5"/>
          <w:sz w:val="22"/>
        </w:rPr>
        <w:t xml:space="preserve"> </w:t>
      </w:r>
      <w:r>
        <w:rPr>
          <w:sz w:val="22"/>
        </w:rPr>
        <w:t>or malicious links.</w:t>
      </w:r>
    </w:p>
    <w:p>
      <w:pPr>
        <w:pStyle w:val="8"/>
      </w:pPr>
    </w:p>
    <w:p>
      <w:pPr>
        <w:pStyle w:val="12"/>
        <w:numPr>
          <w:ilvl w:val="0"/>
          <w:numId w:val="17"/>
        </w:numPr>
        <w:tabs>
          <w:tab w:val="left" w:pos="1364"/>
        </w:tabs>
        <w:spacing w:before="0" w:after="0" w:line="240" w:lineRule="auto"/>
        <w:ind w:left="1120" w:right="1573" w:firstLine="0"/>
        <w:jc w:val="left"/>
        <w:rPr>
          <w:sz w:val="22"/>
        </w:rPr>
      </w:pPr>
      <w:r>
        <w:rPr>
          <w:b/>
          <w:sz w:val="22"/>
        </w:rPr>
        <w:t>API</w:t>
      </w:r>
      <w:r>
        <w:rPr>
          <w:b/>
          <w:spacing w:val="-4"/>
          <w:sz w:val="22"/>
        </w:rPr>
        <w:t xml:space="preserve"> </w:t>
      </w:r>
      <w:r>
        <w:rPr>
          <w:b/>
          <w:sz w:val="22"/>
        </w:rPr>
        <w:t>Rate</w:t>
      </w:r>
      <w:r>
        <w:rPr>
          <w:b/>
          <w:spacing w:val="-5"/>
          <w:sz w:val="22"/>
        </w:rPr>
        <w:t xml:space="preserve"> </w:t>
      </w:r>
      <w:r>
        <w:rPr>
          <w:b/>
          <w:sz w:val="22"/>
        </w:rPr>
        <w:t>Limiting</w:t>
      </w:r>
      <w:r>
        <w:rPr>
          <w:b/>
          <w:spacing w:val="-6"/>
          <w:sz w:val="22"/>
        </w:rPr>
        <w:t xml:space="preserve"> </w:t>
      </w:r>
      <w:r>
        <w:rPr>
          <w:b/>
          <w:sz w:val="22"/>
        </w:rPr>
        <w:t>and</w:t>
      </w:r>
      <w:r>
        <w:rPr>
          <w:b/>
          <w:spacing w:val="-5"/>
          <w:sz w:val="22"/>
        </w:rPr>
        <w:t xml:space="preserve"> </w:t>
      </w:r>
      <w:r>
        <w:rPr>
          <w:b/>
          <w:sz w:val="22"/>
        </w:rPr>
        <w:t>Throttling:</w:t>
      </w:r>
      <w:r>
        <w:rPr>
          <w:b/>
          <w:spacing w:val="-2"/>
          <w:sz w:val="22"/>
        </w:rPr>
        <w:t xml:space="preserve"> </w:t>
      </w:r>
      <w:r>
        <w:rPr>
          <w:sz w:val="22"/>
        </w:rPr>
        <w:t>Implement</w:t>
      </w:r>
      <w:r>
        <w:rPr>
          <w:spacing w:val="-4"/>
          <w:sz w:val="22"/>
        </w:rPr>
        <w:t xml:space="preserve"> </w:t>
      </w:r>
      <w:r>
        <w:rPr>
          <w:sz w:val="22"/>
        </w:rPr>
        <w:t>rate</w:t>
      </w:r>
      <w:r>
        <w:rPr>
          <w:spacing w:val="-5"/>
          <w:sz w:val="22"/>
        </w:rPr>
        <w:t xml:space="preserve"> </w:t>
      </w:r>
      <w:r>
        <w:rPr>
          <w:sz w:val="22"/>
        </w:rPr>
        <w:t>limiting</w:t>
      </w:r>
      <w:r>
        <w:rPr>
          <w:spacing w:val="-3"/>
          <w:sz w:val="22"/>
        </w:rPr>
        <w:t xml:space="preserve"> </w:t>
      </w:r>
      <w:r>
        <w:rPr>
          <w:sz w:val="22"/>
        </w:rPr>
        <w:t>and</w:t>
      </w:r>
      <w:r>
        <w:rPr>
          <w:spacing w:val="-5"/>
          <w:sz w:val="22"/>
        </w:rPr>
        <w:t xml:space="preserve"> </w:t>
      </w:r>
      <w:r>
        <w:rPr>
          <w:sz w:val="22"/>
        </w:rPr>
        <w:t>throttling</w:t>
      </w:r>
      <w:r>
        <w:rPr>
          <w:spacing w:val="-3"/>
          <w:sz w:val="22"/>
        </w:rPr>
        <w:t xml:space="preserve"> </w:t>
      </w:r>
      <w:r>
        <w:rPr>
          <w:sz w:val="22"/>
        </w:rPr>
        <w:t>mechanisms</w:t>
      </w:r>
      <w:r>
        <w:rPr>
          <w:spacing w:val="-5"/>
          <w:sz w:val="22"/>
        </w:rPr>
        <w:t xml:space="preserve"> </w:t>
      </w:r>
      <w:r>
        <w:rPr>
          <w:sz w:val="22"/>
        </w:rPr>
        <w:t>within the application to ensure compliance with the limitations imposed by the URL shortening service's API. This would prevent excessive API usage and potential disruptions due to exceeding usage quotas.</w:t>
      </w:r>
    </w:p>
    <w:p>
      <w:pPr>
        <w:pStyle w:val="8"/>
      </w:pPr>
    </w:p>
    <w:p>
      <w:pPr>
        <w:pStyle w:val="12"/>
        <w:numPr>
          <w:ilvl w:val="0"/>
          <w:numId w:val="17"/>
        </w:numPr>
        <w:tabs>
          <w:tab w:val="left" w:pos="1366"/>
        </w:tabs>
        <w:spacing w:before="0" w:after="0" w:line="240" w:lineRule="auto"/>
        <w:ind w:left="1120" w:right="1527" w:firstLine="0"/>
        <w:jc w:val="left"/>
        <w:rPr>
          <w:sz w:val="22"/>
        </w:rPr>
      </w:pPr>
      <w:r>
        <w:rPr>
          <w:b/>
          <w:sz w:val="22"/>
        </w:rPr>
        <w:t>URL</w:t>
      </w:r>
      <w:r>
        <w:rPr>
          <w:b/>
          <w:spacing w:val="-4"/>
          <w:sz w:val="22"/>
        </w:rPr>
        <w:t xml:space="preserve"> </w:t>
      </w:r>
      <w:r>
        <w:rPr>
          <w:b/>
          <w:sz w:val="22"/>
        </w:rPr>
        <w:t>Validation</w:t>
      </w:r>
      <w:r>
        <w:rPr>
          <w:b/>
          <w:spacing w:val="-6"/>
          <w:sz w:val="22"/>
        </w:rPr>
        <w:t xml:space="preserve"> </w:t>
      </w:r>
      <w:r>
        <w:rPr>
          <w:b/>
          <w:sz w:val="22"/>
        </w:rPr>
        <w:t>and</w:t>
      </w:r>
      <w:r>
        <w:rPr>
          <w:b/>
          <w:spacing w:val="-5"/>
          <w:sz w:val="22"/>
        </w:rPr>
        <w:t xml:space="preserve"> </w:t>
      </w:r>
      <w:r>
        <w:rPr>
          <w:b/>
          <w:sz w:val="22"/>
        </w:rPr>
        <w:t>Sanitization:</w:t>
      </w:r>
      <w:r>
        <w:rPr>
          <w:b/>
          <w:spacing w:val="-4"/>
          <w:sz w:val="22"/>
        </w:rPr>
        <w:t xml:space="preserve"> </w:t>
      </w:r>
      <w:r>
        <w:rPr>
          <w:sz w:val="22"/>
        </w:rPr>
        <w:t>Enhance</w:t>
      </w:r>
      <w:r>
        <w:rPr>
          <w:spacing w:val="-5"/>
          <w:sz w:val="22"/>
        </w:rPr>
        <w:t xml:space="preserve"> </w:t>
      </w:r>
      <w:r>
        <w:rPr>
          <w:sz w:val="22"/>
        </w:rPr>
        <w:t>the</w:t>
      </w:r>
      <w:r>
        <w:rPr>
          <w:spacing w:val="-4"/>
          <w:sz w:val="22"/>
        </w:rPr>
        <w:t xml:space="preserve"> </w:t>
      </w:r>
      <w:r>
        <w:rPr>
          <w:sz w:val="22"/>
        </w:rPr>
        <w:t>application's</w:t>
      </w:r>
      <w:r>
        <w:rPr>
          <w:spacing w:val="-3"/>
          <w:sz w:val="22"/>
        </w:rPr>
        <w:t xml:space="preserve"> </w:t>
      </w:r>
      <w:r>
        <w:rPr>
          <w:sz w:val="22"/>
        </w:rPr>
        <w:t>URL</w:t>
      </w:r>
      <w:r>
        <w:rPr>
          <w:spacing w:val="-5"/>
          <w:sz w:val="22"/>
        </w:rPr>
        <w:t xml:space="preserve"> </w:t>
      </w:r>
      <w:r>
        <w:rPr>
          <w:sz w:val="22"/>
        </w:rPr>
        <w:t>handling</w:t>
      </w:r>
      <w:r>
        <w:rPr>
          <w:spacing w:val="-4"/>
          <w:sz w:val="22"/>
        </w:rPr>
        <w:t xml:space="preserve"> </w:t>
      </w:r>
      <w:r>
        <w:rPr>
          <w:sz w:val="22"/>
        </w:rPr>
        <w:t>by</w:t>
      </w:r>
      <w:r>
        <w:rPr>
          <w:spacing w:val="-4"/>
          <w:sz w:val="22"/>
        </w:rPr>
        <w:t xml:space="preserve"> </w:t>
      </w:r>
      <w:r>
        <w:rPr>
          <w:sz w:val="22"/>
        </w:rPr>
        <w:t>implementing thorough validation and sanitization processes. This would help ensure that the entered URLs are well-formed, secure, and free from any malicious content.</w:t>
      </w:r>
    </w:p>
    <w:p>
      <w:pPr>
        <w:pStyle w:val="8"/>
        <w:spacing w:before="1"/>
      </w:pPr>
    </w:p>
    <w:p>
      <w:pPr>
        <w:pStyle w:val="8"/>
        <w:ind w:left="1120" w:right="1654"/>
      </w:pPr>
      <w:r>
        <w:t>These are just a few ideas to consider for future enhancements of the Python URL Shortener project.</w:t>
      </w:r>
      <w:r>
        <w:rPr>
          <w:spacing w:val="-3"/>
        </w:rPr>
        <w:t xml:space="preserve"> </w:t>
      </w:r>
      <w:r>
        <w:t>They</w:t>
      </w:r>
      <w:r>
        <w:rPr>
          <w:spacing w:val="-4"/>
        </w:rPr>
        <w:t xml:space="preserve"> </w:t>
      </w:r>
      <w:r>
        <w:t>can</w:t>
      </w:r>
      <w:r>
        <w:rPr>
          <w:spacing w:val="-2"/>
        </w:rPr>
        <w:t xml:space="preserve"> </w:t>
      </w:r>
      <w:r>
        <w:t>add</w:t>
      </w:r>
      <w:r>
        <w:rPr>
          <w:spacing w:val="-4"/>
        </w:rPr>
        <w:t xml:space="preserve"> </w:t>
      </w:r>
      <w:r>
        <w:t>valuable</w:t>
      </w:r>
      <w:r>
        <w:rPr>
          <w:spacing w:val="-2"/>
        </w:rPr>
        <w:t xml:space="preserve"> </w:t>
      </w:r>
      <w:r>
        <w:t>features</w:t>
      </w:r>
      <w:r>
        <w:rPr>
          <w:spacing w:val="-1"/>
        </w:rPr>
        <w:t xml:space="preserve"> </w:t>
      </w:r>
      <w:r>
        <w:t>and</w:t>
      </w:r>
      <w:r>
        <w:rPr>
          <w:spacing w:val="-4"/>
        </w:rPr>
        <w:t xml:space="preserve"> </w:t>
      </w:r>
      <w:r>
        <w:t>functionality</w:t>
      </w:r>
      <w:r>
        <w:rPr>
          <w:spacing w:val="-1"/>
        </w:rPr>
        <w:t xml:space="preserve"> </w:t>
      </w:r>
      <w:r>
        <w:t>to</w:t>
      </w:r>
      <w:r>
        <w:rPr>
          <w:spacing w:val="-4"/>
        </w:rPr>
        <w:t xml:space="preserve"> </w:t>
      </w:r>
      <w:r>
        <w:t>make</w:t>
      </w:r>
      <w:r>
        <w:rPr>
          <w:spacing w:val="-4"/>
        </w:rPr>
        <w:t xml:space="preserve"> </w:t>
      </w:r>
      <w:r>
        <w:t>the</w:t>
      </w:r>
      <w:r>
        <w:rPr>
          <w:spacing w:val="-4"/>
        </w:rPr>
        <w:t xml:space="preserve"> </w:t>
      </w:r>
      <w:r>
        <w:t>application</w:t>
      </w:r>
      <w:r>
        <w:rPr>
          <w:spacing w:val="-4"/>
        </w:rPr>
        <w:t xml:space="preserve"> </w:t>
      </w:r>
      <w:r>
        <w:t>more</w:t>
      </w:r>
      <w:r>
        <w:rPr>
          <w:spacing w:val="-4"/>
        </w:rPr>
        <w:t xml:space="preserve"> </w:t>
      </w:r>
      <w:r>
        <w:t>robust, user-friendly, and secure.</w:t>
      </w:r>
    </w:p>
    <w:p>
      <w:pPr>
        <w:spacing w:after="0"/>
        <w:sectPr>
          <w:pgSz w:w="12240" w:h="15840"/>
          <w:pgMar w:top="1880" w:right="20" w:bottom="1940" w:left="320" w:header="271" w:footer="1679" w:gutter="0"/>
          <w:cols w:space="720" w:num="1"/>
        </w:sect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spacing w:before="13" w:after="1"/>
        <w:rPr>
          <w:sz w:val="20"/>
        </w:rPr>
      </w:pPr>
    </w:p>
    <w:p>
      <w:pPr>
        <w:pStyle w:val="8"/>
        <w:ind w:left="1120"/>
        <w:rPr>
          <w:sz w:val="20"/>
        </w:rPr>
      </w:pPr>
      <w:r>
        <w:rPr>
          <w:sz w:val="20"/>
        </w:rPr>
        <w:drawing>
          <wp:inline distT="0" distB="0" distL="0" distR="0">
            <wp:extent cx="5998845" cy="3373755"/>
            <wp:effectExtent l="0" t="0" r="0" b="0"/>
            <wp:docPr id="63" name="Image 63"/>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38" cstate="print"/>
                    <a:stretch>
                      <a:fillRect/>
                    </a:stretch>
                  </pic:blipFill>
                  <pic:spPr>
                    <a:xfrm>
                      <a:off x="0" y="0"/>
                      <a:ext cx="5998943" cy="3374136"/>
                    </a:xfrm>
                    <a:prstGeom prst="rect">
                      <a:avLst/>
                    </a:prstGeom>
                  </pic:spPr>
                </pic:pic>
              </a:graphicData>
            </a:graphic>
          </wp:inline>
        </w:drawing>
      </w:r>
    </w:p>
    <w:sectPr>
      <w:pgSz w:w="12240" w:h="15840"/>
      <w:pgMar w:top="1880" w:right="20" w:bottom="1860" w:left="320" w:header="271" w:footer="1679"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Segoe UI Symbol">
    <w:panose1 w:val="020B0502040204020203"/>
    <w:charset w:val="00"/>
    <w:family w:val="swiss"/>
    <w:pitch w:val="default"/>
    <w:sig w:usb0="800001E3" w:usb1="1200FFEF" w:usb2="00040000" w:usb3="04000000"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0" distR="0" simplePos="0" relativeHeight="251662336" behindDoc="1" locked="0" layoutInCell="1" allowOverlap="1">
              <wp:simplePos x="0" y="0"/>
              <wp:positionH relativeFrom="page">
                <wp:posOffset>1089660</wp:posOffset>
              </wp:positionH>
              <wp:positionV relativeFrom="page">
                <wp:posOffset>8819515</wp:posOffset>
              </wp:positionV>
              <wp:extent cx="6012815" cy="14605"/>
              <wp:effectExtent l="0" t="0" r="0" b="0"/>
              <wp:wrapNone/>
              <wp:docPr id="4" name="Graphic 4"/>
              <wp:cNvGraphicFramePr/>
              <a:graphic xmlns:a="http://schemas.openxmlformats.org/drawingml/2006/main">
                <a:graphicData uri="http://schemas.microsoft.com/office/word/2010/wordprocessingShape">
                  <wps:wsp>
                    <wps:cNvSpPr/>
                    <wps:spPr>
                      <a:xfrm>
                        <a:off x="0" y="0"/>
                        <a:ext cx="6012815" cy="14604"/>
                      </a:xfrm>
                      <a:custGeom>
                        <a:avLst/>
                        <a:gdLst/>
                        <a:ahLst/>
                        <a:cxnLst/>
                        <a:rect l="l" t="t" r="r" b="b"/>
                        <a:pathLst>
                          <a:path w="6012815" h="14604">
                            <a:moveTo>
                              <a:pt x="0" y="14604"/>
                            </a:moveTo>
                            <a:lnTo>
                              <a:pt x="6012815" y="0"/>
                            </a:lnTo>
                          </a:path>
                        </a:pathLst>
                      </a:custGeom>
                      <a:ln w="9525">
                        <a:solidFill>
                          <a:srgbClr val="000000"/>
                        </a:solidFill>
                        <a:prstDash val="solid"/>
                      </a:ln>
                    </wps:spPr>
                    <wps:bodyPr wrap="square" lIns="0" tIns="0" rIns="0" bIns="0" rtlCol="0">
                      <a:noAutofit/>
                    </wps:bodyPr>
                  </wps:wsp>
                </a:graphicData>
              </a:graphic>
            </wp:anchor>
          </w:drawing>
        </mc:Choice>
        <mc:Fallback>
          <w:pict>
            <v:shape id="Graphic 4" o:spid="_x0000_s1026" o:spt="100" style="position:absolute;left:0pt;margin-left:85.8pt;margin-top:694.45pt;height:1.15pt;width:473.45pt;mso-position-horizontal-relative:page;mso-position-vertical-relative:page;z-index:-251654144;mso-width-relative:page;mso-height-relative:page;" filled="f" stroked="t" coordsize="6012815,14604" o:gfxdata="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yZVZZ2QAAAA4BAAAPAAAA&#10;AAAAAAEAIAAAACIAAABkcnMvZG93bnJldi54bWxQSwECFAAUAAAACACHTuJAXGDoxhQCAACJBAAA&#10;DgAAAAAAAAABACAAAAAoAQAAZHJzL2Uyb0RvYy54bWxQSwUGAAAAAAYABgBZAQAArgUAAAAA&#10;" path="m0,14604l6012815,0e">
              <v:fill on="f" focussize="0,0"/>
              <v:stroke color="#000000" joinstyle="round"/>
              <v:imagedata o:title=""/>
              <o:lock v:ext="edit" aspectratio="f"/>
              <v:textbox inset="0mm,0mm,0mm,0mm"/>
            </v:shape>
          </w:pict>
        </mc:Fallback>
      </mc:AlternateContent>
    </w:r>
    <w:r>
      <mc:AlternateContent>
        <mc:Choice Requires="wps">
          <w:drawing>
            <wp:anchor distT="0" distB="0" distL="0" distR="0" simplePos="0" relativeHeight="251663360" behindDoc="1" locked="0" layoutInCell="1" allowOverlap="1">
              <wp:simplePos x="0" y="0"/>
              <wp:positionH relativeFrom="page">
                <wp:posOffset>982345</wp:posOffset>
              </wp:positionH>
              <wp:positionV relativeFrom="page">
                <wp:posOffset>8933815</wp:posOffset>
              </wp:positionV>
              <wp:extent cx="4251960" cy="165735"/>
              <wp:effectExtent l="0" t="0" r="0" b="0"/>
              <wp:wrapNone/>
              <wp:docPr id="5" name="Textbox 5"/>
              <wp:cNvGraphicFramePr/>
              <a:graphic xmlns:a="http://schemas.openxmlformats.org/drawingml/2006/main">
                <a:graphicData uri="http://schemas.microsoft.com/office/word/2010/wordprocessingShape">
                  <wps:wsp>
                    <wps:cNvSpPr txBox="1"/>
                    <wps:spPr>
                      <a:xfrm>
                        <a:off x="0" y="0"/>
                        <a:ext cx="4251960" cy="165735"/>
                      </a:xfrm>
                      <a:prstGeom prst="rect">
                        <a:avLst/>
                      </a:prstGeom>
                    </wps:spPr>
                    <wps:txbx>
                      <w:txbxContent>
                        <w:p>
                          <w:pPr>
                            <w:pStyle w:val="8"/>
                            <w:spacing w:line="245" w:lineRule="exact"/>
                            <w:ind w:left="20"/>
                            <w:rPr>
                              <w:rFonts w:ascii="Calibri" w:hAnsi="Calibri"/>
                            </w:rPr>
                          </w:pPr>
                          <w:r>
                            <w:rPr>
                              <w:rFonts w:ascii="Calibri" w:hAnsi="Calibri"/>
                            </w:rPr>
                            <w:t>Industrial</w:t>
                          </w:r>
                          <w:r>
                            <w:rPr>
                              <w:rFonts w:ascii="Calibri" w:hAnsi="Calibri"/>
                              <w:spacing w:val="-8"/>
                            </w:rPr>
                            <w:t xml:space="preserve"> </w:t>
                          </w:r>
                          <w:r>
                            <w:rPr>
                              <w:rFonts w:ascii="Calibri" w:hAnsi="Calibri"/>
                            </w:rPr>
                            <w:t>Internship</w:t>
                          </w:r>
                          <w:r>
                            <w:rPr>
                              <w:rFonts w:ascii="Calibri" w:hAnsi="Calibri"/>
                              <w:spacing w:val="-6"/>
                            </w:rPr>
                            <w:t xml:space="preserve"> </w:t>
                          </w:r>
                          <w:r>
                            <w:rPr>
                              <w:rFonts w:ascii="Calibri" w:hAnsi="Calibri"/>
                            </w:rPr>
                            <w:t>Report</w:t>
                          </w:r>
                          <w:r>
                            <w:rPr>
                              <w:rFonts w:ascii="Calibri" w:hAnsi="Calibri"/>
                              <w:spacing w:val="-3"/>
                            </w:rPr>
                            <w:t xml:space="preserve"> </w:t>
                          </w:r>
                          <w:r>
                            <w:rPr>
                              <w:rFonts w:ascii="Calibri" w:hAnsi="Calibri"/>
                            </w:rPr>
                            <w:t>on</w:t>
                          </w:r>
                          <w:r>
                            <w:rPr>
                              <w:rFonts w:ascii="Calibri" w:hAnsi="Calibri"/>
                              <w:spacing w:val="-8"/>
                            </w:rPr>
                            <w:t xml:space="preserve"> </w:t>
                          </w:r>
                          <w:r>
                            <w:rPr>
                              <w:rFonts w:ascii="Calibri" w:hAnsi="Calibri"/>
                            </w:rPr>
                            <w:t>URL</w:t>
                          </w:r>
                          <w:r>
                            <w:rPr>
                              <w:rFonts w:ascii="Calibri" w:hAnsi="Calibri"/>
                              <w:spacing w:val="-5"/>
                            </w:rPr>
                            <w:t xml:space="preserve"> </w:t>
                          </w:r>
                          <w:r>
                            <w:rPr>
                              <w:rFonts w:ascii="Calibri" w:hAnsi="Calibri"/>
                            </w:rPr>
                            <w:t>SHORTENER</w:t>
                          </w:r>
                          <w:r>
                            <w:rPr>
                              <w:rFonts w:ascii="Calibri" w:hAnsi="Calibri"/>
                              <w:spacing w:val="-3"/>
                            </w:rPr>
                            <w:t xml:space="preserve"> </w:t>
                          </w:r>
                          <w:r>
                            <w:rPr>
                              <w:rFonts w:ascii="Calibri" w:hAnsi="Calibri"/>
                            </w:rPr>
                            <w:t>–</w:t>
                          </w:r>
                          <w:r>
                            <w:rPr>
                              <w:rFonts w:ascii="Calibri" w:hAnsi="Calibri"/>
                              <w:spacing w:val="-7"/>
                            </w:rPr>
                            <w:t xml:space="preserve"> </w:t>
                          </w:r>
                          <w:r>
                            <w:rPr>
                              <w:rFonts w:ascii="Calibri" w:hAnsi="Calibri"/>
                            </w:rPr>
                            <w:t>ABHIJEET</w:t>
                          </w:r>
                          <w:r>
                            <w:rPr>
                              <w:rFonts w:ascii="Calibri" w:hAnsi="Calibri"/>
                              <w:spacing w:val="-4"/>
                            </w:rPr>
                            <w:t xml:space="preserve"> </w:t>
                          </w:r>
                          <w:r>
                            <w:rPr>
                              <w:rFonts w:ascii="Calibri" w:hAnsi="Calibri"/>
                              <w:spacing w:val="-2"/>
                            </w:rPr>
                            <w:t>SAMANTARAY</w:t>
                          </w:r>
                        </w:p>
                      </w:txbxContent>
                    </wps:txbx>
                    <wps:bodyPr wrap="square" lIns="0" tIns="0" rIns="0" bIns="0" rtlCol="0">
                      <a:noAutofit/>
                    </wps:bodyPr>
                  </wps:wsp>
                </a:graphicData>
              </a:graphic>
            </wp:anchor>
          </w:drawing>
        </mc:Choice>
        <mc:Fallback>
          <w:pict>
            <v:shape id="Textbox 5" o:spid="_x0000_s1026" o:spt="202" type="#_x0000_t202" style="position:absolute;left:0pt;margin-left:77.35pt;margin-top:703.45pt;height:13.05pt;width:334.8pt;mso-position-horizontal-relative:page;mso-position-vertical-relative:page;z-index:-251653120;mso-width-relative:page;mso-height-relative:page;" filled="f" stroked="f" coordsize="21600,21600" o:gfxdata="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9WIfvtsAAAANAQAADwAAAAAAAAABACAAAAAiAAAAZHJzL2Rvd25yZXYueG1sUEsBAhQAFAAA&#10;AAgAh07iQIo64J6zAQAAdAMAAA4AAAAAAAAAAQAgAAAAKgEAAGRycy9lMm9Eb2MueG1sUEsFBgAA&#10;AAAGAAYAWQEAAE8FAAAAAA==&#10;">
              <v:fill on="f" focussize="0,0"/>
              <v:stroke on="f"/>
              <v:imagedata o:title=""/>
              <o:lock v:ext="edit" aspectratio="f"/>
              <v:textbox inset="0mm,0mm,0mm,0mm">
                <w:txbxContent>
                  <w:p>
                    <w:pPr>
                      <w:pStyle w:val="8"/>
                      <w:spacing w:line="245" w:lineRule="exact"/>
                      <w:ind w:left="20"/>
                      <w:rPr>
                        <w:rFonts w:ascii="Calibri" w:hAnsi="Calibri"/>
                      </w:rPr>
                    </w:pPr>
                    <w:r>
                      <w:rPr>
                        <w:rFonts w:ascii="Calibri" w:hAnsi="Calibri"/>
                      </w:rPr>
                      <w:t>Industrial</w:t>
                    </w:r>
                    <w:r>
                      <w:rPr>
                        <w:rFonts w:ascii="Calibri" w:hAnsi="Calibri"/>
                        <w:spacing w:val="-8"/>
                      </w:rPr>
                      <w:t xml:space="preserve"> </w:t>
                    </w:r>
                    <w:r>
                      <w:rPr>
                        <w:rFonts w:ascii="Calibri" w:hAnsi="Calibri"/>
                      </w:rPr>
                      <w:t>Internship</w:t>
                    </w:r>
                    <w:r>
                      <w:rPr>
                        <w:rFonts w:ascii="Calibri" w:hAnsi="Calibri"/>
                        <w:spacing w:val="-6"/>
                      </w:rPr>
                      <w:t xml:space="preserve"> </w:t>
                    </w:r>
                    <w:r>
                      <w:rPr>
                        <w:rFonts w:ascii="Calibri" w:hAnsi="Calibri"/>
                      </w:rPr>
                      <w:t>Report</w:t>
                    </w:r>
                    <w:r>
                      <w:rPr>
                        <w:rFonts w:ascii="Calibri" w:hAnsi="Calibri"/>
                        <w:spacing w:val="-3"/>
                      </w:rPr>
                      <w:t xml:space="preserve"> </w:t>
                    </w:r>
                    <w:r>
                      <w:rPr>
                        <w:rFonts w:ascii="Calibri" w:hAnsi="Calibri"/>
                      </w:rPr>
                      <w:t>on</w:t>
                    </w:r>
                    <w:r>
                      <w:rPr>
                        <w:rFonts w:ascii="Calibri" w:hAnsi="Calibri"/>
                        <w:spacing w:val="-8"/>
                      </w:rPr>
                      <w:t xml:space="preserve"> </w:t>
                    </w:r>
                    <w:r>
                      <w:rPr>
                        <w:rFonts w:ascii="Calibri" w:hAnsi="Calibri"/>
                      </w:rPr>
                      <w:t>URL</w:t>
                    </w:r>
                    <w:r>
                      <w:rPr>
                        <w:rFonts w:ascii="Calibri" w:hAnsi="Calibri"/>
                        <w:spacing w:val="-5"/>
                      </w:rPr>
                      <w:t xml:space="preserve"> </w:t>
                    </w:r>
                    <w:r>
                      <w:rPr>
                        <w:rFonts w:ascii="Calibri" w:hAnsi="Calibri"/>
                      </w:rPr>
                      <w:t>SHORTENER</w:t>
                    </w:r>
                    <w:r>
                      <w:rPr>
                        <w:rFonts w:ascii="Calibri" w:hAnsi="Calibri"/>
                        <w:spacing w:val="-3"/>
                      </w:rPr>
                      <w:t xml:space="preserve"> </w:t>
                    </w:r>
                    <w:r>
                      <w:rPr>
                        <w:rFonts w:ascii="Calibri" w:hAnsi="Calibri"/>
                      </w:rPr>
                      <w:t>–</w:t>
                    </w:r>
                    <w:r>
                      <w:rPr>
                        <w:rFonts w:ascii="Calibri" w:hAnsi="Calibri"/>
                        <w:spacing w:val="-7"/>
                      </w:rPr>
                      <w:t xml:space="preserve"> </w:t>
                    </w:r>
                    <w:r>
                      <w:rPr>
                        <w:rFonts w:ascii="Calibri" w:hAnsi="Calibri"/>
                      </w:rPr>
                      <w:t>ABHIJEET</w:t>
                    </w:r>
                    <w:r>
                      <w:rPr>
                        <w:rFonts w:ascii="Calibri" w:hAnsi="Calibri"/>
                        <w:spacing w:val="-4"/>
                      </w:rPr>
                      <w:t xml:space="preserve"> </w:t>
                    </w:r>
                    <w:r>
                      <w:rPr>
                        <w:rFonts w:ascii="Calibri" w:hAnsi="Calibri"/>
                        <w:spacing w:val="-2"/>
                      </w:rPr>
                      <w:t>SAMANTARAY</w:t>
                    </w:r>
                  </w:p>
                </w:txbxContent>
              </v:textbox>
            </v:shape>
          </w:pict>
        </mc:Fallback>
      </mc:AlternateContent>
    </w:r>
    <w:r>
      <mc:AlternateContent>
        <mc:Choice Requires="wps">
          <w:drawing>
            <wp:anchor distT="0" distB="0" distL="0" distR="0" simplePos="0" relativeHeight="251663360" behindDoc="1" locked="0" layoutInCell="1" allowOverlap="1">
              <wp:simplePos x="0" y="0"/>
              <wp:positionH relativeFrom="page">
                <wp:posOffset>6630035</wp:posOffset>
              </wp:positionH>
              <wp:positionV relativeFrom="page">
                <wp:posOffset>8933815</wp:posOffset>
              </wp:positionV>
              <wp:extent cx="339725" cy="336550"/>
              <wp:effectExtent l="0" t="0" r="0" b="0"/>
              <wp:wrapNone/>
              <wp:docPr id="6" name="Textbox 6"/>
              <wp:cNvGraphicFramePr/>
              <a:graphic xmlns:a="http://schemas.openxmlformats.org/drawingml/2006/main">
                <a:graphicData uri="http://schemas.microsoft.com/office/word/2010/wordprocessingShape">
                  <wps:wsp>
                    <wps:cNvSpPr txBox="1"/>
                    <wps:spPr>
                      <a:xfrm>
                        <a:off x="0" y="0"/>
                        <a:ext cx="339725" cy="336550"/>
                      </a:xfrm>
                      <a:prstGeom prst="rect">
                        <a:avLst/>
                      </a:prstGeom>
                    </wps:spPr>
                    <wps:txbx>
                      <w:txbxContent>
                        <w:p>
                          <w:pPr>
                            <w:pStyle w:val="8"/>
                            <w:spacing w:line="245" w:lineRule="exact"/>
                            <w:ind w:right="78"/>
                            <w:jc w:val="right"/>
                            <w:rPr>
                              <w:rFonts w:ascii="Calibri"/>
                            </w:rPr>
                          </w:pPr>
                          <w:r>
                            <w:rPr>
                              <w:rFonts w:ascii="Calibri"/>
                              <w:spacing w:val="-4"/>
                            </w:rPr>
                            <w:t>Page</w:t>
                          </w:r>
                        </w:p>
                        <w:p>
                          <w:pPr>
                            <w:pStyle w:val="8"/>
                            <w:ind w:right="78"/>
                            <w:jc w:val="right"/>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 id="Textbox 6" o:spid="_x0000_s1026" o:spt="202" type="#_x0000_t202" style="position:absolute;left:0pt;margin-left:522.05pt;margin-top:703.45pt;height:26.5pt;width:26.75pt;mso-position-horizontal-relative:page;mso-position-vertical-relative:page;z-index:-251653120;mso-width-relative:page;mso-height-relative:page;" filled="f" stroked="f" coordsize="21600,21600" o:gfxdata="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Rd4wcdsAAAAPAQAADwAAAAAAAAABACAAAAAiAAAAZHJzL2Rvd25yZXYueG1sUEsBAhQAFAAA&#10;AAgAh07iQL73w6mzAQAAcwMAAA4AAAAAAAAAAQAgAAAAKgEAAGRycy9lMm9Eb2MueG1sUEsFBgAA&#10;AAAGAAYAWQEAAE8FAAAAAA==&#10;">
              <v:fill on="f" focussize="0,0"/>
              <v:stroke on="f"/>
              <v:imagedata o:title=""/>
              <o:lock v:ext="edit" aspectratio="f"/>
              <v:textbox inset="0mm,0mm,0mm,0mm">
                <w:txbxContent>
                  <w:p>
                    <w:pPr>
                      <w:pStyle w:val="8"/>
                      <w:spacing w:line="245" w:lineRule="exact"/>
                      <w:ind w:right="78"/>
                      <w:jc w:val="right"/>
                      <w:rPr>
                        <w:rFonts w:ascii="Calibri"/>
                      </w:rPr>
                    </w:pPr>
                    <w:r>
                      <w:rPr>
                        <w:rFonts w:ascii="Calibri"/>
                        <w:spacing w:val="-4"/>
                      </w:rPr>
                      <w:t>Page</w:t>
                    </w:r>
                  </w:p>
                  <w:p>
                    <w:pPr>
                      <w:pStyle w:val="8"/>
                      <w:ind w:right="78"/>
                      <w:jc w:val="right"/>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0" distR="0" simplePos="0" relativeHeight="251667456" behindDoc="1" locked="0" layoutInCell="1" allowOverlap="1">
              <wp:simplePos x="0" y="0"/>
              <wp:positionH relativeFrom="page">
                <wp:posOffset>1089660</wp:posOffset>
              </wp:positionH>
              <wp:positionV relativeFrom="page">
                <wp:posOffset>8819515</wp:posOffset>
              </wp:positionV>
              <wp:extent cx="6012815" cy="14605"/>
              <wp:effectExtent l="0" t="0" r="0" b="0"/>
              <wp:wrapNone/>
              <wp:docPr id="39" name="Graphic 39"/>
              <wp:cNvGraphicFramePr/>
              <a:graphic xmlns:a="http://schemas.openxmlformats.org/drawingml/2006/main">
                <a:graphicData uri="http://schemas.microsoft.com/office/word/2010/wordprocessingShape">
                  <wps:wsp>
                    <wps:cNvSpPr/>
                    <wps:spPr>
                      <a:xfrm>
                        <a:off x="0" y="0"/>
                        <a:ext cx="6012815" cy="14604"/>
                      </a:xfrm>
                      <a:custGeom>
                        <a:avLst/>
                        <a:gdLst/>
                        <a:ahLst/>
                        <a:cxnLst/>
                        <a:rect l="l" t="t" r="r" b="b"/>
                        <a:pathLst>
                          <a:path w="6012815" h="14604">
                            <a:moveTo>
                              <a:pt x="0" y="14604"/>
                            </a:moveTo>
                            <a:lnTo>
                              <a:pt x="6012815" y="0"/>
                            </a:lnTo>
                          </a:path>
                        </a:pathLst>
                      </a:custGeom>
                      <a:ln w="9525">
                        <a:solidFill>
                          <a:srgbClr val="000000"/>
                        </a:solidFill>
                        <a:prstDash val="solid"/>
                      </a:ln>
                    </wps:spPr>
                    <wps:bodyPr wrap="square" lIns="0" tIns="0" rIns="0" bIns="0" rtlCol="0">
                      <a:noAutofit/>
                    </wps:bodyPr>
                  </wps:wsp>
                </a:graphicData>
              </a:graphic>
            </wp:anchor>
          </w:drawing>
        </mc:Choice>
        <mc:Fallback>
          <w:pict>
            <v:shape id="Graphic 39" o:spid="_x0000_s1026" o:spt="100" style="position:absolute;left:0pt;margin-left:85.8pt;margin-top:694.45pt;height:1.15pt;width:473.45pt;mso-position-horizontal-relative:page;mso-position-vertical-relative:page;z-index:-251649024;mso-width-relative:page;mso-height-relative:page;" filled="f" stroked="t" coordsize="6012815,14604" o:gfxdata="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MmVWWdkAAAAOAQAADwAA&#10;AAAAAAABACAAAAAiAAAAZHJzL2Rvd25yZXYueG1sUEsBAhQAFAAAAAgAh07iQDobUo4VAgAAiwQA&#10;AA4AAAAAAAAAAQAgAAAAKAEAAGRycy9lMm9Eb2MueG1sUEsFBgAAAAAGAAYAWQEAAK8FAAAAAA==&#10;" path="m0,14604l6012815,0e">
              <v:fill on="f" focussize="0,0"/>
              <v:stroke color="#000000" joinstyle="round"/>
              <v:imagedata o:title=""/>
              <o:lock v:ext="edit" aspectratio="f"/>
              <v:textbox inset="0mm,0mm,0mm,0mm"/>
            </v:shape>
          </w:pict>
        </mc:Fallback>
      </mc:AlternateContent>
    </w:r>
    <w:r>
      <mc:AlternateContent>
        <mc:Choice Requires="wps">
          <w:drawing>
            <wp:anchor distT="0" distB="0" distL="0" distR="0" simplePos="0" relativeHeight="251667456" behindDoc="1" locked="0" layoutInCell="1" allowOverlap="1">
              <wp:simplePos x="0" y="0"/>
              <wp:positionH relativeFrom="page">
                <wp:posOffset>982345</wp:posOffset>
              </wp:positionH>
              <wp:positionV relativeFrom="page">
                <wp:posOffset>8933815</wp:posOffset>
              </wp:positionV>
              <wp:extent cx="4251960" cy="165735"/>
              <wp:effectExtent l="0" t="0" r="0" b="0"/>
              <wp:wrapNone/>
              <wp:docPr id="40" name="Textbox 40"/>
              <wp:cNvGraphicFramePr/>
              <a:graphic xmlns:a="http://schemas.openxmlformats.org/drawingml/2006/main">
                <a:graphicData uri="http://schemas.microsoft.com/office/word/2010/wordprocessingShape">
                  <wps:wsp>
                    <wps:cNvSpPr txBox="1"/>
                    <wps:spPr>
                      <a:xfrm>
                        <a:off x="0" y="0"/>
                        <a:ext cx="4251960" cy="165735"/>
                      </a:xfrm>
                      <a:prstGeom prst="rect">
                        <a:avLst/>
                      </a:prstGeom>
                    </wps:spPr>
                    <wps:txbx>
                      <w:txbxContent>
                        <w:p>
                          <w:pPr>
                            <w:pStyle w:val="8"/>
                            <w:spacing w:line="245" w:lineRule="exact"/>
                            <w:ind w:left="20"/>
                            <w:rPr>
                              <w:rFonts w:ascii="Calibri" w:hAnsi="Calibri"/>
                            </w:rPr>
                          </w:pPr>
                          <w:r>
                            <w:rPr>
                              <w:rFonts w:ascii="Calibri" w:hAnsi="Calibri"/>
                            </w:rPr>
                            <w:t>Industrial</w:t>
                          </w:r>
                          <w:r>
                            <w:rPr>
                              <w:rFonts w:ascii="Calibri" w:hAnsi="Calibri"/>
                              <w:spacing w:val="-8"/>
                            </w:rPr>
                            <w:t xml:space="preserve"> </w:t>
                          </w:r>
                          <w:r>
                            <w:rPr>
                              <w:rFonts w:ascii="Calibri" w:hAnsi="Calibri"/>
                            </w:rPr>
                            <w:t>Internship</w:t>
                          </w:r>
                          <w:r>
                            <w:rPr>
                              <w:rFonts w:ascii="Calibri" w:hAnsi="Calibri"/>
                              <w:spacing w:val="-6"/>
                            </w:rPr>
                            <w:t xml:space="preserve"> </w:t>
                          </w:r>
                          <w:r>
                            <w:rPr>
                              <w:rFonts w:ascii="Calibri" w:hAnsi="Calibri"/>
                            </w:rPr>
                            <w:t>Report</w:t>
                          </w:r>
                          <w:r>
                            <w:rPr>
                              <w:rFonts w:ascii="Calibri" w:hAnsi="Calibri"/>
                              <w:spacing w:val="-3"/>
                            </w:rPr>
                            <w:t xml:space="preserve"> </w:t>
                          </w:r>
                          <w:r>
                            <w:rPr>
                              <w:rFonts w:ascii="Calibri" w:hAnsi="Calibri"/>
                            </w:rPr>
                            <w:t>on</w:t>
                          </w:r>
                          <w:r>
                            <w:rPr>
                              <w:rFonts w:ascii="Calibri" w:hAnsi="Calibri"/>
                              <w:spacing w:val="-8"/>
                            </w:rPr>
                            <w:t xml:space="preserve"> </w:t>
                          </w:r>
                          <w:r>
                            <w:rPr>
                              <w:rFonts w:ascii="Calibri" w:hAnsi="Calibri"/>
                            </w:rPr>
                            <w:t>URL</w:t>
                          </w:r>
                          <w:r>
                            <w:rPr>
                              <w:rFonts w:ascii="Calibri" w:hAnsi="Calibri"/>
                              <w:spacing w:val="-5"/>
                            </w:rPr>
                            <w:t xml:space="preserve"> </w:t>
                          </w:r>
                          <w:r>
                            <w:rPr>
                              <w:rFonts w:ascii="Calibri" w:hAnsi="Calibri"/>
                            </w:rPr>
                            <w:t>SHORTENER</w:t>
                          </w:r>
                          <w:r>
                            <w:rPr>
                              <w:rFonts w:ascii="Calibri" w:hAnsi="Calibri"/>
                              <w:spacing w:val="-3"/>
                            </w:rPr>
                            <w:t xml:space="preserve"> </w:t>
                          </w:r>
                          <w:r>
                            <w:rPr>
                              <w:rFonts w:ascii="Calibri" w:hAnsi="Calibri"/>
                            </w:rPr>
                            <w:t>–</w:t>
                          </w:r>
                          <w:r>
                            <w:rPr>
                              <w:rFonts w:ascii="Calibri" w:hAnsi="Calibri"/>
                              <w:spacing w:val="-7"/>
                            </w:rPr>
                            <w:t xml:space="preserve"> </w:t>
                          </w:r>
                          <w:r>
                            <w:rPr>
                              <w:rFonts w:ascii="Calibri" w:hAnsi="Calibri"/>
                            </w:rPr>
                            <w:t>ABHIJEET</w:t>
                          </w:r>
                          <w:r>
                            <w:rPr>
                              <w:rFonts w:ascii="Calibri" w:hAnsi="Calibri"/>
                              <w:spacing w:val="-4"/>
                            </w:rPr>
                            <w:t xml:space="preserve"> </w:t>
                          </w:r>
                          <w:r>
                            <w:rPr>
                              <w:rFonts w:ascii="Calibri" w:hAnsi="Calibri"/>
                              <w:spacing w:val="-2"/>
                            </w:rPr>
                            <w:t>SAMANTARAY</w:t>
                          </w:r>
                        </w:p>
                      </w:txbxContent>
                    </wps:txbx>
                    <wps:bodyPr wrap="square" lIns="0" tIns="0" rIns="0" bIns="0" rtlCol="0">
                      <a:noAutofit/>
                    </wps:bodyPr>
                  </wps:wsp>
                </a:graphicData>
              </a:graphic>
            </wp:anchor>
          </w:drawing>
        </mc:Choice>
        <mc:Fallback>
          <w:pict>
            <v:shape id="Textbox 40" o:spid="_x0000_s1026" o:spt="202" type="#_x0000_t202" style="position:absolute;left:0pt;margin-left:77.35pt;margin-top:703.45pt;height:13.05pt;width:334.8pt;mso-position-horizontal-relative:page;mso-position-vertical-relative:page;z-index:-251649024;mso-width-relative:page;mso-height-relative:page;" filled="f" stroked="f" coordsize="21600,21600" o:gfxdata="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9WIfvtsAAAANAQAADwAAAAAAAAABACAAAAAiAAAAZHJzL2Rvd25yZXYueG1sUEsBAhQAFAAA&#10;AAgAh07iQEaA6UezAQAAdgMAAA4AAAAAAAAAAQAgAAAAKgEAAGRycy9lMm9Eb2MueG1sUEsFBgAA&#10;AAAGAAYAWQEAAE8FAAAAAA==&#10;">
              <v:fill on="f" focussize="0,0"/>
              <v:stroke on="f"/>
              <v:imagedata o:title=""/>
              <o:lock v:ext="edit" aspectratio="f"/>
              <v:textbox inset="0mm,0mm,0mm,0mm">
                <w:txbxContent>
                  <w:p>
                    <w:pPr>
                      <w:pStyle w:val="8"/>
                      <w:spacing w:line="245" w:lineRule="exact"/>
                      <w:ind w:left="20"/>
                      <w:rPr>
                        <w:rFonts w:ascii="Calibri" w:hAnsi="Calibri"/>
                      </w:rPr>
                    </w:pPr>
                    <w:r>
                      <w:rPr>
                        <w:rFonts w:ascii="Calibri" w:hAnsi="Calibri"/>
                      </w:rPr>
                      <w:t>Industrial</w:t>
                    </w:r>
                    <w:r>
                      <w:rPr>
                        <w:rFonts w:ascii="Calibri" w:hAnsi="Calibri"/>
                        <w:spacing w:val="-8"/>
                      </w:rPr>
                      <w:t xml:space="preserve"> </w:t>
                    </w:r>
                    <w:r>
                      <w:rPr>
                        <w:rFonts w:ascii="Calibri" w:hAnsi="Calibri"/>
                      </w:rPr>
                      <w:t>Internship</w:t>
                    </w:r>
                    <w:r>
                      <w:rPr>
                        <w:rFonts w:ascii="Calibri" w:hAnsi="Calibri"/>
                        <w:spacing w:val="-6"/>
                      </w:rPr>
                      <w:t xml:space="preserve"> </w:t>
                    </w:r>
                    <w:r>
                      <w:rPr>
                        <w:rFonts w:ascii="Calibri" w:hAnsi="Calibri"/>
                      </w:rPr>
                      <w:t>Report</w:t>
                    </w:r>
                    <w:r>
                      <w:rPr>
                        <w:rFonts w:ascii="Calibri" w:hAnsi="Calibri"/>
                        <w:spacing w:val="-3"/>
                      </w:rPr>
                      <w:t xml:space="preserve"> </w:t>
                    </w:r>
                    <w:r>
                      <w:rPr>
                        <w:rFonts w:ascii="Calibri" w:hAnsi="Calibri"/>
                      </w:rPr>
                      <w:t>on</w:t>
                    </w:r>
                    <w:r>
                      <w:rPr>
                        <w:rFonts w:ascii="Calibri" w:hAnsi="Calibri"/>
                        <w:spacing w:val="-8"/>
                      </w:rPr>
                      <w:t xml:space="preserve"> </w:t>
                    </w:r>
                    <w:r>
                      <w:rPr>
                        <w:rFonts w:ascii="Calibri" w:hAnsi="Calibri"/>
                      </w:rPr>
                      <w:t>URL</w:t>
                    </w:r>
                    <w:r>
                      <w:rPr>
                        <w:rFonts w:ascii="Calibri" w:hAnsi="Calibri"/>
                        <w:spacing w:val="-5"/>
                      </w:rPr>
                      <w:t xml:space="preserve"> </w:t>
                    </w:r>
                    <w:r>
                      <w:rPr>
                        <w:rFonts w:ascii="Calibri" w:hAnsi="Calibri"/>
                      </w:rPr>
                      <w:t>SHORTENER</w:t>
                    </w:r>
                    <w:r>
                      <w:rPr>
                        <w:rFonts w:ascii="Calibri" w:hAnsi="Calibri"/>
                        <w:spacing w:val="-3"/>
                      </w:rPr>
                      <w:t xml:space="preserve"> </w:t>
                    </w:r>
                    <w:r>
                      <w:rPr>
                        <w:rFonts w:ascii="Calibri" w:hAnsi="Calibri"/>
                      </w:rPr>
                      <w:t>–</w:t>
                    </w:r>
                    <w:r>
                      <w:rPr>
                        <w:rFonts w:ascii="Calibri" w:hAnsi="Calibri"/>
                        <w:spacing w:val="-7"/>
                      </w:rPr>
                      <w:t xml:space="preserve"> </w:t>
                    </w:r>
                    <w:r>
                      <w:rPr>
                        <w:rFonts w:ascii="Calibri" w:hAnsi="Calibri"/>
                      </w:rPr>
                      <w:t>ABHIJEET</w:t>
                    </w:r>
                    <w:r>
                      <w:rPr>
                        <w:rFonts w:ascii="Calibri" w:hAnsi="Calibri"/>
                        <w:spacing w:val="-4"/>
                      </w:rPr>
                      <w:t xml:space="preserve"> </w:t>
                    </w:r>
                    <w:r>
                      <w:rPr>
                        <w:rFonts w:ascii="Calibri" w:hAnsi="Calibri"/>
                        <w:spacing w:val="-2"/>
                      </w:rPr>
                      <w:t>SAMANTARAY</w:t>
                    </w:r>
                  </w:p>
                </w:txbxContent>
              </v:textbox>
            </v:shape>
          </w:pict>
        </mc:Fallback>
      </mc:AlternateContent>
    </w:r>
    <w:r>
      <mc:AlternateContent>
        <mc:Choice Requires="wps">
          <w:drawing>
            <wp:anchor distT="0" distB="0" distL="0" distR="0" simplePos="0" relativeHeight="251668480" behindDoc="1" locked="0" layoutInCell="1" allowOverlap="1">
              <wp:simplePos x="0" y="0"/>
              <wp:positionH relativeFrom="page">
                <wp:posOffset>6630035</wp:posOffset>
              </wp:positionH>
              <wp:positionV relativeFrom="page">
                <wp:posOffset>8933815</wp:posOffset>
              </wp:positionV>
              <wp:extent cx="339725" cy="336550"/>
              <wp:effectExtent l="0" t="0" r="0" b="0"/>
              <wp:wrapNone/>
              <wp:docPr id="41" name="Textbox 41"/>
              <wp:cNvGraphicFramePr/>
              <a:graphic xmlns:a="http://schemas.openxmlformats.org/drawingml/2006/main">
                <a:graphicData uri="http://schemas.microsoft.com/office/word/2010/wordprocessingShape">
                  <wps:wsp>
                    <wps:cNvSpPr txBox="1"/>
                    <wps:spPr>
                      <a:xfrm>
                        <a:off x="0" y="0"/>
                        <a:ext cx="339725" cy="336550"/>
                      </a:xfrm>
                      <a:prstGeom prst="rect">
                        <a:avLst/>
                      </a:prstGeom>
                    </wps:spPr>
                    <wps:txbx>
                      <w:txbxContent>
                        <w:p>
                          <w:pPr>
                            <w:pStyle w:val="8"/>
                            <w:spacing w:line="245" w:lineRule="exact"/>
                            <w:ind w:right="78"/>
                            <w:jc w:val="right"/>
                            <w:rPr>
                              <w:rFonts w:ascii="Calibri"/>
                            </w:rPr>
                          </w:pPr>
                          <w:r>
                            <w:rPr>
                              <w:rFonts w:ascii="Calibri"/>
                              <w:spacing w:val="-4"/>
                            </w:rPr>
                            <w:t>Page</w:t>
                          </w:r>
                        </w:p>
                        <w:p>
                          <w:pPr>
                            <w:pStyle w:val="8"/>
                            <w:ind w:right="78"/>
                            <w:jc w:val="right"/>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14</w:t>
                          </w:r>
                          <w:r>
                            <w:rPr>
                              <w:rFonts w:ascii="Calibri"/>
                              <w:spacing w:val="-5"/>
                            </w:rPr>
                            <w:fldChar w:fldCharType="end"/>
                          </w:r>
                        </w:p>
                      </w:txbxContent>
                    </wps:txbx>
                    <wps:bodyPr wrap="square" lIns="0" tIns="0" rIns="0" bIns="0" rtlCol="0">
                      <a:noAutofit/>
                    </wps:bodyPr>
                  </wps:wsp>
                </a:graphicData>
              </a:graphic>
            </wp:anchor>
          </w:drawing>
        </mc:Choice>
        <mc:Fallback>
          <w:pict>
            <v:shape id="Textbox 41" o:spid="_x0000_s1026" o:spt="202" type="#_x0000_t202" style="position:absolute;left:0pt;margin-left:522.05pt;margin-top:703.45pt;height:26.5pt;width:26.75pt;mso-position-horizontal-relative:page;mso-position-vertical-relative:page;z-index:-251648000;mso-width-relative:page;mso-height-relative:page;" filled="f" stroked="f" coordsize="21600,21600" o:gfxdata="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BF3jBx2wAAAA8BAAAPAAAAAAAAAAEAIAAAACIAAABkcnMvZG93bnJldi54bWxQSwECFAAU&#10;AAAACACHTuJAHhiX7bUBAAB1AwAADgAAAAAAAAABACAAAAAqAQAAZHJzL2Uyb0RvYy54bWxQSwUG&#10;AAAAAAYABgBZAQAAUQUAAAAA&#10;">
              <v:fill on="f" focussize="0,0"/>
              <v:stroke on="f"/>
              <v:imagedata o:title=""/>
              <o:lock v:ext="edit" aspectratio="f"/>
              <v:textbox inset="0mm,0mm,0mm,0mm">
                <w:txbxContent>
                  <w:p>
                    <w:pPr>
                      <w:pStyle w:val="8"/>
                      <w:spacing w:line="245" w:lineRule="exact"/>
                      <w:ind w:right="78"/>
                      <w:jc w:val="right"/>
                      <w:rPr>
                        <w:rFonts w:ascii="Calibri"/>
                      </w:rPr>
                    </w:pPr>
                    <w:r>
                      <w:rPr>
                        <w:rFonts w:ascii="Calibri"/>
                        <w:spacing w:val="-4"/>
                      </w:rPr>
                      <w:t>Page</w:t>
                    </w:r>
                  </w:p>
                  <w:p>
                    <w:pPr>
                      <w:pStyle w:val="8"/>
                      <w:ind w:right="78"/>
                      <w:jc w:val="right"/>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14</w:t>
                    </w:r>
                    <w:r>
                      <w:rPr>
                        <w:rFonts w:ascii="Calibri"/>
                        <w:spacing w:val="-5"/>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0" distR="0" simplePos="0" relativeHeight="251670528" behindDoc="1" locked="0" layoutInCell="1" allowOverlap="1">
              <wp:simplePos x="0" y="0"/>
              <wp:positionH relativeFrom="page">
                <wp:posOffset>982345</wp:posOffset>
              </wp:positionH>
              <wp:positionV relativeFrom="page">
                <wp:posOffset>8933815</wp:posOffset>
              </wp:positionV>
              <wp:extent cx="4251960" cy="165735"/>
              <wp:effectExtent l="0" t="0" r="0" b="0"/>
              <wp:wrapNone/>
              <wp:docPr id="49" name="Textbox 49"/>
              <wp:cNvGraphicFramePr/>
              <a:graphic xmlns:a="http://schemas.openxmlformats.org/drawingml/2006/main">
                <a:graphicData uri="http://schemas.microsoft.com/office/word/2010/wordprocessingShape">
                  <wps:wsp>
                    <wps:cNvSpPr txBox="1"/>
                    <wps:spPr>
                      <a:xfrm>
                        <a:off x="0" y="0"/>
                        <a:ext cx="4251960" cy="165735"/>
                      </a:xfrm>
                      <a:prstGeom prst="rect">
                        <a:avLst/>
                      </a:prstGeom>
                    </wps:spPr>
                    <wps:txbx>
                      <w:txbxContent>
                        <w:p>
                          <w:pPr>
                            <w:pStyle w:val="8"/>
                            <w:spacing w:line="245" w:lineRule="exact"/>
                            <w:ind w:left="20"/>
                            <w:rPr>
                              <w:rFonts w:ascii="Calibri" w:hAnsi="Calibri"/>
                            </w:rPr>
                          </w:pPr>
                          <w:r>
                            <w:rPr>
                              <w:rFonts w:ascii="Calibri" w:hAnsi="Calibri"/>
                            </w:rPr>
                            <w:t>Industrial</w:t>
                          </w:r>
                          <w:r>
                            <w:rPr>
                              <w:rFonts w:ascii="Calibri" w:hAnsi="Calibri"/>
                              <w:spacing w:val="-8"/>
                            </w:rPr>
                            <w:t xml:space="preserve"> </w:t>
                          </w:r>
                          <w:r>
                            <w:rPr>
                              <w:rFonts w:ascii="Calibri" w:hAnsi="Calibri"/>
                            </w:rPr>
                            <w:t>Internship</w:t>
                          </w:r>
                          <w:r>
                            <w:rPr>
                              <w:rFonts w:ascii="Calibri" w:hAnsi="Calibri"/>
                              <w:spacing w:val="-6"/>
                            </w:rPr>
                            <w:t xml:space="preserve"> </w:t>
                          </w:r>
                          <w:r>
                            <w:rPr>
                              <w:rFonts w:ascii="Calibri" w:hAnsi="Calibri"/>
                            </w:rPr>
                            <w:t>Report</w:t>
                          </w:r>
                          <w:r>
                            <w:rPr>
                              <w:rFonts w:ascii="Calibri" w:hAnsi="Calibri"/>
                              <w:spacing w:val="-3"/>
                            </w:rPr>
                            <w:t xml:space="preserve"> </w:t>
                          </w:r>
                          <w:r>
                            <w:rPr>
                              <w:rFonts w:ascii="Calibri" w:hAnsi="Calibri"/>
                            </w:rPr>
                            <w:t>on</w:t>
                          </w:r>
                          <w:r>
                            <w:rPr>
                              <w:rFonts w:ascii="Calibri" w:hAnsi="Calibri"/>
                              <w:spacing w:val="-8"/>
                            </w:rPr>
                            <w:t xml:space="preserve"> </w:t>
                          </w:r>
                          <w:r>
                            <w:rPr>
                              <w:rFonts w:ascii="Calibri" w:hAnsi="Calibri"/>
                            </w:rPr>
                            <w:t>URL</w:t>
                          </w:r>
                          <w:r>
                            <w:rPr>
                              <w:rFonts w:ascii="Calibri" w:hAnsi="Calibri"/>
                              <w:spacing w:val="-5"/>
                            </w:rPr>
                            <w:t xml:space="preserve"> </w:t>
                          </w:r>
                          <w:r>
                            <w:rPr>
                              <w:rFonts w:ascii="Calibri" w:hAnsi="Calibri"/>
                            </w:rPr>
                            <w:t>SHORTENER</w:t>
                          </w:r>
                          <w:r>
                            <w:rPr>
                              <w:rFonts w:ascii="Calibri" w:hAnsi="Calibri"/>
                              <w:spacing w:val="-3"/>
                            </w:rPr>
                            <w:t xml:space="preserve"> </w:t>
                          </w:r>
                          <w:r>
                            <w:rPr>
                              <w:rFonts w:ascii="Calibri" w:hAnsi="Calibri"/>
                            </w:rPr>
                            <w:t>–</w:t>
                          </w:r>
                          <w:r>
                            <w:rPr>
                              <w:rFonts w:ascii="Calibri" w:hAnsi="Calibri"/>
                              <w:spacing w:val="-7"/>
                            </w:rPr>
                            <w:t xml:space="preserve"> </w:t>
                          </w:r>
                          <w:r>
                            <w:rPr>
                              <w:rFonts w:ascii="Calibri" w:hAnsi="Calibri"/>
                            </w:rPr>
                            <w:t>ABHIJEET</w:t>
                          </w:r>
                          <w:r>
                            <w:rPr>
                              <w:rFonts w:ascii="Calibri" w:hAnsi="Calibri"/>
                              <w:spacing w:val="-4"/>
                            </w:rPr>
                            <w:t xml:space="preserve"> </w:t>
                          </w:r>
                          <w:r>
                            <w:rPr>
                              <w:rFonts w:ascii="Calibri" w:hAnsi="Calibri"/>
                              <w:spacing w:val="-2"/>
                            </w:rPr>
                            <w:t>SAMANTARAY</w:t>
                          </w:r>
                        </w:p>
                      </w:txbxContent>
                    </wps:txbx>
                    <wps:bodyPr wrap="square" lIns="0" tIns="0" rIns="0" bIns="0" rtlCol="0">
                      <a:noAutofit/>
                    </wps:bodyPr>
                  </wps:wsp>
                </a:graphicData>
              </a:graphic>
            </wp:anchor>
          </w:drawing>
        </mc:Choice>
        <mc:Fallback>
          <w:pict>
            <v:shape id="Textbox 49" o:spid="_x0000_s1026" o:spt="202" type="#_x0000_t202" style="position:absolute;left:0pt;margin-left:77.35pt;margin-top:703.45pt;height:13.05pt;width:334.8pt;mso-position-horizontal-relative:page;mso-position-vertical-relative:page;z-index:-251645952;mso-width-relative:page;mso-height-relative:page;" filled="f" stroked="f" coordsize="21600,21600" o:gfxdata="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PViH77bAAAADQEAAA8AAAAAAAAAAQAgAAAAIgAAAGRycy9kb3ducmV2LnhtbFBLAQIUABQA&#10;AAAIAIdO4kAp+CWftAEAAHYDAAAOAAAAAAAAAAEAIAAAACoBAABkcnMvZTJvRG9jLnhtbFBLBQYA&#10;AAAABgAGAFkBAABQBQAAAAA=&#10;">
              <v:fill on="f" focussize="0,0"/>
              <v:stroke on="f"/>
              <v:imagedata o:title=""/>
              <o:lock v:ext="edit" aspectratio="f"/>
              <v:textbox inset="0mm,0mm,0mm,0mm">
                <w:txbxContent>
                  <w:p>
                    <w:pPr>
                      <w:pStyle w:val="8"/>
                      <w:spacing w:line="245" w:lineRule="exact"/>
                      <w:ind w:left="20"/>
                      <w:rPr>
                        <w:rFonts w:ascii="Calibri" w:hAnsi="Calibri"/>
                      </w:rPr>
                    </w:pPr>
                    <w:r>
                      <w:rPr>
                        <w:rFonts w:ascii="Calibri" w:hAnsi="Calibri"/>
                      </w:rPr>
                      <w:t>Industrial</w:t>
                    </w:r>
                    <w:r>
                      <w:rPr>
                        <w:rFonts w:ascii="Calibri" w:hAnsi="Calibri"/>
                        <w:spacing w:val="-8"/>
                      </w:rPr>
                      <w:t xml:space="preserve"> </w:t>
                    </w:r>
                    <w:r>
                      <w:rPr>
                        <w:rFonts w:ascii="Calibri" w:hAnsi="Calibri"/>
                      </w:rPr>
                      <w:t>Internship</w:t>
                    </w:r>
                    <w:r>
                      <w:rPr>
                        <w:rFonts w:ascii="Calibri" w:hAnsi="Calibri"/>
                        <w:spacing w:val="-6"/>
                      </w:rPr>
                      <w:t xml:space="preserve"> </w:t>
                    </w:r>
                    <w:r>
                      <w:rPr>
                        <w:rFonts w:ascii="Calibri" w:hAnsi="Calibri"/>
                      </w:rPr>
                      <w:t>Report</w:t>
                    </w:r>
                    <w:r>
                      <w:rPr>
                        <w:rFonts w:ascii="Calibri" w:hAnsi="Calibri"/>
                        <w:spacing w:val="-3"/>
                      </w:rPr>
                      <w:t xml:space="preserve"> </w:t>
                    </w:r>
                    <w:r>
                      <w:rPr>
                        <w:rFonts w:ascii="Calibri" w:hAnsi="Calibri"/>
                      </w:rPr>
                      <w:t>on</w:t>
                    </w:r>
                    <w:r>
                      <w:rPr>
                        <w:rFonts w:ascii="Calibri" w:hAnsi="Calibri"/>
                        <w:spacing w:val="-8"/>
                      </w:rPr>
                      <w:t xml:space="preserve"> </w:t>
                    </w:r>
                    <w:r>
                      <w:rPr>
                        <w:rFonts w:ascii="Calibri" w:hAnsi="Calibri"/>
                      </w:rPr>
                      <w:t>URL</w:t>
                    </w:r>
                    <w:r>
                      <w:rPr>
                        <w:rFonts w:ascii="Calibri" w:hAnsi="Calibri"/>
                        <w:spacing w:val="-5"/>
                      </w:rPr>
                      <w:t xml:space="preserve"> </w:t>
                    </w:r>
                    <w:r>
                      <w:rPr>
                        <w:rFonts w:ascii="Calibri" w:hAnsi="Calibri"/>
                      </w:rPr>
                      <w:t>SHORTENER</w:t>
                    </w:r>
                    <w:r>
                      <w:rPr>
                        <w:rFonts w:ascii="Calibri" w:hAnsi="Calibri"/>
                        <w:spacing w:val="-3"/>
                      </w:rPr>
                      <w:t xml:space="preserve"> </w:t>
                    </w:r>
                    <w:r>
                      <w:rPr>
                        <w:rFonts w:ascii="Calibri" w:hAnsi="Calibri"/>
                      </w:rPr>
                      <w:t>–</w:t>
                    </w:r>
                    <w:r>
                      <w:rPr>
                        <w:rFonts w:ascii="Calibri" w:hAnsi="Calibri"/>
                        <w:spacing w:val="-7"/>
                      </w:rPr>
                      <w:t xml:space="preserve"> </w:t>
                    </w:r>
                    <w:r>
                      <w:rPr>
                        <w:rFonts w:ascii="Calibri" w:hAnsi="Calibri"/>
                      </w:rPr>
                      <w:t>ABHIJEET</w:t>
                    </w:r>
                    <w:r>
                      <w:rPr>
                        <w:rFonts w:ascii="Calibri" w:hAnsi="Calibri"/>
                        <w:spacing w:val="-4"/>
                      </w:rPr>
                      <w:t xml:space="preserve"> </w:t>
                    </w:r>
                    <w:r>
                      <w:rPr>
                        <w:rFonts w:ascii="Calibri" w:hAnsi="Calibri"/>
                        <w:spacing w:val="-2"/>
                      </w:rPr>
                      <w:t>SAMANTARAY</w:t>
                    </w:r>
                  </w:p>
                </w:txbxContent>
              </v:textbox>
            </v:shape>
          </w:pict>
        </mc:Fallback>
      </mc:AlternateContent>
    </w:r>
    <w:r>
      <mc:AlternateContent>
        <mc:Choice Requires="wps">
          <w:drawing>
            <wp:anchor distT="0" distB="0" distL="0" distR="0" simplePos="0" relativeHeight="251670528" behindDoc="1" locked="0" layoutInCell="1" allowOverlap="1">
              <wp:simplePos x="0" y="0"/>
              <wp:positionH relativeFrom="page">
                <wp:posOffset>6630035</wp:posOffset>
              </wp:positionH>
              <wp:positionV relativeFrom="page">
                <wp:posOffset>8933815</wp:posOffset>
              </wp:positionV>
              <wp:extent cx="339725" cy="336550"/>
              <wp:effectExtent l="0" t="0" r="0" b="0"/>
              <wp:wrapNone/>
              <wp:docPr id="50" name="Textbox 50"/>
              <wp:cNvGraphicFramePr/>
              <a:graphic xmlns:a="http://schemas.openxmlformats.org/drawingml/2006/main">
                <a:graphicData uri="http://schemas.microsoft.com/office/word/2010/wordprocessingShape">
                  <wps:wsp>
                    <wps:cNvSpPr txBox="1"/>
                    <wps:spPr>
                      <a:xfrm>
                        <a:off x="0" y="0"/>
                        <a:ext cx="339725" cy="336550"/>
                      </a:xfrm>
                      <a:prstGeom prst="rect">
                        <a:avLst/>
                      </a:prstGeom>
                    </wps:spPr>
                    <wps:txbx>
                      <w:txbxContent>
                        <w:p>
                          <w:pPr>
                            <w:pStyle w:val="8"/>
                            <w:spacing w:line="245" w:lineRule="exact"/>
                            <w:ind w:right="78"/>
                            <w:jc w:val="right"/>
                            <w:rPr>
                              <w:rFonts w:ascii="Calibri"/>
                            </w:rPr>
                          </w:pPr>
                          <w:r>
                            <w:rPr>
                              <w:rFonts w:ascii="Calibri"/>
                              <w:spacing w:val="-4"/>
                            </w:rPr>
                            <w:t>Page</w:t>
                          </w:r>
                        </w:p>
                        <w:p>
                          <w:pPr>
                            <w:pStyle w:val="8"/>
                            <w:ind w:right="78"/>
                            <w:jc w:val="right"/>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16</w:t>
                          </w:r>
                          <w:r>
                            <w:rPr>
                              <w:rFonts w:ascii="Calibri"/>
                              <w:spacing w:val="-5"/>
                            </w:rPr>
                            <w:fldChar w:fldCharType="end"/>
                          </w:r>
                        </w:p>
                      </w:txbxContent>
                    </wps:txbx>
                    <wps:bodyPr wrap="square" lIns="0" tIns="0" rIns="0" bIns="0" rtlCol="0">
                      <a:noAutofit/>
                    </wps:bodyPr>
                  </wps:wsp>
                </a:graphicData>
              </a:graphic>
            </wp:anchor>
          </w:drawing>
        </mc:Choice>
        <mc:Fallback>
          <w:pict>
            <v:shape id="Textbox 50" o:spid="_x0000_s1026" o:spt="202" type="#_x0000_t202" style="position:absolute;left:0pt;margin-left:522.05pt;margin-top:703.45pt;height:26.5pt;width:26.75pt;mso-position-horizontal-relative:page;mso-position-vertical-relative:page;z-index:-251645952;mso-width-relative:page;mso-height-relative:page;" filled="f" stroked="f" coordsize="21600,21600" o:gfxdata="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Rd4wcdsAAAAPAQAADwAAAAAAAAABACAAAAAiAAAAZHJzL2Rvd25yZXYueG1sUEsBAhQAFAAA&#10;AAgAh07iQAVsDx2zAQAAdQMAAA4AAAAAAAAAAQAgAAAAKgEAAGRycy9lMm9Eb2MueG1sUEsFBgAA&#10;AAAGAAYAWQEAAE8FAAAAAA==&#10;">
              <v:fill on="f" focussize="0,0"/>
              <v:stroke on="f"/>
              <v:imagedata o:title=""/>
              <o:lock v:ext="edit" aspectratio="f"/>
              <v:textbox inset="0mm,0mm,0mm,0mm">
                <w:txbxContent>
                  <w:p>
                    <w:pPr>
                      <w:pStyle w:val="8"/>
                      <w:spacing w:line="245" w:lineRule="exact"/>
                      <w:ind w:right="78"/>
                      <w:jc w:val="right"/>
                      <w:rPr>
                        <w:rFonts w:ascii="Calibri"/>
                      </w:rPr>
                    </w:pPr>
                    <w:r>
                      <w:rPr>
                        <w:rFonts w:ascii="Calibri"/>
                        <w:spacing w:val="-4"/>
                      </w:rPr>
                      <w:t>Page</w:t>
                    </w:r>
                  </w:p>
                  <w:p>
                    <w:pPr>
                      <w:pStyle w:val="8"/>
                      <w:ind w:right="78"/>
                      <w:jc w:val="right"/>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16</w:t>
                    </w:r>
                    <w:r>
                      <w:rPr>
                        <w:rFonts w:ascii="Calibri"/>
                        <w:spacing w:val="-5"/>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0" distR="0" simplePos="0" relativeHeight="251672576" behindDoc="1" locked="0" layoutInCell="1" allowOverlap="1">
              <wp:simplePos x="0" y="0"/>
              <wp:positionH relativeFrom="page">
                <wp:posOffset>1089660</wp:posOffset>
              </wp:positionH>
              <wp:positionV relativeFrom="page">
                <wp:posOffset>8819515</wp:posOffset>
              </wp:positionV>
              <wp:extent cx="6012815" cy="14605"/>
              <wp:effectExtent l="0" t="0" r="0" b="0"/>
              <wp:wrapNone/>
              <wp:docPr id="55" name="Graphic 55"/>
              <wp:cNvGraphicFramePr/>
              <a:graphic xmlns:a="http://schemas.openxmlformats.org/drawingml/2006/main">
                <a:graphicData uri="http://schemas.microsoft.com/office/word/2010/wordprocessingShape">
                  <wps:wsp>
                    <wps:cNvSpPr/>
                    <wps:spPr>
                      <a:xfrm>
                        <a:off x="0" y="0"/>
                        <a:ext cx="6012815" cy="14604"/>
                      </a:xfrm>
                      <a:custGeom>
                        <a:avLst/>
                        <a:gdLst/>
                        <a:ahLst/>
                        <a:cxnLst/>
                        <a:rect l="l" t="t" r="r" b="b"/>
                        <a:pathLst>
                          <a:path w="6012815" h="14604">
                            <a:moveTo>
                              <a:pt x="0" y="14604"/>
                            </a:moveTo>
                            <a:lnTo>
                              <a:pt x="6012815" y="0"/>
                            </a:lnTo>
                          </a:path>
                        </a:pathLst>
                      </a:custGeom>
                      <a:ln w="9525">
                        <a:solidFill>
                          <a:srgbClr val="000000"/>
                        </a:solidFill>
                        <a:prstDash val="solid"/>
                      </a:ln>
                    </wps:spPr>
                    <wps:bodyPr wrap="square" lIns="0" tIns="0" rIns="0" bIns="0" rtlCol="0">
                      <a:noAutofit/>
                    </wps:bodyPr>
                  </wps:wsp>
                </a:graphicData>
              </a:graphic>
            </wp:anchor>
          </w:drawing>
        </mc:Choice>
        <mc:Fallback>
          <w:pict>
            <v:shape id="Graphic 55" o:spid="_x0000_s1026" o:spt="100" style="position:absolute;left:0pt;margin-left:85.8pt;margin-top:694.45pt;height:1.15pt;width:473.45pt;mso-position-horizontal-relative:page;mso-position-vertical-relative:page;z-index:-251643904;mso-width-relative:page;mso-height-relative:page;" filled="f" stroked="t" coordsize="6012815,14604" o:gfxdata="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yZVZZ2QAAAA4BAAAPAAAA&#10;AAAAAAEAIAAAACIAAABkcnMvZG93bnJldi54bWxQSwECFAAUAAAACACHTuJAG9ElQRQCAACLBAAA&#10;DgAAAAAAAAABACAAAAAoAQAAZHJzL2Uyb0RvYy54bWxQSwUGAAAAAAYABgBZAQAArgUAAAAA&#10;" path="m0,14604l6012815,0e">
              <v:fill on="f" focussize="0,0"/>
              <v:stroke color="#000000" joinstyle="round"/>
              <v:imagedata o:title=""/>
              <o:lock v:ext="edit" aspectratio="f"/>
              <v:textbox inset="0mm,0mm,0mm,0mm"/>
            </v:shape>
          </w:pict>
        </mc:Fallback>
      </mc:AlternateContent>
    </w:r>
    <w:r>
      <mc:AlternateContent>
        <mc:Choice Requires="wps">
          <w:drawing>
            <wp:anchor distT="0" distB="0" distL="0" distR="0" simplePos="0" relativeHeight="251673600" behindDoc="1" locked="0" layoutInCell="1" allowOverlap="1">
              <wp:simplePos x="0" y="0"/>
              <wp:positionH relativeFrom="page">
                <wp:posOffset>982345</wp:posOffset>
              </wp:positionH>
              <wp:positionV relativeFrom="page">
                <wp:posOffset>8933815</wp:posOffset>
              </wp:positionV>
              <wp:extent cx="4251960" cy="165735"/>
              <wp:effectExtent l="0" t="0" r="0" b="0"/>
              <wp:wrapNone/>
              <wp:docPr id="56" name="Textbox 56"/>
              <wp:cNvGraphicFramePr/>
              <a:graphic xmlns:a="http://schemas.openxmlformats.org/drawingml/2006/main">
                <a:graphicData uri="http://schemas.microsoft.com/office/word/2010/wordprocessingShape">
                  <wps:wsp>
                    <wps:cNvSpPr txBox="1"/>
                    <wps:spPr>
                      <a:xfrm>
                        <a:off x="0" y="0"/>
                        <a:ext cx="4251960" cy="165735"/>
                      </a:xfrm>
                      <a:prstGeom prst="rect">
                        <a:avLst/>
                      </a:prstGeom>
                    </wps:spPr>
                    <wps:txbx>
                      <w:txbxContent>
                        <w:p>
                          <w:pPr>
                            <w:pStyle w:val="8"/>
                            <w:spacing w:line="245" w:lineRule="exact"/>
                            <w:ind w:left="20"/>
                            <w:rPr>
                              <w:rFonts w:ascii="Calibri" w:hAnsi="Calibri"/>
                            </w:rPr>
                          </w:pPr>
                          <w:r>
                            <w:rPr>
                              <w:rFonts w:ascii="Calibri" w:hAnsi="Calibri"/>
                            </w:rPr>
                            <w:t>Industrial</w:t>
                          </w:r>
                          <w:r>
                            <w:rPr>
                              <w:rFonts w:ascii="Calibri" w:hAnsi="Calibri"/>
                              <w:spacing w:val="-8"/>
                            </w:rPr>
                            <w:t xml:space="preserve"> </w:t>
                          </w:r>
                          <w:r>
                            <w:rPr>
                              <w:rFonts w:ascii="Calibri" w:hAnsi="Calibri"/>
                            </w:rPr>
                            <w:t>Internship</w:t>
                          </w:r>
                          <w:r>
                            <w:rPr>
                              <w:rFonts w:ascii="Calibri" w:hAnsi="Calibri"/>
                              <w:spacing w:val="-6"/>
                            </w:rPr>
                            <w:t xml:space="preserve"> </w:t>
                          </w:r>
                          <w:r>
                            <w:rPr>
                              <w:rFonts w:ascii="Calibri" w:hAnsi="Calibri"/>
                            </w:rPr>
                            <w:t>Report</w:t>
                          </w:r>
                          <w:r>
                            <w:rPr>
                              <w:rFonts w:ascii="Calibri" w:hAnsi="Calibri"/>
                              <w:spacing w:val="-3"/>
                            </w:rPr>
                            <w:t xml:space="preserve"> </w:t>
                          </w:r>
                          <w:r>
                            <w:rPr>
                              <w:rFonts w:ascii="Calibri" w:hAnsi="Calibri"/>
                            </w:rPr>
                            <w:t>on</w:t>
                          </w:r>
                          <w:r>
                            <w:rPr>
                              <w:rFonts w:ascii="Calibri" w:hAnsi="Calibri"/>
                              <w:spacing w:val="-8"/>
                            </w:rPr>
                            <w:t xml:space="preserve"> </w:t>
                          </w:r>
                          <w:r>
                            <w:rPr>
                              <w:rFonts w:ascii="Calibri" w:hAnsi="Calibri"/>
                            </w:rPr>
                            <w:t>URL</w:t>
                          </w:r>
                          <w:r>
                            <w:rPr>
                              <w:rFonts w:ascii="Calibri" w:hAnsi="Calibri"/>
                              <w:spacing w:val="-5"/>
                            </w:rPr>
                            <w:t xml:space="preserve"> </w:t>
                          </w:r>
                          <w:r>
                            <w:rPr>
                              <w:rFonts w:ascii="Calibri" w:hAnsi="Calibri"/>
                            </w:rPr>
                            <w:t>SHORTENER</w:t>
                          </w:r>
                          <w:r>
                            <w:rPr>
                              <w:rFonts w:ascii="Calibri" w:hAnsi="Calibri"/>
                              <w:spacing w:val="-3"/>
                            </w:rPr>
                            <w:t xml:space="preserve"> </w:t>
                          </w:r>
                          <w:r>
                            <w:rPr>
                              <w:rFonts w:ascii="Calibri" w:hAnsi="Calibri"/>
                            </w:rPr>
                            <w:t>–</w:t>
                          </w:r>
                          <w:r>
                            <w:rPr>
                              <w:rFonts w:ascii="Calibri" w:hAnsi="Calibri"/>
                              <w:spacing w:val="-7"/>
                            </w:rPr>
                            <w:t xml:space="preserve"> </w:t>
                          </w:r>
                          <w:r>
                            <w:rPr>
                              <w:rFonts w:ascii="Calibri" w:hAnsi="Calibri"/>
                            </w:rPr>
                            <w:t>ABHIJEET</w:t>
                          </w:r>
                          <w:r>
                            <w:rPr>
                              <w:rFonts w:ascii="Calibri" w:hAnsi="Calibri"/>
                              <w:spacing w:val="-4"/>
                            </w:rPr>
                            <w:t xml:space="preserve"> </w:t>
                          </w:r>
                          <w:r>
                            <w:rPr>
                              <w:rFonts w:ascii="Calibri" w:hAnsi="Calibri"/>
                              <w:spacing w:val="-2"/>
                            </w:rPr>
                            <w:t>SAMANTARAY</w:t>
                          </w:r>
                        </w:p>
                      </w:txbxContent>
                    </wps:txbx>
                    <wps:bodyPr wrap="square" lIns="0" tIns="0" rIns="0" bIns="0" rtlCol="0">
                      <a:noAutofit/>
                    </wps:bodyPr>
                  </wps:wsp>
                </a:graphicData>
              </a:graphic>
            </wp:anchor>
          </w:drawing>
        </mc:Choice>
        <mc:Fallback>
          <w:pict>
            <v:shape id="Textbox 56" o:spid="_x0000_s1026" o:spt="202" type="#_x0000_t202" style="position:absolute;left:0pt;margin-left:77.35pt;margin-top:703.45pt;height:13.05pt;width:334.8pt;mso-position-horizontal-relative:page;mso-position-vertical-relative:page;z-index:-251642880;mso-width-relative:page;mso-height-relative:page;" filled="f" stroked="f" coordsize="21600,21600" o:gfxdata="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9WIfvtsAAAANAQAADwAAAAAAAAABACAAAAAiAAAAZHJzL2Rvd25yZXYueG1sUEsBAhQAFAAA&#10;AAgAh07iQPv5OIWzAQAAdgMAAA4AAAAAAAAAAQAgAAAAKgEAAGRycy9lMm9Eb2MueG1sUEsFBgAA&#10;AAAGAAYAWQEAAE8FAAAAAA==&#10;">
              <v:fill on="f" focussize="0,0"/>
              <v:stroke on="f"/>
              <v:imagedata o:title=""/>
              <o:lock v:ext="edit" aspectratio="f"/>
              <v:textbox inset="0mm,0mm,0mm,0mm">
                <w:txbxContent>
                  <w:p>
                    <w:pPr>
                      <w:pStyle w:val="8"/>
                      <w:spacing w:line="245" w:lineRule="exact"/>
                      <w:ind w:left="20"/>
                      <w:rPr>
                        <w:rFonts w:ascii="Calibri" w:hAnsi="Calibri"/>
                      </w:rPr>
                    </w:pPr>
                    <w:r>
                      <w:rPr>
                        <w:rFonts w:ascii="Calibri" w:hAnsi="Calibri"/>
                      </w:rPr>
                      <w:t>Industrial</w:t>
                    </w:r>
                    <w:r>
                      <w:rPr>
                        <w:rFonts w:ascii="Calibri" w:hAnsi="Calibri"/>
                        <w:spacing w:val="-8"/>
                      </w:rPr>
                      <w:t xml:space="preserve"> </w:t>
                    </w:r>
                    <w:r>
                      <w:rPr>
                        <w:rFonts w:ascii="Calibri" w:hAnsi="Calibri"/>
                      </w:rPr>
                      <w:t>Internship</w:t>
                    </w:r>
                    <w:r>
                      <w:rPr>
                        <w:rFonts w:ascii="Calibri" w:hAnsi="Calibri"/>
                        <w:spacing w:val="-6"/>
                      </w:rPr>
                      <w:t xml:space="preserve"> </w:t>
                    </w:r>
                    <w:r>
                      <w:rPr>
                        <w:rFonts w:ascii="Calibri" w:hAnsi="Calibri"/>
                      </w:rPr>
                      <w:t>Report</w:t>
                    </w:r>
                    <w:r>
                      <w:rPr>
                        <w:rFonts w:ascii="Calibri" w:hAnsi="Calibri"/>
                        <w:spacing w:val="-3"/>
                      </w:rPr>
                      <w:t xml:space="preserve"> </w:t>
                    </w:r>
                    <w:r>
                      <w:rPr>
                        <w:rFonts w:ascii="Calibri" w:hAnsi="Calibri"/>
                      </w:rPr>
                      <w:t>on</w:t>
                    </w:r>
                    <w:r>
                      <w:rPr>
                        <w:rFonts w:ascii="Calibri" w:hAnsi="Calibri"/>
                        <w:spacing w:val="-8"/>
                      </w:rPr>
                      <w:t xml:space="preserve"> </w:t>
                    </w:r>
                    <w:r>
                      <w:rPr>
                        <w:rFonts w:ascii="Calibri" w:hAnsi="Calibri"/>
                      </w:rPr>
                      <w:t>URL</w:t>
                    </w:r>
                    <w:r>
                      <w:rPr>
                        <w:rFonts w:ascii="Calibri" w:hAnsi="Calibri"/>
                        <w:spacing w:val="-5"/>
                      </w:rPr>
                      <w:t xml:space="preserve"> </w:t>
                    </w:r>
                    <w:r>
                      <w:rPr>
                        <w:rFonts w:ascii="Calibri" w:hAnsi="Calibri"/>
                      </w:rPr>
                      <w:t>SHORTENER</w:t>
                    </w:r>
                    <w:r>
                      <w:rPr>
                        <w:rFonts w:ascii="Calibri" w:hAnsi="Calibri"/>
                        <w:spacing w:val="-3"/>
                      </w:rPr>
                      <w:t xml:space="preserve"> </w:t>
                    </w:r>
                    <w:r>
                      <w:rPr>
                        <w:rFonts w:ascii="Calibri" w:hAnsi="Calibri"/>
                      </w:rPr>
                      <w:t>–</w:t>
                    </w:r>
                    <w:r>
                      <w:rPr>
                        <w:rFonts w:ascii="Calibri" w:hAnsi="Calibri"/>
                        <w:spacing w:val="-7"/>
                      </w:rPr>
                      <w:t xml:space="preserve"> </w:t>
                    </w:r>
                    <w:r>
                      <w:rPr>
                        <w:rFonts w:ascii="Calibri" w:hAnsi="Calibri"/>
                      </w:rPr>
                      <w:t>ABHIJEET</w:t>
                    </w:r>
                    <w:r>
                      <w:rPr>
                        <w:rFonts w:ascii="Calibri" w:hAnsi="Calibri"/>
                        <w:spacing w:val="-4"/>
                      </w:rPr>
                      <w:t xml:space="preserve"> </w:t>
                    </w:r>
                    <w:r>
                      <w:rPr>
                        <w:rFonts w:ascii="Calibri" w:hAnsi="Calibri"/>
                        <w:spacing w:val="-2"/>
                      </w:rPr>
                      <w:t>SAMANTARAY</w:t>
                    </w:r>
                  </w:p>
                </w:txbxContent>
              </v:textbox>
            </v:shape>
          </w:pict>
        </mc:Fallback>
      </mc:AlternateContent>
    </w:r>
    <w:r>
      <mc:AlternateContent>
        <mc:Choice Requires="wps">
          <w:drawing>
            <wp:anchor distT="0" distB="0" distL="0" distR="0" simplePos="0" relativeHeight="251673600" behindDoc="1" locked="0" layoutInCell="1" allowOverlap="1">
              <wp:simplePos x="0" y="0"/>
              <wp:positionH relativeFrom="page">
                <wp:posOffset>6630035</wp:posOffset>
              </wp:positionH>
              <wp:positionV relativeFrom="page">
                <wp:posOffset>8933815</wp:posOffset>
              </wp:positionV>
              <wp:extent cx="339725" cy="336550"/>
              <wp:effectExtent l="0" t="0" r="0" b="0"/>
              <wp:wrapNone/>
              <wp:docPr id="57" name="Textbox 57"/>
              <wp:cNvGraphicFramePr/>
              <a:graphic xmlns:a="http://schemas.openxmlformats.org/drawingml/2006/main">
                <a:graphicData uri="http://schemas.microsoft.com/office/word/2010/wordprocessingShape">
                  <wps:wsp>
                    <wps:cNvSpPr txBox="1"/>
                    <wps:spPr>
                      <a:xfrm>
                        <a:off x="0" y="0"/>
                        <a:ext cx="339725" cy="336550"/>
                      </a:xfrm>
                      <a:prstGeom prst="rect">
                        <a:avLst/>
                      </a:prstGeom>
                    </wps:spPr>
                    <wps:txbx>
                      <w:txbxContent>
                        <w:p>
                          <w:pPr>
                            <w:pStyle w:val="8"/>
                            <w:spacing w:line="245" w:lineRule="exact"/>
                            <w:ind w:right="78"/>
                            <w:jc w:val="right"/>
                            <w:rPr>
                              <w:rFonts w:ascii="Calibri"/>
                            </w:rPr>
                          </w:pPr>
                          <w:r>
                            <w:rPr>
                              <w:rFonts w:ascii="Calibri"/>
                              <w:spacing w:val="-4"/>
                            </w:rPr>
                            <w:t>Page</w:t>
                          </w:r>
                        </w:p>
                        <w:p>
                          <w:pPr>
                            <w:pStyle w:val="8"/>
                            <w:ind w:right="78"/>
                            <w:jc w:val="right"/>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29</w:t>
                          </w:r>
                          <w:r>
                            <w:rPr>
                              <w:rFonts w:ascii="Calibri"/>
                              <w:spacing w:val="-5"/>
                            </w:rPr>
                            <w:fldChar w:fldCharType="end"/>
                          </w:r>
                        </w:p>
                      </w:txbxContent>
                    </wps:txbx>
                    <wps:bodyPr wrap="square" lIns="0" tIns="0" rIns="0" bIns="0" rtlCol="0">
                      <a:noAutofit/>
                    </wps:bodyPr>
                  </wps:wsp>
                </a:graphicData>
              </a:graphic>
            </wp:anchor>
          </w:drawing>
        </mc:Choice>
        <mc:Fallback>
          <w:pict>
            <v:shape id="Textbox 57" o:spid="_x0000_s1026" o:spt="202" type="#_x0000_t202" style="position:absolute;left:0pt;margin-left:522.05pt;margin-top:703.45pt;height:26.5pt;width:26.75pt;mso-position-horizontal-relative:page;mso-position-vertical-relative:page;z-index:-251642880;mso-width-relative:page;mso-height-relative:page;" filled="f" stroked="f" coordsize="21600,21600" o:gfxdata="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EXeMHHbAAAADwEAAA8AAAAAAAAAAQAgAAAAIgAAAGRycy9kb3ducmV2LnhtbFBLAQIUABQA&#10;AAAIAIdO4kCiAhHrtAEAAHUDAAAOAAAAAAAAAAEAIAAAACoBAABkcnMvZTJvRG9jLnhtbFBLBQYA&#10;AAAABgAGAFkBAABQBQAAAAA=&#10;">
              <v:fill on="f" focussize="0,0"/>
              <v:stroke on="f"/>
              <v:imagedata o:title=""/>
              <o:lock v:ext="edit" aspectratio="f"/>
              <v:textbox inset="0mm,0mm,0mm,0mm">
                <w:txbxContent>
                  <w:p>
                    <w:pPr>
                      <w:pStyle w:val="8"/>
                      <w:spacing w:line="245" w:lineRule="exact"/>
                      <w:ind w:right="78"/>
                      <w:jc w:val="right"/>
                      <w:rPr>
                        <w:rFonts w:ascii="Calibri"/>
                      </w:rPr>
                    </w:pPr>
                    <w:r>
                      <w:rPr>
                        <w:rFonts w:ascii="Calibri"/>
                        <w:spacing w:val="-4"/>
                      </w:rPr>
                      <w:t>Page</w:t>
                    </w:r>
                  </w:p>
                  <w:p>
                    <w:pPr>
                      <w:pStyle w:val="8"/>
                      <w:ind w:right="78"/>
                      <w:jc w:val="right"/>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29</w:t>
                    </w:r>
                    <w:r>
                      <w:rPr>
                        <w:rFonts w:ascii="Calibri"/>
                        <w:spacing w:val="-5"/>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drawing>
        <wp:anchor distT="0" distB="0" distL="0" distR="0" simplePos="0" relativeHeight="251661312" behindDoc="1" locked="0" layoutInCell="1" allowOverlap="1">
          <wp:simplePos x="0" y="0"/>
          <wp:positionH relativeFrom="page">
            <wp:posOffset>3249295</wp:posOffset>
          </wp:positionH>
          <wp:positionV relativeFrom="page">
            <wp:posOffset>172085</wp:posOffset>
          </wp:positionV>
          <wp:extent cx="1272540" cy="1012825"/>
          <wp:effectExtent l="0" t="0" r="0" b="0"/>
          <wp:wrapNone/>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1272540" cy="1012698"/>
                  </a:xfrm>
                  <a:prstGeom prst="rect">
                    <a:avLst/>
                  </a:prstGeom>
                </pic:spPr>
              </pic:pic>
            </a:graphicData>
          </a:graphic>
        </wp:anchor>
      </w:drawing>
    </w:r>
    <w:r>
      <w:drawing>
        <wp:anchor distT="0" distB="0" distL="0" distR="0" simplePos="0" relativeHeight="251661312" behindDoc="1" locked="0" layoutInCell="1" allowOverlap="1">
          <wp:simplePos x="0" y="0"/>
          <wp:positionH relativeFrom="page">
            <wp:posOffset>5793105</wp:posOffset>
          </wp:positionH>
          <wp:positionV relativeFrom="page">
            <wp:posOffset>474980</wp:posOffset>
          </wp:positionV>
          <wp:extent cx="1031875" cy="709295"/>
          <wp:effectExtent l="0" t="0" r="0" b="0"/>
          <wp:wrapNone/>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cstate="print"/>
                  <a:stretch>
                    <a:fillRect/>
                  </a:stretch>
                </pic:blipFill>
                <pic:spPr>
                  <a:xfrm>
                    <a:off x="0" y="0"/>
                    <a:ext cx="1032022" cy="709518"/>
                  </a:xfrm>
                  <a:prstGeom prst="rect">
                    <a:avLst/>
                  </a:prstGeom>
                </pic:spPr>
              </pic:pic>
            </a:graphicData>
          </a:graphic>
        </wp:anchor>
      </w:drawing>
    </w:r>
    <w:r>
      <w:drawing>
        <wp:anchor distT="0" distB="0" distL="0" distR="0" simplePos="0" relativeHeight="251662336" behindDoc="1" locked="0" layoutInCell="1" allowOverlap="1">
          <wp:simplePos x="0" y="0"/>
          <wp:positionH relativeFrom="page">
            <wp:posOffset>189230</wp:posOffset>
          </wp:positionH>
          <wp:positionV relativeFrom="page">
            <wp:posOffset>773430</wp:posOffset>
          </wp:positionV>
          <wp:extent cx="1116330" cy="389255"/>
          <wp:effectExtent l="0" t="0" r="0" b="0"/>
          <wp:wrapNone/>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3" cstate="print"/>
                  <a:stretch>
                    <a:fillRect/>
                  </a:stretch>
                </pic:blipFill>
                <pic:spPr>
                  <a:xfrm>
                    <a:off x="0" y="0"/>
                    <a:ext cx="1116583" cy="389495"/>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drawing>
        <wp:anchor distT="0" distB="0" distL="0" distR="0" simplePos="0" relativeHeight="251664384" behindDoc="1" locked="0" layoutInCell="1" allowOverlap="1">
          <wp:simplePos x="0" y="0"/>
          <wp:positionH relativeFrom="page">
            <wp:posOffset>3249295</wp:posOffset>
          </wp:positionH>
          <wp:positionV relativeFrom="page">
            <wp:posOffset>172085</wp:posOffset>
          </wp:positionV>
          <wp:extent cx="1272540" cy="1012825"/>
          <wp:effectExtent l="0" t="0" r="0" b="0"/>
          <wp:wrapNone/>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 cstate="print"/>
                  <a:stretch>
                    <a:fillRect/>
                  </a:stretch>
                </pic:blipFill>
                <pic:spPr>
                  <a:xfrm>
                    <a:off x="0" y="0"/>
                    <a:ext cx="1272540" cy="1012698"/>
                  </a:xfrm>
                  <a:prstGeom prst="rect">
                    <a:avLst/>
                  </a:prstGeom>
                </pic:spPr>
              </pic:pic>
            </a:graphicData>
          </a:graphic>
        </wp:anchor>
      </w:drawing>
    </w:r>
    <w:r>
      <w:drawing>
        <wp:anchor distT="0" distB="0" distL="0" distR="0" simplePos="0" relativeHeight="251664384" behindDoc="1" locked="0" layoutInCell="1" allowOverlap="1">
          <wp:simplePos x="0" y="0"/>
          <wp:positionH relativeFrom="page">
            <wp:posOffset>5793105</wp:posOffset>
          </wp:positionH>
          <wp:positionV relativeFrom="page">
            <wp:posOffset>474980</wp:posOffset>
          </wp:positionV>
          <wp:extent cx="1031875" cy="709295"/>
          <wp:effectExtent l="0" t="0" r="0" b="0"/>
          <wp:wrapNone/>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 cstate="print"/>
                  <a:stretch>
                    <a:fillRect/>
                  </a:stretch>
                </pic:blipFill>
                <pic:spPr>
                  <a:xfrm>
                    <a:off x="0" y="0"/>
                    <a:ext cx="1032022" cy="709518"/>
                  </a:xfrm>
                  <a:prstGeom prst="rect">
                    <a:avLst/>
                  </a:prstGeom>
                </pic:spPr>
              </pic:pic>
            </a:graphicData>
          </a:graphic>
        </wp:anchor>
      </w:drawing>
    </w:r>
    <w:r>
      <w:drawing>
        <wp:anchor distT="0" distB="0" distL="0" distR="0" simplePos="0" relativeHeight="251665408" behindDoc="1" locked="0" layoutInCell="1" allowOverlap="1">
          <wp:simplePos x="0" y="0"/>
          <wp:positionH relativeFrom="page">
            <wp:posOffset>189230</wp:posOffset>
          </wp:positionH>
          <wp:positionV relativeFrom="page">
            <wp:posOffset>773430</wp:posOffset>
          </wp:positionV>
          <wp:extent cx="1116330" cy="389255"/>
          <wp:effectExtent l="0" t="0" r="0" b="0"/>
          <wp:wrapNone/>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 cstate="print"/>
                  <a:stretch>
                    <a:fillRect/>
                  </a:stretch>
                </pic:blipFill>
                <pic:spPr>
                  <a:xfrm>
                    <a:off x="0" y="0"/>
                    <a:ext cx="1116583" cy="389495"/>
                  </a:xfrm>
                  <a:prstGeom prst="rect">
                    <a:avLst/>
                  </a:prstGeom>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drawing>
        <wp:anchor distT="0" distB="0" distL="0" distR="0" simplePos="0" relativeHeight="251665408" behindDoc="1" locked="0" layoutInCell="1" allowOverlap="1">
          <wp:simplePos x="0" y="0"/>
          <wp:positionH relativeFrom="page">
            <wp:posOffset>3249295</wp:posOffset>
          </wp:positionH>
          <wp:positionV relativeFrom="page">
            <wp:posOffset>172085</wp:posOffset>
          </wp:positionV>
          <wp:extent cx="1272540" cy="1012825"/>
          <wp:effectExtent l="0" t="0" r="0" b="0"/>
          <wp:wrapNone/>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 cstate="print"/>
                  <a:stretch>
                    <a:fillRect/>
                  </a:stretch>
                </pic:blipFill>
                <pic:spPr>
                  <a:xfrm>
                    <a:off x="0" y="0"/>
                    <a:ext cx="1272540" cy="1012698"/>
                  </a:xfrm>
                  <a:prstGeom prst="rect">
                    <a:avLst/>
                  </a:prstGeom>
                </pic:spPr>
              </pic:pic>
            </a:graphicData>
          </a:graphic>
        </wp:anchor>
      </w:drawing>
    </w:r>
    <w:r>
      <w:drawing>
        <wp:anchor distT="0" distB="0" distL="0" distR="0" simplePos="0" relativeHeight="251666432" behindDoc="1" locked="0" layoutInCell="1" allowOverlap="1">
          <wp:simplePos x="0" y="0"/>
          <wp:positionH relativeFrom="page">
            <wp:posOffset>5793105</wp:posOffset>
          </wp:positionH>
          <wp:positionV relativeFrom="page">
            <wp:posOffset>474980</wp:posOffset>
          </wp:positionV>
          <wp:extent cx="1031875" cy="709295"/>
          <wp:effectExtent l="0" t="0" r="0" b="0"/>
          <wp:wrapNone/>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 cstate="print"/>
                  <a:stretch>
                    <a:fillRect/>
                  </a:stretch>
                </pic:blipFill>
                <pic:spPr>
                  <a:xfrm>
                    <a:off x="0" y="0"/>
                    <a:ext cx="1032022" cy="709518"/>
                  </a:xfrm>
                  <a:prstGeom prst="rect">
                    <a:avLst/>
                  </a:prstGeom>
                </pic:spPr>
              </pic:pic>
            </a:graphicData>
          </a:graphic>
        </wp:anchor>
      </w:drawing>
    </w:r>
    <w:r>
      <w:drawing>
        <wp:anchor distT="0" distB="0" distL="0" distR="0" simplePos="0" relativeHeight="251666432" behindDoc="1" locked="0" layoutInCell="1" allowOverlap="1">
          <wp:simplePos x="0" y="0"/>
          <wp:positionH relativeFrom="page">
            <wp:posOffset>189230</wp:posOffset>
          </wp:positionH>
          <wp:positionV relativeFrom="page">
            <wp:posOffset>773430</wp:posOffset>
          </wp:positionV>
          <wp:extent cx="1116330" cy="389255"/>
          <wp:effectExtent l="0" t="0" r="0" b="0"/>
          <wp:wrapNone/>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 cstate="print"/>
                  <a:stretch>
                    <a:fillRect/>
                  </a:stretch>
                </pic:blipFill>
                <pic:spPr>
                  <a:xfrm>
                    <a:off x="0" y="0"/>
                    <a:ext cx="1116583" cy="389495"/>
                  </a:xfrm>
                  <a:prstGeom prst="rect">
                    <a:avLst/>
                  </a:prstGeom>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drawing>
        <wp:anchor distT="0" distB="0" distL="0" distR="0" simplePos="0" relativeHeight="251668480" behindDoc="1" locked="0" layoutInCell="1" allowOverlap="1">
          <wp:simplePos x="0" y="0"/>
          <wp:positionH relativeFrom="page">
            <wp:posOffset>3249295</wp:posOffset>
          </wp:positionH>
          <wp:positionV relativeFrom="page">
            <wp:posOffset>172085</wp:posOffset>
          </wp:positionV>
          <wp:extent cx="1272540" cy="1012825"/>
          <wp:effectExtent l="0" t="0" r="0" b="0"/>
          <wp:wrapNone/>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1" cstate="print"/>
                  <a:stretch>
                    <a:fillRect/>
                  </a:stretch>
                </pic:blipFill>
                <pic:spPr>
                  <a:xfrm>
                    <a:off x="0" y="0"/>
                    <a:ext cx="1272540" cy="1012698"/>
                  </a:xfrm>
                  <a:prstGeom prst="rect">
                    <a:avLst/>
                  </a:prstGeom>
                </pic:spPr>
              </pic:pic>
            </a:graphicData>
          </a:graphic>
        </wp:anchor>
      </w:drawing>
    </w:r>
    <w:r>
      <w:drawing>
        <wp:anchor distT="0" distB="0" distL="0" distR="0" simplePos="0" relativeHeight="251669504" behindDoc="1" locked="0" layoutInCell="1" allowOverlap="1">
          <wp:simplePos x="0" y="0"/>
          <wp:positionH relativeFrom="page">
            <wp:posOffset>5793105</wp:posOffset>
          </wp:positionH>
          <wp:positionV relativeFrom="page">
            <wp:posOffset>474980</wp:posOffset>
          </wp:positionV>
          <wp:extent cx="1031875" cy="709295"/>
          <wp:effectExtent l="0" t="0" r="0" b="0"/>
          <wp:wrapNone/>
          <wp:docPr id="47" name="Image 47"/>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 cstate="print"/>
                  <a:stretch>
                    <a:fillRect/>
                  </a:stretch>
                </pic:blipFill>
                <pic:spPr>
                  <a:xfrm>
                    <a:off x="0" y="0"/>
                    <a:ext cx="1032022" cy="709518"/>
                  </a:xfrm>
                  <a:prstGeom prst="rect">
                    <a:avLst/>
                  </a:prstGeom>
                </pic:spPr>
              </pic:pic>
            </a:graphicData>
          </a:graphic>
        </wp:anchor>
      </w:drawing>
    </w:r>
    <w:r>
      <w:drawing>
        <wp:anchor distT="0" distB="0" distL="0" distR="0" simplePos="0" relativeHeight="251669504" behindDoc="1" locked="0" layoutInCell="1" allowOverlap="1">
          <wp:simplePos x="0" y="0"/>
          <wp:positionH relativeFrom="page">
            <wp:posOffset>189230</wp:posOffset>
          </wp:positionH>
          <wp:positionV relativeFrom="page">
            <wp:posOffset>773430</wp:posOffset>
          </wp:positionV>
          <wp:extent cx="1116330" cy="389255"/>
          <wp:effectExtent l="0" t="0" r="0" b="0"/>
          <wp:wrapNone/>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 cstate="print"/>
                  <a:stretch>
                    <a:fillRect/>
                  </a:stretch>
                </pic:blipFill>
                <pic:spPr>
                  <a:xfrm>
                    <a:off x="0" y="0"/>
                    <a:ext cx="1116583" cy="389495"/>
                  </a:xfrm>
                  <a:prstGeom prst="rect">
                    <a:avLst/>
                  </a:prstGeom>
                </pic:spPr>
              </pic:pic>
            </a:graphicData>
          </a:graphic>
        </wp:anchor>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drawing>
        <wp:anchor distT="0" distB="0" distL="0" distR="0" simplePos="0" relativeHeight="251671552" behindDoc="1" locked="0" layoutInCell="1" allowOverlap="1">
          <wp:simplePos x="0" y="0"/>
          <wp:positionH relativeFrom="page">
            <wp:posOffset>3249295</wp:posOffset>
          </wp:positionH>
          <wp:positionV relativeFrom="page">
            <wp:posOffset>172085</wp:posOffset>
          </wp:positionV>
          <wp:extent cx="1272540" cy="1012825"/>
          <wp:effectExtent l="0" t="0" r="0" b="0"/>
          <wp:wrapNone/>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 cstate="print"/>
                  <a:stretch>
                    <a:fillRect/>
                  </a:stretch>
                </pic:blipFill>
                <pic:spPr>
                  <a:xfrm>
                    <a:off x="0" y="0"/>
                    <a:ext cx="1272540" cy="1012698"/>
                  </a:xfrm>
                  <a:prstGeom prst="rect">
                    <a:avLst/>
                  </a:prstGeom>
                </pic:spPr>
              </pic:pic>
            </a:graphicData>
          </a:graphic>
        </wp:anchor>
      </w:drawing>
    </w:r>
    <w:r>
      <w:drawing>
        <wp:anchor distT="0" distB="0" distL="0" distR="0" simplePos="0" relativeHeight="251671552" behindDoc="1" locked="0" layoutInCell="1" allowOverlap="1">
          <wp:simplePos x="0" y="0"/>
          <wp:positionH relativeFrom="page">
            <wp:posOffset>5793105</wp:posOffset>
          </wp:positionH>
          <wp:positionV relativeFrom="page">
            <wp:posOffset>474980</wp:posOffset>
          </wp:positionV>
          <wp:extent cx="1031875" cy="709295"/>
          <wp:effectExtent l="0" t="0" r="0" b="0"/>
          <wp:wrapNone/>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2" cstate="print"/>
                  <a:stretch>
                    <a:fillRect/>
                  </a:stretch>
                </pic:blipFill>
                <pic:spPr>
                  <a:xfrm>
                    <a:off x="0" y="0"/>
                    <a:ext cx="1032022" cy="709518"/>
                  </a:xfrm>
                  <a:prstGeom prst="rect">
                    <a:avLst/>
                  </a:prstGeom>
                </pic:spPr>
              </pic:pic>
            </a:graphicData>
          </a:graphic>
        </wp:anchor>
      </w:drawing>
    </w:r>
    <w:r>
      <w:drawing>
        <wp:anchor distT="0" distB="0" distL="0" distR="0" simplePos="0" relativeHeight="251672576" behindDoc="1" locked="0" layoutInCell="1" allowOverlap="1">
          <wp:simplePos x="0" y="0"/>
          <wp:positionH relativeFrom="page">
            <wp:posOffset>189230</wp:posOffset>
          </wp:positionH>
          <wp:positionV relativeFrom="page">
            <wp:posOffset>773430</wp:posOffset>
          </wp:positionV>
          <wp:extent cx="1116330" cy="389255"/>
          <wp:effectExtent l="0" t="0" r="0" b="0"/>
          <wp:wrapNone/>
          <wp:docPr id="54" name="Image 54"/>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3" cstate="print"/>
                  <a:stretch>
                    <a:fillRect/>
                  </a:stretch>
                </pic:blipFill>
                <pic:spPr>
                  <a:xfrm>
                    <a:off x="0" y="0"/>
                    <a:ext cx="1116583" cy="38949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decimal"/>
      <w:lvlText w:val="%1."/>
      <w:lvlJc w:val="left"/>
      <w:pPr>
        <w:ind w:left="1120" w:hanging="233"/>
        <w:jc w:val="left"/>
      </w:pPr>
      <w:rPr>
        <w:rFonts w:hint="default" w:ascii="Arial" w:hAnsi="Arial" w:eastAsia="Arial" w:cs="Arial"/>
        <w:b/>
        <w:bCs/>
        <w:i w:val="0"/>
        <w:iCs w:val="0"/>
        <w:spacing w:val="0"/>
        <w:w w:val="100"/>
        <w:sz w:val="21"/>
        <w:szCs w:val="21"/>
        <w:lang w:val="en-US" w:eastAsia="en-US" w:bidi="ar-SA"/>
      </w:rPr>
    </w:lvl>
    <w:lvl w:ilvl="1" w:tentative="0">
      <w:start w:val="0"/>
      <w:numFmt w:val="bullet"/>
      <w:lvlText w:val="•"/>
      <w:lvlJc w:val="left"/>
      <w:pPr>
        <w:ind w:left="2198" w:hanging="233"/>
      </w:pPr>
      <w:rPr>
        <w:rFonts w:hint="default"/>
        <w:lang w:val="en-US" w:eastAsia="en-US" w:bidi="ar-SA"/>
      </w:rPr>
    </w:lvl>
    <w:lvl w:ilvl="2" w:tentative="0">
      <w:start w:val="0"/>
      <w:numFmt w:val="bullet"/>
      <w:lvlText w:val="•"/>
      <w:lvlJc w:val="left"/>
      <w:pPr>
        <w:ind w:left="3276" w:hanging="233"/>
      </w:pPr>
      <w:rPr>
        <w:rFonts w:hint="default"/>
        <w:lang w:val="en-US" w:eastAsia="en-US" w:bidi="ar-SA"/>
      </w:rPr>
    </w:lvl>
    <w:lvl w:ilvl="3" w:tentative="0">
      <w:start w:val="0"/>
      <w:numFmt w:val="bullet"/>
      <w:lvlText w:val="•"/>
      <w:lvlJc w:val="left"/>
      <w:pPr>
        <w:ind w:left="4354" w:hanging="233"/>
      </w:pPr>
      <w:rPr>
        <w:rFonts w:hint="default"/>
        <w:lang w:val="en-US" w:eastAsia="en-US" w:bidi="ar-SA"/>
      </w:rPr>
    </w:lvl>
    <w:lvl w:ilvl="4" w:tentative="0">
      <w:start w:val="0"/>
      <w:numFmt w:val="bullet"/>
      <w:lvlText w:val="•"/>
      <w:lvlJc w:val="left"/>
      <w:pPr>
        <w:ind w:left="5432" w:hanging="233"/>
      </w:pPr>
      <w:rPr>
        <w:rFonts w:hint="default"/>
        <w:lang w:val="en-US" w:eastAsia="en-US" w:bidi="ar-SA"/>
      </w:rPr>
    </w:lvl>
    <w:lvl w:ilvl="5" w:tentative="0">
      <w:start w:val="0"/>
      <w:numFmt w:val="bullet"/>
      <w:lvlText w:val="•"/>
      <w:lvlJc w:val="left"/>
      <w:pPr>
        <w:ind w:left="6510" w:hanging="233"/>
      </w:pPr>
      <w:rPr>
        <w:rFonts w:hint="default"/>
        <w:lang w:val="en-US" w:eastAsia="en-US" w:bidi="ar-SA"/>
      </w:rPr>
    </w:lvl>
    <w:lvl w:ilvl="6" w:tentative="0">
      <w:start w:val="0"/>
      <w:numFmt w:val="bullet"/>
      <w:lvlText w:val="•"/>
      <w:lvlJc w:val="left"/>
      <w:pPr>
        <w:ind w:left="7588" w:hanging="233"/>
      </w:pPr>
      <w:rPr>
        <w:rFonts w:hint="default"/>
        <w:lang w:val="en-US" w:eastAsia="en-US" w:bidi="ar-SA"/>
      </w:rPr>
    </w:lvl>
    <w:lvl w:ilvl="7" w:tentative="0">
      <w:start w:val="0"/>
      <w:numFmt w:val="bullet"/>
      <w:lvlText w:val="•"/>
      <w:lvlJc w:val="left"/>
      <w:pPr>
        <w:ind w:left="8666" w:hanging="233"/>
      </w:pPr>
      <w:rPr>
        <w:rFonts w:hint="default"/>
        <w:lang w:val="en-US" w:eastAsia="en-US" w:bidi="ar-SA"/>
      </w:rPr>
    </w:lvl>
    <w:lvl w:ilvl="8" w:tentative="0">
      <w:start w:val="0"/>
      <w:numFmt w:val="bullet"/>
      <w:lvlText w:val="•"/>
      <w:lvlJc w:val="left"/>
      <w:pPr>
        <w:ind w:left="9744" w:hanging="233"/>
      </w:pPr>
      <w:rPr>
        <w:rFonts w:hint="default"/>
        <w:lang w:val="en-US" w:eastAsia="en-US" w:bidi="ar-SA"/>
      </w:rPr>
    </w:lvl>
  </w:abstractNum>
  <w:abstractNum w:abstractNumId="1">
    <w:nsid w:val="B5E306ED"/>
    <w:multiLevelType w:val="multilevel"/>
    <w:tmpl w:val="B5E306ED"/>
    <w:lvl w:ilvl="0" w:tentative="0">
      <w:start w:val="1"/>
      <w:numFmt w:val="decimal"/>
      <w:lvlText w:val="%1."/>
      <w:lvlJc w:val="left"/>
      <w:pPr>
        <w:ind w:left="1120" w:hanging="245"/>
        <w:jc w:val="left"/>
      </w:pPr>
      <w:rPr>
        <w:rFonts w:hint="default" w:ascii="Arial" w:hAnsi="Arial" w:eastAsia="Arial" w:cs="Arial"/>
        <w:b/>
        <w:bCs/>
        <w:i w:val="0"/>
        <w:iCs w:val="0"/>
        <w:spacing w:val="0"/>
        <w:w w:val="100"/>
        <w:sz w:val="22"/>
        <w:szCs w:val="22"/>
        <w:lang w:val="en-US" w:eastAsia="en-US" w:bidi="ar-SA"/>
      </w:rPr>
    </w:lvl>
    <w:lvl w:ilvl="1" w:tentative="0">
      <w:start w:val="0"/>
      <w:numFmt w:val="bullet"/>
      <w:lvlText w:val="•"/>
      <w:lvlJc w:val="left"/>
      <w:pPr>
        <w:ind w:left="2198" w:hanging="245"/>
      </w:pPr>
      <w:rPr>
        <w:rFonts w:hint="default"/>
        <w:lang w:val="en-US" w:eastAsia="en-US" w:bidi="ar-SA"/>
      </w:rPr>
    </w:lvl>
    <w:lvl w:ilvl="2" w:tentative="0">
      <w:start w:val="0"/>
      <w:numFmt w:val="bullet"/>
      <w:lvlText w:val="•"/>
      <w:lvlJc w:val="left"/>
      <w:pPr>
        <w:ind w:left="3276" w:hanging="245"/>
      </w:pPr>
      <w:rPr>
        <w:rFonts w:hint="default"/>
        <w:lang w:val="en-US" w:eastAsia="en-US" w:bidi="ar-SA"/>
      </w:rPr>
    </w:lvl>
    <w:lvl w:ilvl="3" w:tentative="0">
      <w:start w:val="0"/>
      <w:numFmt w:val="bullet"/>
      <w:lvlText w:val="•"/>
      <w:lvlJc w:val="left"/>
      <w:pPr>
        <w:ind w:left="4354" w:hanging="245"/>
      </w:pPr>
      <w:rPr>
        <w:rFonts w:hint="default"/>
        <w:lang w:val="en-US" w:eastAsia="en-US" w:bidi="ar-SA"/>
      </w:rPr>
    </w:lvl>
    <w:lvl w:ilvl="4" w:tentative="0">
      <w:start w:val="0"/>
      <w:numFmt w:val="bullet"/>
      <w:lvlText w:val="•"/>
      <w:lvlJc w:val="left"/>
      <w:pPr>
        <w:ind w:left="5432" w:hanging="245"/>
      </w:pPr>
      <w:rPr>
        <w:rFonts w:hint="default"/>
        <w:lang w:val="en-US" w:eastAsia="en-US" w:bidi="ar-SA"/>
      </w:rPr>
    </w:lvl>
    <w:lvl w:ilvl="5" w:tentative="0">
      <w:start w:val="0"/>
      <w:numFmt w:val="bullet"/>
      <w:lvlText w:val="•"/>
      <w:lvlJc w:val="left"/>
      <w:pPr>
        <w:ind w:left="6510" w:hanging="245"/>
      </w:pPr>
      <w:rPr>
        <w:rFonts w:hint="default"/>
        <w:lang w:val="en-US" w:eastAsia="en-US" w:bidi="ar-SA"/>
      </w:rPr>
    </w:lvl>
    <w:lvl w:ilvl="6" w:tentative="0">
      <w:start w:val="0"/>
      <w:numFmt w:val="bullet"/>
      <w:lvlText w:val="•"/>
      <w:lvlJc w:val="left"/>
      <w:pPr>
        <w:ind w:left="7588" w:hanging="245"/>
      </w:pPr>
      <w:rPr>
        <w:rFonts w:hint="default"/>
        <w:lang w:val="en-US" w:eastAsia="en-US" w:bidi="ar-SA"/>
      </w:rPr>
    </w:lvl>
    <w:lvl w:ilvl="7" w:tentative="0">
      <w:start w:val="0"/>
      <w:numFmt w:val="bullet"/>
      <w:lvlText w:val="•"/>
      <w:lvlJc w:val="left"/>
      <w:pPr>
        <w:ind w:left="8666" w:hanging="245"/>
      </w:pPr>
      <w:rPr>
        <w:rFonts w:hint="default"/>
        <w:lang w:val="en-US" w:eastAsia="en-US" w:bidi="ar-SA"/>
      </w:rPr>
    </w:lvl>
    <w:lvl w:ilvl="8" w:tentative="0">
      <w:start w:val="0"/>
      <w:numFmt w:val="bullet"/>
      <w:lvlText w:val="•"/>
      <w:lvlJc w:val="left"/>
      <w:pPr>
        <w:ind w:left="9744" w:hanging="245"/>
      </w:pPr>
      <w:rPr>
        <w:rFonts w:hint="default"/>
        <w:lang w:val="en-US" w:eastAsia="en-US" w:bidi="ar-SA"/>
      </w:rPr>
    </w:lvl>
  </w:abstractNum>
  <w:abstractNum w:abstractNumId="2">
    <w:nsid w:val="BF205925"/>
    <w:multiLevelType w:val="multilevel"/>
    <w:tmpl w:val="BF205925"/>
    <w:lvl w:ilvl="0" w:tentative="0">
      <w:start w:val="1"/>
      <w:numFmt w:val="decimal"/>
      <w:lvlText w:val="%1."/>
      <w:lvlJc w:val="left"/>
      <w:pPr>
        <w:ind w:left="1120" w:hanging="245"/>
        <w:jc w:val="left"/>
      </w:pPr>
      <w:rPr>
        <w:rFonts w:hint="default" w:ascii="Arial" w:hAnsi="Arial" w:eastAsia="Arial" w:cs="Arial"/>
        <w:b/>
        <w:bCs/>
        <w:i w:val="0"/>
        <w:iCs w:val="0"/>
        <w:spacing w:val="0"/>
        <w:w w:val="100"/>
        <w:sz w:val="22"/>
        <w:szCs w:val="22"/>
        <w:lang w:val="en-US" w:eastAsia="en-US" w:bidi="ar-SA"/>
      </w:rPr>
    </w:lvl>
    <w:lvl w:ilvl="1" w:tentative="0">
      <w:start w:val="0"/>
      <w:numFmt w:val="bullet"/>
      <w:lvlText w:val="•"/>
      <w:lvlJc w:val="left"/>
      <w:pPr>
        <w:ind w:left="2198" w:hanging="245"/>
      </w:pPr>
      <w:rPr>
        <w:rFonts w:hint="default"/>
        <w:lang w:val="en-US" w:eastAsia="en-US" w:bidi="ar-SA"/>
      </w:rPr>
    </w:lvl>
    <w:lvl w:ilvl="2" w:tentative="0">
      <w:start w:val="0"/>
      <w:numFmt w:val="bullet"/>
      <w:lvlText w:val="•"/>
      <w:lvlJc w:val="left"/>
      <w:pPr>
        <w:ind w:left="3276" w:hanging="245"/>
      </w:pPr>
      <w:rPr>
        <w:rFonts w:hint="default"/>
        <w:lang w:val="en-US" w:eastAsia="en-US" w:bidi="ar-SA"/>
      </w:rPr>
    </w:lvl>
    <w:lvl w:ilvl="3" w:tentative="0">
      <w:start w:val="0"/>
      <w:numFmt w:val="bullet"/>
      <w:lvlText w:val="•"/>
      <w:lvlJc w:val="left"/>
      <w:pPr>
        <w:ind w:left="4354" w:hanging="245"/>
      </w:pPr>
      <w:rPr>
        <w:rFonts w:hint="default"/>
        <w:lang w:val="en-US" w:eastAsia="en-US" w:bidi="ar-SA"/>
      </w:rPr>
    </w:lvl>
    <w:lvl w:ilvl="4" w:tentative="0">
      <w:start w:val="0"/>
      <w:numFmt w:val="bullet"/>
      <w:lvlText w:val="•"/>
      <w:lvlJc w:val="left"/>
      <w:pPr>
        <w:ind w:left="5432" w:hanging="245"/>
      </w:pPr>
      <w:rPr>
        <w:rFonts w:hint="default"/>
        <w:lang w:val="en-US" w:eastAsia="en-US" w:bidi="ar-SA"/>
      </w:rPr>
    </w:lvl>
    <w:lvl w:ilvl="5" w:tentative="0">
      <w:start w:val="0"/>
      <w:numFmt w:val="bullet"/>
      <w:lvlText w:val="•"/>
      <w:lvlJc w:val="left"/>
      <w:pPr>
        <w:ind w:left="6510" w:hanging="245"/>
      </w:pPr>
      <w:rPr>
        <w:rFonts w:hint="default"/>
        <w:lang w:val="en-US" w:eastAsia="en-US" w:bidi="ar-SA"/>
      </w:rPr>
    </w:lvl>
    <w:lvl w:ilvl="6" w:tentative="0">
      <w:start w:val="0"/>
      <w:numFmt w:val="bullet"/>
      <w:lvlText w:val="•"/>
      <w:lvlJc w:val="left"/>
      <w:pPr>
        <w:ind w:left="7588" w:hanging="245"/>
      </w:pPr>
      <w:rPr>
        <w:rFonts w:hint="default"/>
        <w:lang w:val="en-US" w:eastAsia="en-US" w:bidi="ar-SA"/>
      </w:rPr>
    </w:lvl>
    <w:lvl w:ilvl="7" w:tentative="0">
      <w:start w:val="0"/>
      <w:numFmt w:val="bullet"/>
      <w:lvlText w:val="•"/>
      <w:lvlJc w:val="left"/>
      <w:pPr>
        <w:ind w:left="8666" w:hanging="245"/>
      </w:pPr>
      <w:rPr>
        <w:rFonts w:hint="default"/>
        <w:lang w:val="en-US" w:eastAsia="en-US" w:bidi="ar-SA"/>
      </w:rPr>
    </w:lvl>
    <w:lvl w:ilvl="8" w:tentative="0">
      <w:start w:val="0"/>
      <w:numFmt w:val="bullet"/>
      <w:lvlText w:val="•"/>
      <w:lvlJc w:val="left"/>
      <w:pPr>
        <w:ind w:left="9744" w:hanging="245"/>
      </w:pPr>
      <w:rPr>
        <w:rFonts w:hint="default"/>
        <w:lang w:val="en-US" w:eastAsia="en-US" w:bidi="ar-SA"/>
      </w:rPr>
    </w:lvl>
  </w:abstractNum>
  <w:abstractNum w:abstractNumId="3">
    <w:nsid w:val="C8879AEF"/>
    <w:multiLevelType w:val="multilevel"/>
    <w:tmpl w:val="C8879AEF"/>
    <w:lvl w:ilvl="0" w:tentative="0">
      <w:start w:val="1"/>
      <w:numFmt w:val="decimal"/>
      <w:lvlText w:val="%1."/>
      <w:lvlJc w:val="left"/>
      <w:pPr>
        <w:ind w:left="1120" w:hanging="248"/>
        <w:jc w:val="left"/>
      </w:pPr>
      <w:rPr>
        <w:rFonts w:hint="default" w:ascii="Arial" w:hAnsi="Arial" w:eastAsia="Arial" w:cs="Arial"/>
        <w:b/>
        <w:bCs/>
        <w:i w:val="0"/>
        <w:iCs w:val="0"/>
        <w:spacing w:val="0"/>
        <w:w w:val="100"/>
        <w:sz w:val="22"/>
        <w:szCs w:val="22"/>
        <w:lang w:val="en-US" w:eastAsia="en-US" w:bidi="ar-SA"/>
      </w:rPr>
    </w:lvl>
    <w:lvl w:ilvl="1" w:tentative="0">
      <w:start w:val="0"/>
      <w:numFmt w:val="bullet"/>
      <w:lvlText w:val="•"/>
      <w:lvlJc w:val="left"/>
      <w:pPr>
        <w:ind w:left="2198" w:hanging="248"/>
      </w:pPr>
      <w:rPr>
        <w:rFonts w:hint="default"/>
        <w:lang w:val="en-US" w:eastAsia="en-US" w:bidi="ar-SA"/>
      </w:rPr>
    </w:lvl>
    <w:lvl w:ilvl="2" w:tentative="0">
      <w:start w:val="0"/>
      <w:numFmt w:val="bullet"/>
      <w:lvlText w:val="•"/>
      <w:lvlJc w:val="left"/>
      <w:pPr>
        <w:ind w:left="3276" w:hanging="248"/>
      </w:pPr>
      <w:rPr>
        <w:rFonts w:hint="default"/>
        <w:lang w:val="en-US" w:eastAsia="en-US" w:bidi="ar-SA"/>
      </w:rPr>
    </w:lvl>
    <w:lvl w:ilvl="3" w:tentative="0">
      <w:start w:val="0"/>
      <w:numFmt w:val="bullet"/>
      <w:lvlText w:val="•"/>
      <w:lvlJc w:val="left"/>
      <w:pPr>
        <w:ind w:left="4354" w:hanging="248"/>
      </w:pPr>
      <w:rPr>
        <w:rFonts w:hint="default"/>
        <w:lang w:val="en-US" w:eastAsia="en-US" w:bidi="ar-SA"/>
      </w:rPr>
    </w:lvl>
    <w:lvl w:ilvl="4" w:tentative="0">
      <w:start w:val="0"/>
      <w:numFmt w:val="bullet"/>
      <w:lvlText w:val="•"/>
      <w:lvlJc w:val="left"/>
      <w:pPr>
        <w:ind w:left="5432" w:hanging="248"/>
      </w:pPr>
      <w:rPr>
        <w:rFonts w:hint="default"/>
        <w:lang w:val="en-US" w:eastAsia="en-US" w:bidi="ar-SA"/>
      </w:rPr>
    </w:lvl>
    <w:lvl w:ilvl="5" w:tentative="0">
      <w:start w:val="0"/>
      <w:numFmt w:val="bullet"/>
      <w:lvlText w:val="•"/>
      <w:lvlJc w:val="left"/>
      <w:pPr>
        <w:ind w:left="6510" w:hanging="248"/>
      </w:pPr>
      <w:rPr>
        <w:rFonts w:hint="default"/>
        <w:lang w:val="en-US" w:eastAsia="en-US" w:bidi="ar-SA"/>
      </w:rPr>
    </w:lvl>
    <w:lvl w:ilvl="6" w:tentative="0">
      <w:start w:val="0"/>
      <w:numFmt w:val="bullet"/>
      <w:lvlText w:val="•"/>
      <w:lvlJc w:val="left"/>
      <w:pPr>
        <w:ind w:left="7588" w:hanging="248"/>
      </w:pPr>
      <w:rPr>
        <w:rFonts w:hint="default"/>
        <w:lang w:val="en-US" w:eastAsia="en-US" w:bidi="ar-SA"/>
      </w:rPr>
    </w:lvl>
    <w:lvl w:ilvl="7" w:tentative="0">
      <w:start w:val="0"/>
      <w:numFmt w:val="bullet"/>
      <w:lvlText w:val="•"/>
      <w:lvlJc w:val="left"/>
      <w:pPr>
        <w:ind w:left="8666" w:hanging="248"/>
      </w:pPr>
      <w:rPr>
        <w:rFonts w:hint="default"/>
        <w:lang w:val="en-US" w:eastAsia="en-US" w:bidi="ar-SA"/>
      </w:rPr>
    </w:lvl>
    <w:lvl w:ilvl="8" w:tentative="0">
      <w:start w:val="0"/>
      <w:numFmt w:val="bullet"/>
      <w:lvlText w:val="•"/>
      <w:lvlJc w:val="left"/>
      <w:pPr>
        <w:ind w:left="9744" w:hanging="248"/>
      </w:pPr>
      <w:rPr>
        <w:rFonts w:hint="default"/>
        <w:lang w:val="en-US" w:eastAsia="en-US" w:bidi="ar-SA"/>
      </w:rPr>
    </w:lvl>
  </w:abstractNum>
  <w:abstractNum w:abstractNumId="4">
    <w:nsid w:val="CF092B84"/>
    <w:multiLevelType w:val="multilevel"/>
    <w:tmpl w:val="CF092B84"/>
    <w:lvl w:ilvl="0" w:tentative="0">
      <w:start w:val="1"/>
      <w:numFmt w:val="decimal"/>
      <w:lvlText w:val="%1"/>
      <w:lvlJc w:val="left"/>
      <w:pPr>
        <w:ind w:left="1552" w:hanging="432"/>
        <w:jc w:val="left"/>
      </w:pPr>
      <w:rPr>
        <w:rFonts w:hint="default" w:ascii="Arial" w:hAnsi="Arial" w:eastAsia="Arial" w:cs="Arial"/>
        <w:b/>
        <w:bCs/>
        <w:i w:val="0"/>
        <w:iCs w:val="0"/>
        <w:spacing w:val="0"/>
        <w:w w:val="100"/>
        <w:sz w:val="28"/>
        <w:szCs w:val="28"/>
        <w:lang w:val="en-US" w:eastAsia="en-US" w:bidi="ar-SA"/>
      </w:rPr>
    </w:lvl>
    <w:lvl w:ilvl="1" w:tentative="0">
      <w:start w:val="1"/>
      <w:numFmt w:val="decimal"/>
      <w:lvlText w:val="%1.%2"/>
      <w:lvlJc w:val="left"/>
      <w:pPr>
        <w:ind w:left="1696" w:hanging="576"/>
        <w:jc w:val="left"/>
      </w:pPr>
      <w:rPr>
        <w:rFonts w:hint="default"/>
        <w:spacing w:val="0"/>
        <w:w w:val="99"/>
        <w:lang w:val="en-US" w:eastAsia="en-US" w:bidi="ar-SA"/>
      </w:rPr>
    </w:lvl>
    <w:lvl w:ilvl="2" w:tentative="0">
      <w:start w:val="0"/>
      <w:numFmt w:val="bullet"/>
      <w:lvlText w:val="•"/>
      <w:lvlJc w:val="left"/>
      <w:pPr>
        <w:ind w:left="2833" w:hanging="576"/>
      </w:pPr>
      <w:rPr>
        <w:rFonts w:hint="default"/>
        <w:lang w:val="en-US" w:eastAsia="en-US" w:bidi="ar-SA"/>
      </w:rPr>
    </w:lvl>
    <w:lvl w:ilvl="3" w:tentative="0">
      <w:start w:val="0"/>
      <w:numFmt w:val="bullet"/>
      <w:lvlText w:val="•"/>
      <w:lvlJc w:val="left"/>
      <w:pPr>
        <w:ind w:left="3966" w:hanging="576"/>
      </w:pPr>
      <w:rPr>
        <w:rFonts w:hint="default"/>
        <w:lang w:val="en-US" w:eastAsia="en-US" w:bidi="ar-SA"/>
      </w:rPr>
    </w:lvl>
    <w:lvl w:ilvl="4" w:tentative="0">
      <w:start w:val="0"/>
      <w:numFmt w:val="bullet"/>
      <w:lvlText w:val="•"/>
      <w:lvlJc w:val="left"/>
      <w:pPr>
        <w:ind w:left="5100" w:hanging="576"/>
      </w:pPr>
      <w:rPr>
        <w:rFonts w:hint="default"/>
        <w:lang w:val="en-US" w:eastAsia="en-US" w:bidi="ar-SA"/>
      </w:rPr>
    </w:lvl>
    <w:lvl w:ilvl="5" w:tentative="0">
      <w:start w:val="0"/>
      <w:numFmt w:val="bullet"/>
      <w:lvlText w:val="•"/>
      <w:lvlJc w:val="left"/>
      <w:pPr>
        <w:ind w:left="6233" w:hanging="576"/>
      </w:pPr>
      <w:rPr>
        <w:rFonts w:hint="default"/>
        <w:lang w:val="en-US" w:eastAsia="en-US" w:bidi="ar-SA"/>
      </w:rPr>
    </w:lvl>
    <w:lvl w:ilvl="6" w:tentative="0">
      <w:start w:val="0"/>
      <w:numFmt w:val="bullet"/>
      <w:lvlText w:val="•"/>
      <w:lvlJc w:val="left"/>
      <w:pPr>
        <w:ind w:left="7366" w:hanging="576"/>
      </w:pPr>
      <w:rPr>
        <w:rFonts w:hint="default"/>
        <w:lang w:val="en-US" w:eastAsia="en-US" w:bidi="ar-SA"/>
      </w:rPr>
    </w:lvl>
    <w:lvl w:ilvl="7" w:tentative="0">
      <w:start w:val="0"/>
      <w:numFmt w:val="bullet"/>
      <w:lvlText w:val="•"/>
      <w:lvlJc w:val="left"/>
      <w:pPr>
        <w:ind w:left="8500" w:hanging="576"/>
      </w:pPr>
      <w:rPr>
        <w:rFonts w:hint="default"/>
        <w:lang w:val="en-US" w:eastAsia="en-US" w:bidi="ar-SA"/>
      </w:rPr>
    </w:lvl>
    <w:lvl w:ilvl="8" w:tentative="0">
      <w:start w:val="0"/>
      <w:numFmt w:val="bullet"/>
      <w:lvlText w:val="•"/>
      <w:lvlJc w:val="left"/>
      <w:pPr>
        <w:ind w:left="9633" w:hanging="576"/>
      </w:pPr>
      <w:rPr>
        <w:rFonts w:hint="default"/>
        <w:lang w:val="en-US" w:eastAsia="en-US" w:bidi="ar-SA"/>
      </w:rPr>
    </w:lvl>
  </w:abstractNum>
  <w:abstractNum w:abstractNumId="5">
    <w:nsid w:val="DCBA6B53"/>
    <w:multiLevelType w:val="multilevel"/>
    <w:tmpl w:val="DCBA6B53"/>
    <w:lvl w:ilvl="0" w:tentative="0">
      <w:start w:val="1"/>
      <w:numFmt w:val="decimal"/>
      <w:lvlText w:val="%1."/>
      <w:lvlJc w:val="left"/>
      <w:pPr>
        <w:ind w:left="1120" w:hanging="248"/>
        <w:jc w:val="left"/>
      </w:pPr>
      <w:rPr>
        <w:rFonts w:hint="default" w:ascii="Arial" w:hAnsi="Arial" w:eastAsia="Arial" w:cs="Arial"/>
        <w:b/>
        <w:bCs/>
        <w:i w:val="0"/>
        <w:iCs w:val="0"/>
        <w:spacing w:val="0"/>
        <w:w w:val="100"/>
        <w:sz w:val="22"/>
        <w:szCs w:val="22"/>
        <w:lang w:val="en-US" w:eastAsia="en-US" w:bidi="ar-SA"/>
      </w:rPr>
    </w:lvl>
    <w:lvl w:ilvl="1" w:tentative="0">
      <w:start w:val="0"/>
      <w:numFmt w:val="bullet"/>
      <w:lvlText w:val="•"/>
      <w:lvlJc w:val="left"/>
      <w:pPr>
        <w:ind w:left="2198" w:hanging="248"/>
      </w:pPr>
      <w:rPr>
        <w:rFonts w:hint="default"/>
        <w:lang w:val="en-US" w:eastAsia="en-US" w:bidi="ar-SA"/>
      </w:rPr>
    </w:lvl>
    <w:lvl w:ilvl="2" w:tentative="0">
      <w:start w:val="0"/>
      <w:numFmt w:val="bullet"/>
      <w:lvlText w:val="•"/>
      <w:lvlJc w:val="left"/>
      <w:pPr>
        <w:ind w:left="3276" w:hanging="248"/>
      </w:pPr>
      <w:rPr>
        <w:rFonts w:hint="default"/>
        <w:lang w:val="en-US" w:eastAsia="en-US" w:bidi="ar-SA"/>
      </w:rPr>
    </w:lvl>
    <w:lvl w:ilvl="3" w:tentative="0">
      <w:start w:val="0"/>
      <w:numFmt w:val="bullet"/>
      <w:lvlText w:val="•"/>
      <w:lvlJc w:val="left"/>
      <w:pPr>
        <w:ind w:left="4354" w:hanging="248"/>
      </w:pPr>
      <w:rPr>
        <w:rFonts w:hint="default"/>
        <w:lang w:val="en-US" w:eastAsia="en-US" w:bidi="ar-SA"/>
      </w:rPr>
    </w:lvl>
    <w:lvl w:ilvl="4" w:tentative="0">
      <w:start w:val="0"/>
      <w:numFmt w:val="bullet"/>
      <w:lvlText w:val="•"/>
      <w:lvlJc w:val="left"/>
      <w:pPr>
        <w:ind w:left="5432" w:hanging="248"/>
      </w:pPr>
      <w:rPr>
        <w:rFonts w:hint="default"/>
        <w:lang w:val="en-US" w:eastAsia="en-US" w:bidi="ar-SA"/>
      </w:rPr>
    </w:lvl>
    <w:lvl w:ilvl="5" w:tentative="0">
      <w:start w:val="0"/>
      <w:numFmt w:val="bullet"/>
      <w:lvlText w:val="•"/>
      <w:lvlJc w:val="left"/>
      <w:pPr>
        <w:ind w:left="6510" w:hanging="248"/>
      </w:pPr>
      <w:rPr>
        <w:rFonts w:hint="default"/>
        <w:lang w:val="en-US" w:eastAsia="en-US" w:bidi="ar-SA"/>
      </w:rPr>
    </w:lvl>
    <w:lvl w:ilvl="6" w:tentative="0">
      <w:start w:val="0"/>
      <w:numFmt w:val="bullet"/>
      <w:lvlText w:val="•"/>
      <w:lvlJc w:val="left"/>
      <w:pPr>
        <w:ind w:left="7588" w:hanging="248"/>
      </w:pPr>
      <w:rPr>
        <w:rFonts w:hint="default"/>
        <w:lang w:val="en-US" w:eastAsia="en-US" w:bidi="ar-SA"/>
      </w:rPr>
    </w:lvl>
    <w:lvl w:ilvl="7" w:tentative="0">
      <w:start w:val="0"/>
      <w:numFmt w:val="bullet"/>
      <w:lvlText w:val="•"/>
      <w:lvlJc w:val="left"/>
      <w:pPr>
        <w:ind w:left="8666" w:hanging="248"/>
      </w:pPr>
      <w:rPr>
        <w:rFonts w:hint="default"/>
        <w:lang w:val="en-US" w:eastAsia="en-US" w:bidi="ar-SA"/>
      </w:rPr>
    </w:lvl>
    <w:lvl w:ilvl="8" w:tentative="0">
      <w:start w:val="0"/>
      <w:numFmt w:val="bullet"/>
      <w:lvlText w:val="•"/>
      <w:lvlJc w:val="left"/>
      <w:pPr>
        <w:ind w:left="9744" w:hanging="248"/>
      </w:pPr>
      <w:rPr>
        <w:rFonts w:hint="default"/>
        <w:lang w:val="en-US" w:eastAsia="en-US" w:bidi="ar-SA"/>
      </w:rPr>
    </w:lvl>
  </w:abstractNum>
  <w:abstractNum w:abstractNumId="6">
    <w:nsid w:val="F4B5D9F5"/>
    <w:multiLevelType w:val="multilevel"/>
    <w:tmpl w:val="F4B5D9F5"/>
    <w:lvl w:ilvl="0" w:tentative="0">
      <w:start w:val="1"/>
      <w:numFmt w:val="decimal"/>
      <w:lvlText w:val="%1."/>
      <w:lvlJc w:val="left"/>
      <w:pPr>
        <w:ind w:left="1367" w:hanging="248"/>
        <w:jc w:val="left"/>
      </w:pPr>
      <w:rPr>
        <w:rFonts w:hint="default" w:ascii="Arial" w:hAnsi="Arial" w:eastAsia="Arial" w:cs="Arial"/>
        <w:b/>
        <w:bCs/>
        <w:i w:val="0"/>
        <w:iCs w:val="0"/>
        <w:spacing w:val="0"/>
        <w:w w:val="100"/>
        <w:sz w:val="22"/>
        <w:szCs w:val="22"/>
        <w:lang w:val="en-US" w:eastAsia="en-US" w:bidi="ar-SA"/>
      </w:rPr>
    </w:lvl>
    <w:lvl w:ilvl="1" w:tentative="0">
      <w:start w:val="0"/>
      <w:numFmt w:val="bullet"/>
      <w:lvlText w:val="-"/>
      <w:lvlJc w:val="left"/>
      <w:pPr>
        <w:ind w:left="1120" w:hanging="135"/>
      </w:pPr>
      <w:rPr>
        <w:rFonts w:hint="default" w:ascii="Arial" w:hAnsi="Arial" w:eastAsia="Arial" w:cs="Arial"/>
        <w:b w:val="0"/>
        <w:bCs w:val="0"/>
        <w:i w:val="0"/>
        <w:iCs w:val="0"/>
        <w:spacing w:val="0"/>
        <w:w w:val="100"/>
        <w:sz w:val="22"/>
        <w:szCs w:val="22"/>
        <w:lang w:val="en-US" w:eastAsia="en-US" w:bidi="ar-SA"/>
      </w:rPr>
    </w:lvl>
    <w:lvl w:ilvl="2" w:tentative="0">
      <w:start w:val="0"/>
      <w:numFmt w:val="bullet"/>
      <w:lvlText w:val="•"/>
      <w:lvlJc w:val="left"/>
      <w:pPr>
        <w:ind w:left="1440" w:hanging="135"/>
      </w:pPr>
      <w:rPr>
        <w:rFonts w:hint="default"/>
        <w:lang w:val="en-US" w:eastAsia="en-US" w:bidi="ar-SA"/>
      </w:rPr>
    </w:lvl>
    <w:lvl w:ilvl="3" w:tentative="0">
      <w:start w:val="0"/>
      <w:numFmt w:val="bullet"/>
      <w:lvlText w:val="•"/>
      <w:lvlJc w:val="left"/>
      <w:pPr>
        <w:ind w:left="2747" w:hanging="135"/>
      </w:pPr>
      <w:rPr>
        <w:rFonts w:hint="default"/>
        <w:lang w:val="en-US" w:eastAsia="en-US" w:bidi="ar-SA"/>
      </w:rPr>
    </w:lvl>
    <w:lvl w:ilvl="4" w:tentative="0">
      <w:start w:val="0"/>
      <w:numFmt w:val="bullet"/>
      <w:lvlText w:val="•"/>
      <w:lvlJc w:val="left"/>
      <w:pPr>
        <w:ind w:left="4055" w:hanging="135"/>
      </w:pPr>
      <w:rPr>
        <w:rFonts w:hint="default"/>
        <w:lang w:val="en-US" w:eastAsia="en-US" w:bidi="ar-SA"/>
      </w:rPr>
    </w:lvl>
    <w:lvl w:ilvl="5" w:tentative="0">
      <w:start w:val="0"/>
      <w:numFmt w:val="bullet"/>
      <w:lvlText w:val="•"/>
      <w:lvlJc w:val="left"/>
      <w:pPr>
        <w:ind w:left="5362" w:hanging="135"/>
      </w:pPr>
      <w:rPr>
        <w:rFonts w:hint="default"/>
        <w:lang w:val="en-US" w:eastAsia="en-US" w:bidi="ar-SA"/>
      </w:rPr>
    </w:lvl>
    <w:lvl w:ilvl="6" w:tentative="0">
      <w:start w:val="0"/>
      <w:numFmt w:val="bullet"/>
      <w:lvlText w:val="•"/>
      <w:lvlJc w:val="left"/>
      <w:pPr>
        <w:ind w:left="6670" w:hanging="135"/>
      </w:pPr>
      <w:rPr>
        <w:rFonts w:hint="default"/>
        <w:lang w:val="en-US" w:eastAsia="en-US" w:bidi="ar-SA"/>
      </w:rPr>
    </w:lvl>
    <w:lvl w:ilvl="7" w:tentative="0">
      <w:start w:val="0"/>
      <w:numFmt w:val="bullet"/>
      <w:lvlText w:val="•"/>
      <w:lvlJc w:val="left"/>
      <w:pPr>
        <w:ind w:left="7977" w:hanging="135"/>
      </w:pPr>
      <w:rPr>
        <w:rFonts w:hint="default"/>
        <w:lang w:val="en-US" w:eastAsia="en-US" w:bidi="ar-SA"/>
      </w:rPr>
    </w:lvl>
    <w:lvl w:ilvl="8" w:tentative="0">
      <w:start w:val="0"/>
      <w:numFmt w:val="bullet"/>
      <w:lvlText w:val="•"/>
      <w:lvlJc w:val="left"/>
      <w:pPr>
        <w:ind w:left="9285" w:hanging="135"/>
      </w:pPr>
      <w:rPr>
        <w:rFonts w:hint="default"/>
        <w:lang w:val="en-US" w:eastAsia="en-US" w:bidi="ar-SA"/>
      </w:rPr>
    </w:lvl>
  </w:abstractNum>
  <w:abstractNum w:abstractNumId="7">
    <w:nsid w:val="0053208E"/>
    <w:multiLevelType w:val="multilevel"/>
    <w:tmpl w:val="0053208E"/>
    <w:lvl w:ilvl="0" w:tentative="0">
      <w:start w:val="1"/>
      <w:numFmt w:val="decimal"/>
      <w:lvlText w:val="%1"/>
      <w:lvlJc w:val="left"/>
      <w:pPr>
        <w:ind w:left="1559" w:hanging="440"/>
        <w:jc w:val="left"/>
      </w:pPr>
      <w:rPr>
        <w:rFonts w:hint="default" w:ascii="Calibri" w:hAnsi="Calibri" w:eastAsia="Calibri" w:cs="Calibri"/>
        <w:b w:val="0"/>
        <w:bCs w:val="0"/>
        <w:i w:val="0"/>
        <w:iCs w:val="0"/>
        <w:spacing w:val="0"/>
        <w:w w:val="100"/>
        <w:sz w:val="22"/>
        <w:szCs w:val="22"/>
        <w:lang w:val="en-US" w:eastAsia="en-US" w:bidi="ar-SA"/>
      </w:rPr>
    </w:lvl>
    <w:lvl w:ilvl="1" w:tentative="0">
      <w:start w:val="1"/>
      <w:numFmt w:val="decimal"/>
      <w:lvlText w:val="%1.%2"/>
      <w:lvlJc w:val="left"/>
      <w:pPr>
        <w:ind w:left="1840" w:hanging="500"/>
        <w:jc w:val="left"/>
      </w:pPr>
      <w:rPr>
        <w:rFonts w:hint="default" w:ascii="Calibri" w:hAnsi="Calibri" w:eastAsia="Calibri" w:cs="Calibri"/>
        <w:b w:val="0"/>
        <w:bCs w:val="0"/>
        <w:i w:val="0"/>
        <w:iCs w:val="0"/>
        <w:spacing w:val="0"/>
        <w:w w:val="100"/>
        <w:sz w:val="22"/>
        <w:szCs w:val="22"/>
        <w:lang w:val="en-US" w:eastAsia="en-US" w:bidi="ar-SA"/>
      </w:rPr>
    </w:lvl>
    <w:lvl w:ilvl="2" w:tentative="0">
      <w:start w:val="0"/>
      <w:numFmt w:val="bullet"/>
      <w:lvlText w:val="•"/>
      <w:lvlJc w:val="left"/>
      <w:pPr>
        <w:ind w:left="2957" w:hanging="500"/>
      </w:pPr>
      <w:rPr>
        <w:rFonts w:hint="default"/>
        <w:lang w:val="en-US" w:eastAsia="en-US" w:bidi="ar-SA"/>
      </w:rPr>
    </w:lvl>
    <w:lvl w:ilvl="3" w:tentative="0">
      <w:start w:val="0"/>
      <w:numFmt w:val="bullet"/>
      <w:lvlText w:val="•"/>
      <w:lvlJc w:val="left"/>
      <w:pPr>
        <w:ind w:left="4075" w:hanging="500"/>
      </w:pPr>
      <w:rPr>
        <w:rFonts w:hint="default"/>
        <w:lang w:val="en-US" w:eastAsia="en-US" w:bidi="ar-SA"/>
      </w:rPr>
    </w:lvl>
    <w:lvl w:ilvl="4" w:tentative="0">
      <w:start w:val="0"/>
      <w:numFmt w:val="bullet"/>
      <w:lvlText w:val="•"/>
      <w:lvlJc w:val="left"/>
      <w:pPr>
        <w:ind w:left="5193" w:hanging="500"/>
      </w:pPr>
      <w:rPr>
        <w:rFonts w:hint="default"/>
        <w:lang w:val="en-US" w:eastAsia="en-US" w:bidi="ar-SA"/>
      </w:rPr>
    </w:lvl>
    <w:lvl w:ilvl="5" w:tentative="0">
      <w:start w:val="0"/>
      <w:numFmt w:val="bullet"/>
      <w:lvlText w:val="•"/>
      <w:lvlJc w:val="left"/>
      <w:pPr>
        <w:ind w:left="6311" w:hanging="500"/>
      </w:pPr>
      <w:rPr>
        <w:rFonts w:hint="default"/>
        <w:lang w:val="en-US" w:eastAsia="en-US" w:bidi="ar-SA"/>
      </w:rPr>
    </w:lvl>
    <w:lvl w:ilvl="6" w:tentative="0">
      <w:start w:val="0"/>
      <w:numFmt w:val="bullet"/>
      <w:lvlText w:val="•"/>
      <w:lvlJc w:val="left"/>
      <w:pPr>
        <w:ind w:left="7428" w:hanging="500"/>
      </w:pPr>
      <w:rPr>
        <w:rFonts w:hint="default"/>
        <w:lang w:val="en-US" w:eastAsia="en-US" w:bidi="ar-SA"/>
      </w:rPr>
    </w:lvl>
    <w:lvl w:ilvl="7" w:tentative="0">
      <w:start w:val="0"/>
      <w:numFmt w:val="bullet"/>
      <w:lvlText w:val="•"/>
      <w:lvlJc w:val="left"/>
      <w:pPr>
        <w:ind w:left="8546" w:hanging="500"/>
      </w:pPr>
      <w:rPr>
        <w:rFonts w:hint="default"/>
        <w:lang w:val="en-US" w:eastAsia="en-US" w:bidi="ar-SA"/>
      </w:rPr>
    </w:lvl>
    <w:lvl w:ilvl="8" w:tentative="0">
      <w:start w:val="0"/>
      <w:numFmt w:val="bullet"/>
      <w:lvlText w:val="•"/>
      <w:lvlJc w:val="left"/>
      <w:pPr>
        <w:ind w:left="9664" w:hanging="500"/>
      </w:pPr>
      <w:rPr>
        <w:rFonts w:hint="default"/>
        <w:lang w:val="en-US" w:eastAsia="en-US" w:bidi="ar-SA"/>
      </w:rPr>
    </w:lvl>
  </w:abstractNum>
  <w:abstractNum w:abstractNumId="8">
    <w:nsid w:val="0248C179"/>
    <w:multiLevelType w:val="multilevel"/>
    <w:tmpl w:val="0248C179"/>
    <w:lvl w:ilvl="0" w:tentative="0">
      <w:start w:val="1"/>
      <w:numFmt w:val="decimal"/>
      <w:lvlText w:val="[%1]"/>
      <w:lvlJc w:val="left"/>
      <w:pPr>
        <w:ind w:left="1120" w:hanging="248"/>
        <w:jc w:val="left"/>
      </w:pPr>
      <w:rPr>
        <w:rFonts w:hint="default" w:ascii="Arial" w:hAnsi="Arial" w:eastAsia="Arial" w:cs="Arial"/>
        <w:b w:val="0"/>
        <w:bCs w:val="0"/>
        <w:i w:val="0"/>
        <w:iCs w:val="0"/>
        <w:spacing w:val="0"/>
        <w:w w:val="100"/>
        <w:sz w:val="20"/>
        <w:szCs w:val="20"/>
        <w:lang w:val="en-US" w:eastAsia="en-US" w:bidi="ar-SA"/>
      </w:rPr>
    </w:lvl>
    <w:lvl w:ilvl="1" w:tentative="0">
      <w:start w:val="0"/>
      <w:numFmt w:val="bullet"/>
      <w:lvlText w:val="•"/>
      <w:lvlJc w:val="left"/>
      <w:pPr>
        <w:ind w:left="2198" w:hanging="248"/>
      </w:pPr>
      <w:rPr>
        <w:rFonts w:hint="default"/>
        <w:lang w:val="en-US" w:eastAsia="en-US" w:bidi="ar-SA"/>
      </w:rPr>
    </w:lvl>
    <w:lvl w:ilvl="2" w:tentative="0">
      <w:start w:val="0"/>
      <w:numFmt w:val="bullet"/>
      <w:lvlText w:val="•"/>
      <w:lvlJc w:val="left"/>
      <w:pPr>
        <w:ind w:left="3276" w:hanging="248"/>
      </w:pPr>
      <w:rPr>
        <w:rFonts w:hint="default"/>
        <w:lang w:val="en-US" w:eastAsia="en-US" w:bidi="ar-SA"/>
      </w:rPr>
    </w:lvl>
    <w:lvl w:ilvl="3" w:tentative="0">
      <w:start w:val="0"/>
      <w:numFmt w:val="bullet"/>
      <w:lvlText w:val="•"/>
      <w:lvlJc w:val="left"/>
      <w:pPr>
        <w:ind w:left="4354" w:hanging="248"/>
      </w:pPr>
      <w:rPr>
        <w:rFonts w:hint="default"/>
        <w:lang w:val="en-US" w:eastAsia="en-US" w:bidi="ar-SA"/>
      </w:rPr>
    </w:lvl>
    <w:lvl w:ilvl="4" w:tentative="0">
      <w:start w:val="0"/>
      <w:numFmt w:val="bullet"/>
      <w:lvlText w:val="•"/>
      <w:lvlJc w:val="left"/>
      <w:pPr>
        <w:ind w:left="5432" w:hanging="248"/>
      </w:pPr>
      <w:rPr>
        <w:rFonts w:hint="default"/>
        <w:lang w:val="en-US" w:eastAsia="en-US" w:bidi="ar-SA"/>
      </w:rPr>
    </w:lvl>
    <w:lvl w:ilvl="5" w:tentative="0">
      <w:start w:val="0"/>
      <w:numFmt w:val="bullet"/>
      <w:lvlText w:val="•"/>
      <w:lvlJc w:val="left"/>
      <w:pPr>
        <w:ind w:left="6510" w:hanging="248"/>
      </w:pPr>
      <w:rPr>
        <w:rFonts w:hint="default"/>
        <w:lang w:val="en-US" w:eastAsia="en-US" w:bidi="ar-SA"/>
      </w:rPr>
    </w:lvl>
    <w:lvl w:ilvl="6" w:tentative="0">
      <w:start w:val="0"/>
      <w:numFmt w:val="bullet"/>
      <w:lvlText w:val="•"/>
      <w:lvlJc w:val="left"/>
      <w:pPr>
        <w:ind w:left="7588" w:hanging="248"/>
      </w:pPr>
      <w:rPr>
        <w:rFonts w:hint="default"/>
        <w:lang w:val="en-US" w:eastAsia="en-US" w:bidi="ar-SA"/>
      </w:rPr>
    </w:lvl>
    <w:lvl w:ilvl="7" w:tentative="0">
      <w:start w:val="0"/>
      <w:numFmt w:val="bullet"/>
      <w:lvlText w:val="•"/>
      <w:lvlJc w:val="left"/>
      <w:pPr>
        <w:ind w:left="8666" w:hanging="248"/>
      </w:pPr>
      <w:rPr>
        <w:rFonts w:hint="default"/>
        <w:lang w:val="en-US" w:eastAsia="en-US" w:bidi="ar-SA"/>
      </w:rPr>
    </w:lvl>
    <w:lvl w:ilvl="8" w:tentative="0">
      <w:start w:val="0"/>
      <w:numFmt w:val="bullet"/>
      <w:lvlText w:val="•"/>
      <w:lvlJc w:val="left"/>
      <w:pPr>
        <w:ind w:left="9744" w:hanging="248"/>
      </w:pPr>
      <w:rPr>
        <w:rFonts w:hint="default"/>
        <w:lang w:val="en-US" w:eastAsia="en-US" w:bidi="ar-SA"/>
      </w:rPr>
    </w:lvl>
  </w:abstractNum>
  <w:abstractNum w:abstractNumId="9">
    <w:nsid w:val="03D62ECE"/>
    <w:multiLevelType w:val="multilevel"/>
    <w:tmpl w:val="03D62ECE"/>
    <w:lvl w:ilvl="0" w:tentative="0">
      <w:start w:val="1"/>
      <w:numFmt w:val="decimal"/>
      <w:lvlText w:val="%1."/>
      <w:lvlJc w:val="left"/>
      <w:pPr>
        <w:ind w:left="1120" w:hanging="245"/>
        <w:jc w:val="left"/>
      </w:pPr>
      <w:rPr>
        <w:rFonts w:hint="default" w:ascii="Arial" w:hAnsi="Arial" w:eastAsia="Arial" w:cs="Arial"/>
        <w:b/>
        <w:bCs/>
        <w:i w:val="0"/>
        <w:iCs w:val="0"/>
        <w:spacing w:val="0"/>
        <w:w w:val="100"/>
        <w:sz w:val="22"/>
        <w:szCs w:val="22"/>
        <w:lang w:val="en-US" w:eastAsia="en-US" w:bidi="ar-SA"/>
      </w:rPr>
    </w:lvl>
    <w:lvl w:ilvl="1" w:tentative="0">
      <w:start w:val="0"/>
      <w:numFmt w:val="bullet"/>
      <w:lvlText w:val="•"/>
      <w:lvlJc w:val="left"/>
      <w:pPr>
        <w:ind w:left="2198" w:hanging="245"/>
      </w:pPr>
      <w:rPr>
        <w:rFonts w:hint="default"/>
        <w:lang w:val="en-US" w:eastAsia="en-US" w:bidi="ar-SA"/>
      </w:rPr>
    </w:lvl>
    <w:lvl w:ilvl="2" w:tentative="0">
      <w:start w:val="0"/>
      <w:numFmt w:val="bullet"/>
      <w:lvlText w:val="•"/>
      <w:lvlJc w:val="left"/>
      <w:pPr>
        <w:ind w:left="3276" w:hanging="245"/>
      </w:pPr>
      <w:rPr>
        <w:rFonts w:hint="default"/>
        <w:lang w:val="en-US" w:eastAsia="en-US" w:bidi="ar-SA"/>
      </w:rPr>
    </w:lvl>
    <w:lvl w:ilvl="3" w:tentative="0">
      <w:start w:val="0"/>
      <w:numFmt w:val="bullet"/>
      <w:lvlText w:val="•"/>
      <w:lvlJc w:val="left"/>
      <w:pPr>
        <w:ind w:left="4354" w:hanging="245"/>
      </w:pPr>
      <w:rPr>
        <w:rFonts w:hint="default"/>
        <w:lang w:val="en-US" w:eastAsia="en-US" w:bidi="ar-SA"/>
      </w:rPr>
    </w:lvl>
    <w:lvl w:ilvl="4" w:tentative="0">
      <w:start w:val="0"/>
      <w:numFmt w:val="bullet"/>
      <w:lvlText w:val="•"/>
      <w:lvlJc w:val="left"/>
      <w:pPr>
        <w:ind w:left="5432" w:hanging="245"/>
      </w:pPr>
      <w:rPr>
        <w:rFonts w:hint="default"/>
        <w:lang w:val="en-US" w:eastAsia="en-US" w:bidi="ar-SA"/>
      </w:rPr>
    </w:lvl>
    <w:lvl w:ilvl="5" w:tentative="0">
      <w:start w:val="0"/>
      <w:numFmt w:val="bullet"/>
      <w:lvlText w:val="•"/>
      <w:lvlJc w:val="left"/>
      <w:pPr>
        <w:ind w:left="6510" w:hanging="245"/>
      </w:pPr>
      <w:rPr>
        <w:rFonts w:hint="default"/>
        <w:lang w:val="en-US" w:eastAsia="en-US" w:bidi="ar-SA"/>
      </w:rPr>
    </w:lvl>
    <w:lvl w:ilvl="6" w:tentative="0">
      <w:start w:val="0"/>
      <w:numFmt w:val="bullet"/>
      <w:lvlText w:val="•"/>
      <w:lvlJc w:val="left"/>
      <w:pPr>
        <w:ind w:left="7588" w:hanging="245"/>
      </w:pPr>
      <w:rPr>
        <w:rFonts w:hint="default"/>
        <w:lang w:val="en-US" w:eastAsia="en-US" w:bidi="ar-SA"/>
      </w:rPr>
    </w:lvl>
    <w:lvl w:ilvl="7" w:tentative="0">
      <w:start w:val="0"/>
      <w:numFmt w:val="bullet"/>
      <w:lvlText w:val="•"/>
      <w:lvlJc w:val="left"/>
      <w:pPr>
        <w:ind w:left="8666" w:hanging="245"/>
      </w:pPr>
      <w:rPr>
        <w:rFonts w:hint="default"/>
        <w:lang w:val="en-US" w:eastAsia="en-US" w:bidi="ar-SA"/>
      </w:rPr>
    </w:lvl>
    <w:lvl w:ilvl="8" w:tentative="0">
      <w:start w:val="0"/>
      <w:numFmt w:val="bullet"/>
      <w:lvlText w:val="•"/>
      <w:lvlJc w:val="left"/>
      <w:pPr>
        <w:ind w:left="9744" w:hanging="245"/>
      </w:pPr>
      <w:rPr>
        <w:rFonts w:hint="default"/>
        <w:lang w:val="en-US" w:eastAsia="en-US" w:bidi="ar-SA"/>
      </w:rPr>
    </w:lvl>
  </w:abstractNum>
  <w:abstractNum w:abstractNumId="10">
    <w:nsid w:val="2470EC97"/>
    <w:multiLevelType w:val="multilevel"/>
    <w:tmpl w:val="2470EC97"/>
    <w:lvl w:ilvl="0" w:tentative="0">
      <w:start w:val="1"/>
      <w:numFmt w:val="decimal"/>
      <w:lvlText w:val="%1."/>
      <w:lvlJc w:val="left"/>
      <w:pPr>
        <w:ind w:left="1120" w:hanging="248"/>
        <w:jc w:val="left"/>
      </w:pPr>
      <w:rPr>
        <w:rFonts w:hint="default" w:ascii="Arial" w:hAnsi="Arial" w:eastAsia="Arial" w:cs="Arial"/>
        <w:b/>
        <w:bCs/>
        <w:i w:val="0"/>
        <w:iCs w:val="0"/>
        <w:spacing w:val="0"/>
        <w:w w:val="100"/>
        <w:sz w:val="22"/>
        <w:szCs w:val="22"/>
        <w:lang w:val="en-US" w:eastAsia="en-US" w:bidi="ar-SA"/>
      </w:rPr>
    </w:lvl>
    <w:lvl w:ilvl="1" w:tentative="0">
      <w:start w:val="0"/>
      <w:numFmt w:val="bullet"/>
      <w:lvlText w:val="•"/>
      <w:lvlJc w:val="left"/>
      <w:pPr>
        <w:ind w:left="2198" w:hanging="248"/>
      </w:pPr>
      <w:rPr>
        <w:rFonts w:hint="default"/>
        <w:lang w:val="en-US" w:eastAsia="en-US" w:bidi="ar-SA"/>
      </w:rPr>
    </w:lvl>
    <w:lvl w:ilvl="2" w:tentative="0">
      <w:start w:val="0"/>
      <w:numFmt w:val="bullet"/>
      <w:lvlText w:val="•"/>
      <w:lvlJc w:val="left"/>
      <w:pPr>
        <w:ind w:left="3276" w:hanging="248"/>
      </w:pPr>
      <w:rPr>
        <w:rFonts w:hint="default"/>
        <w:lang w:val="en-US" w:eastAsia="en-US" w:bidi="ar-SA"/>
      </w:rPr>
    </w:lvl>
    <w:lvl w:ilvl="3" w:tentative="0">
      <w:start w:val="0"/>
      <w:numFmt w:val="bullet"/>
      <w:lvlText w:val="•"/>
      <w:lvlJc w:val="left"/>
      <w:pPr>
        <w:ind w:left="4354" w:hanging="248"/>
      </w:pPr>
      <w:rPr>
        <w:rFonts w:hint="default"/>
        <w:lang w:val="en-US" w:eastAsia="en-US" w:bidi="ar-SA"/>
      </w:rPr>
    </w:lvl>
    <w:lvl w:ilvl="4" w:tentative="0">
      <w:start w:val="0"/>
      <w:numFmt w:val="bullet"/>
      <w:lvlText w:val="•"/>
      <w:lvlJc w:val="left"/>
      <w:pPr>
        <w:ind w:left="5432" w:hanging="248"/>
      </w:pPr>
      <w:rPr>
        <w:rFonts w:hint="default"/>
        <w:lang w:val="en-US" w:eastAsia="en-US" w:bidi="ar-SA"/>
      </w:rPr>
    </w:lvl>
    <w:lvl w:ilvl="5" w:tentative="0">
      <w:start w:val="0"/>
      <w:numFmt w:val="bullet"/>
      <w:lvlText w:val="•"/>
      <w:lvlJc w:val="left"/>
      <w:pPr>
        <w:ind w:left="6510" w:hanging="248"/>
      </w:pPr>
      <w:rPr>
        <w:rFonts w:hint="default"/>
        <w:lang w:val="en-US" w:eastAsia="en-US" w:bidi="ar-SA"/>
      </w:rPr>
    </w:lvl>
    <w:lvl w:ilvl="6" w:tentative="0">
      <w:start w:val="0"/>
      <w:numFmt w:val="bullet"/>
      <w:lvlText w:val="•"/>
      <w:lvlJc w:val="left"/>
      <w:pPr>
        <w:ind w:left="7588" w:hanging="248"/>
      </w:pPr>
      <w:rPr>
        <w:rFonts w:hint="default"/>
        <w:lang w:val="en-US" w:eastAsia="en-US" w:bidi="ar-SA"/>
      </w:rPr>
    </w:lvl>
    <w:lvl w:ilvl="7" w:tentative="0">
      <w:start w:val="0"/>
      <w:numFmt w:val="bullet"/>
      <w:lvlText w:val="•"/>
      <w:lvlJc w:val="left"/>
      <w:pPr>
        <w:ind w:left="8666" w:hanging="248"/>
      </w:pPr>
      <w:rPr>
        <w:rFonts w:hint="default"/>
        <w:lang w:val="en-US" w:eastAsia="en-US" w:bidi="ar-SA"/>
      </w:rPr>
    </w:lvl>
    <w:lvl w:ilvl="8" w:tentative="0">
      <w:start w:val="0"/>
      <w:numFmt w:val="bullet"/>
      <w:lvlText w:val="•"/>
      <w:lvlJc w:val="left"/>
      <w:pPr>
        <w:ind w:left="9744" w:hanging="248"/>
      </w:pPr>
      <w:rPr>
        <w:rFonts w:hint="default"/>
        <w:lang w:val="en-US" w:eastAsia="en-US" w:bidi="ar-SA"/>
      </w:rPr>
    </w:lvl>
  </w:abstractNum>
  <w:abstractNum w:abstractNumId="11">
    <w:nsid w:val="25B654F3"/>
    <w:multiLevelType w:val="multilevel"/>
    <w:tmpl w:val="25B654F3"/>
    <w:lvl w:ilvl="0" w:tentative="0">
      <w:start w:val="1"/>
      <w:numFmt w:val="lowerRoman"/>
      <w:lvlText w:val="%1."/>
      <w:lvlJc w:val="left"/>
      <w:pPr>
        <w:ind w:left="1840" w:hanging="538"/>
        <w:jc w:val="right"/>
      </w:pPr>
      <w:rPr>
        <w:rFonts w:hint="default"/>
        <w:spacing w:val="0"/>
        <w:w w:val="99"/>
        <w:lang w:val="en-US" w:eastAsia="en-US" w:bidi="ar-SA"/>
      </w:rPr>
    </w:lvl>
    <w:lvl w:ilvl="1" w:tentative="0">
      <w:start w:val="0"/>
      <w:numFmt w:val="bullet"/>
      <w:lvlText w:val="•"/>
      <w:lvlJc w:val="left"/>
      <w:pPr>
        <w:ind w:left="1840" w:hanging="360"/>
      </w:pPr>
      <w:rPr>
        <w:rFonts w:hint="default" w:ascii="Arial" w:hAnsi="Arial" w:eastAsia="Arial" w:cs="Arial"/>
        <w:b w:val="0"/>
        <w:bCs w:val="0"/>
        <w:i w:val="0"/>
        <w:iCs w:val="0"/>
        <w:spacing w:val="0"/>
        <w:w w:val="100"/>
        <w:sz w:val="22"/>
        <w:szCs w:val="22"/>
        <w:lang w:val="en-US" w:eastAsia="en-US" w:bidi="ar-SA"/>
      </w:rPr>
    </w:lvl>
    <w:lvl w:ilvl="2" w:tentative="0">
      <w:start w:val="0"/>
      <w:numFmt w:val="bullet"/>
      <w:lvlText w:val="•"/>
      <w:lvlJc w:val="left"/>
      <w:pPr>
        <w:ind w:left="3852" w:hanging="360"/>
      </w:pPr>
      <w:rPr>
        <w:rFonts w:hint="default"/>
        <w:lang w:val="en-US" w:eastAsia="en-US" w:bidi="ar-SA"/>
      </w:rPr>
    </w:lvl>
    <w:lvl w:ilvl="3" w:tentative="0">
      <w:start w:val="0"/>
      <w:numFmt w:val="bullet"/>
      <w:lvlText w:val="•"/>
      <w:lvlJc w:val="left"/>
      <w:pPr>
        <w:ind w:left="4858" w:hanging="360"/>
      </w:pPr>
      <w:rPr>
        <w:rFonts w:hint="default"/>
        <w:lang w:val="en-US" w:eastAsia="en-US" w:bidi="ar-SA"/>
      </w:rPr>
    </w:lvl>
    <w:lvl w:ilvl="4" w:tentative="0">
      <w:start w:val="0"/>
      <w:numFmt w:val="bullet"/>
      <w:lvlText w:val="•"/>
      <w:lvlJc w:val="left"/>
      <w:pPr>
        <w:ind w:left="5864" w:hanging="360"/>
      </w:pPr>
      <w:rPr>
        <w:rFonts w:hint="default"/>
        <w:lang w:val="en-US" w:eastAsia="en-US" w:bidi="ar-SA"/>
      </w:rPr>
    </w:lvl>
    <w:lvl w:ilvl="5" w:tentative="0">
      <w:start w:val="0"/>
      <w:numFmt w:val="bullet"/>
      <w:lvlText w:val="•"/>
      <w:lvlJc w:val="left"/>
      <w:pPr>
        <w:ind w:left="6870" w:hanging="360"/>
      </w:pPr>
      <w:rPr>
        <w:rFonts w:hint="default"/>
        <w:lang w:val="en-US" w:eastAsia="en-US" w:bidi="ar-SA"/>
      </w:rPr>
    </w:lvl>
    <w:lvl w:ilvl="6" w:tentative="0">
      <w:start w:val="0"/>
      <w:numFmt w:val="bullet"/>
      <w:lvlText w:val="•"/>
      <w:lvlJc w:val="left"/>
      <w:pPr>
        <w:ind w:left="7876" w:hanging="360"/>
      </w:pPr>
      <w:rPr>
        <w:rFonts w:hint="default"/>
        <w:lang w:val="en-US" w:eastAsia="en-US" w:bidi="ar-SA"/>
      </w:rPr>
    </w:lvl>
    <w:lvl w:ilvl="7" w:tentative="0">
      <w:start w:val="0"/>
      <w:numFmt w:val="bullet"/>
      <w:lvlText w:val="•"/>
      <w:lvlJc w:val="left"/>
      <w:pPr>
        <w:ind w:left="8882" w:hanging="360"/>
      </w:pPr>
      <w:rPr>
        <w:rFonts w:hint="default"/>
        <w:lang w:val="en-US" w:eastAsia="en-US" w:bidi="ar-SA"/>
      </w:rPr>
    </w:lvl>
    <w:lvl w:ilvl="8" w:tentative="0">
      <w:start w:val="0"/>
      <w:numFmt w:val="bullet"/>
      <w:lvlText w:val="•"/>
      <w:lvlJc w:val="left"/>
      <w:pPr>
        <w:ind w:left="9888" w:hanging="360"/>
      </w:pPr>
      <w:rPr>
        <w:rFonts w:hint="default"/>
        <w:lang w:val="en-US" w:eastAsia="en-US" w:bidi="ar-SA"/>
      </w:rPr>
    </w:lvl>
  </w:abstractNum>
  <w:abstractNum w:abstractNumId="12">
    <w:nsid w:val="2A8F537B"/>
    <w:multiLevelType w:val="multilevel"/>
    <w:tmpl w:val="2A8F537B"/>
    <w:lvl w:ilvl="0" w:tentative="0">
      <w:start w:val="1"/>
      <w:numFmt w:val="decimal"/>
      <w:lvlText w:val="%1."/>
      <w:lvlJc w:val="left"/>
      <w:pPr>
        <w:ind w:left="1120" w:hanging="248"/>
        <w:jc w:val="left"/>
      </w:pPr>
      <w:rPr>
        <w:rFonts w:hint="default" w:ascii="Arial" w:hAnsi="Arial" w:eastAsia="Arial" w:cs="Arial"/>
        <w:b/>
        <w:bCs/>
        <w:i w:val="0"/>
        <w:iCs w:val="0"/>
        <w:spacing w:val="0"/>
        <w:w w:val="100"/>
        <w:sz w:val="22"/>
        <w:szCs w:val="22"/>
        <w:lang w:val="en-US" w:eastAsia="en-US" w:bidi="ar-SA"/>
      </w:rPr>
    </w:lvl>
    <w:lvl w:ilvl="1" w:tentative="0">
      <w:start w:val="0"/>
      <w:numFmt w:val="bullet"/>
      <w:lvlText w:val="-"/>
      <w:lvlJc w:val="left"/>
      <w:pPr>
        <w:ind w:left="1120" w:hanging="137"/>
      </w:pPr>
      <w:rPr>
        <w:rFonts w:hint="default" w:ascii="Arial" w:hAnsi="Arial" w:eastAsia="Arial" w:cs="Arial"/>
        <w:b/>
        <w:bCs/>
        <w:i w:val="0"/>
        <w:iCs w:val="0"/>
        <w:spacing w:val="0"/>
        <w:w w:val="100"/>
        <w:sz w:val="22"/>
        <w:szCs w:val="22"/>
        <w:lang w:val="en-US" w:eastAsia="en-US" w:bidi="ar-SA"/>
      </w:rPr>
    </w:lvl>
    <w:lvl w:ilvl="2" w:tentative="0">
      <w:start w:val="0"/>
      <w:numFmt w:val="bullet"/>
      <w:lvlText w:val="•"/>
      <w:lvlJc w:val="left"/>
      <w:pPr>
        <w:ind w:left="3276" w:hanging="137"/>
      </w:pPr>
      <w:rPr>
        <w:rFonts w:hint="default"/>
        <w:lang w:val="en-US" w:eastAsia="en-US" w:bidi="ar-SA"/>
      </w:rPr>
    </w:lvl>
    <w:lvl w:ilvl="3" w:tentative="0">
      <w:start w:val="0"/>
      <w:numFmt w:val="bullet"/>
      <w:lvlText w:val="•"/>
      <w:lvlJc w:val="left"/>
      <w:pPr>
        <w:ind w:left="4354" w:hanging="137"/>
      </w:pPr>
      <w:rPr>
        <w:rFonts w:hint="default"/>
        <w:lang w:val="en-US" w:eastAsia="en-US" w:bidi="ar-SA"/>
      </w:rPr>
    </w:lvl>
    <w:lvl w:ilvl="4" w:tentative="0">
      <w:start w:val="0"/>
      <w:numFmt w:val="bullet"/>
      <w:lvlText w:val="•"/>
      <w:lvlJc w:val="left"/>
      <w:pPr>
        <w:ind w:left="5432" w:hanging="137"/>
      </w:pPr>
      <w:rPr>
        <w:rFonts w:hint="default"/>
        <w:lang w:val="en-US" w:eastAsia="en-US" w:bidi="ar-SA"/>
      </w:rPr>
    </w:lvl>
    <w:lvl w:ilvl="5" w:tentative="0">
      <w:start w:val="0"/>
      <w:numFmt w:val="bullet"/>
      <w:lvlText w:val="•"/>
      <w:lvlJc w:val="left"/>
      <w:pPr>
        <w:ind w:left="6510" w:hanging="137"/>
      </w:pPr>
      <w:rPr>
        <w:rFonts w:hint="default"/>
        <w:lang w:val="en-US" w:eastAsia="en-US" w:bidi="ar-SA"/>
      </w:rPr>
    </w:lvl>
    <w:lvl w:ilvl="6" w:tentative="0">
      <w:start w:val="0"/>
      <w:numFmt w:val="bullet"/>
      <w:lvlText w:val="•"/>
      <w:lvlJc w:val="left"/>
      <w:pPr>
        <w:ind w:left="7588" w:hanging="137"/>
      </w:pPr>
      <w:rPr>
        <w:rFonts w:hint="default"/>
        <w:lang w:val="en-US" w:eastAsia="en-US" w:bidi="ar-SA"/>
      </w:rPr>
    </w:lvl>
    <w:lvl w:ilvl="7" w:tentative="0">
      <w:start w:val="0"/>
      <w:numFmt w:val="bullet"/>
      <w:lvlText w:val="•"/>
      <w:lvlJc w:val="left"/>
      <w:pPr>
        <w:ind w:left="8666" w:hanging="137"/>
      </w:pPr>
      <w:rPr>
        <w:rFonts w:hint="default"/>
        <w:lang w:val="en-US" w:eastAsia="en-US" w:bidi="ar-SA"/>
      </w:rPr>
    </w:lvl>
    <w:lvl w:ilvl="8" w:tentative="0">
      <w:start w:val="0"/>
      <w:numFmt w:val="bullet"/>
      <w:lvlText w:val="•"/>
      <w:lvlJc w:val="left"/>
      <w:pPr>
        <w:ind w:left="9744" w:hanging="137"/>
      </w:pPr>
      <w:rPr>
        <w:rFonts w:hint="default"/>
        <w:lang w:val="en-US" w:eastAsia="en-US" w:bidi="ar-SA"/>
      </w:rPr>
    </w:lvl>
  </w:abstractNum>
  <w:abstractNum w:abstractNumId="13">
    <w:nsid w:val="4D4DC07F"/>
    <w:multiLevelType w:val="multilevel"/>
    <w:tmpl w:val="4D4DC07F"/>
    <w:lvl w:ilvl="0" w:tentative="0">
      <w:start w:val="1"/>
      <w:numFmt w:val="decimal"/>
      <w:lvlText w:val="%1."/>
      <w:lvlJc w:val="left"/>
      <w:pPr>
        <w:ind w:left="1365" w:hanging="245"/>
        <w:jc w:val="left"/>
      </w:pPr>
      <w:rPr>
        <w:rFonts w:hint="default" w:ascii="Arial" w:hAnsi="Arial" w:eastAsia="Arial" w:cs="Arial"/>
        <w:b/>
        <w:bCs/>
        <w:i w:val="0"/>
        <w:iCs w:val="0"/>
        <w:spacing w:val="0"/>
        <w:w w:val="100"/>
        <w:sz w:val="22"/>
        <w:szCs w:val="22"/>
        <w:lang w:val="en-US" w:eastAsia="en-US" w:bidi="ar-SA"/>
      </w:rPr>
    </w:lvl>
    <w:lvl w:ilvl="1" w:tentative="0">
      <w:start w:val="0"/>
      <w:numFmt w:val="bullet"/>
      <w:lvlText w:val="-"/>
      <w:lvlJc w:val="left"/>
      <w:pPr>
        <w:ind w:left="1120" w:hanging="135"/>
      </w:pPr>
      <w:rPr>
        <w:rFonts w:hint="default" w:ascii="Arial" w:hAnsi="Arial" w:eastAsia="Arial" w:cs="Arial"/>
        <w:b w:val="0"/>
        <w:bCs w:val="0"/>
        <w:i w:val="0"/>
        <w:iCs w:val="0"/>
        <w:spacing w:val="0"/>
        <w:w w:val="100"/>
        <w:sz w:val="22"/>
        <w:szCs w:val="22"/>
        <w:lang w:val="en-US" w:eastAsia="en-US" w:bidi="ar-SA"/>
      </w:rPr>
    </w:lvl>
    <w:lvl w:ilvl="2" w:tentative="0">
      <w:start w:val="0"/>
      <w:numFmt w:val="bullet"/>
      <w:lvlText w:val="•"/>
      <w:lvlJc w:val="left"/>
      <w:pPr>
        <w:ind w:left="2531" w:hanging="135"/>
      </w:pPr>
      <w:rPr>
        <w:rFonts w:hint="default"/>
        <w:lang w:val="en-US" w:eastAsia="en-US" w:bidi="ar-SA"/>
      </w:rPr>
    </w:lvl>
    <w:lvl w:ilvl="3" w:tentative="0">
      <w:start w:val="0"/>
      <w:numFmt w:val="bullet"/>
      <w:lvlText w:val="•"/>
      <w:lvlJc w:val="left"/>
      <w:pPr>
        <w:ind w:left="3702" w:hanging="135"/>
      </w:pPr>
      <w:rPr>
        <w:rFonts w:hint="default"/>
        <w:lang w:val="en-US" w:eastAsia="en-US" w:bidi="ar-SA"/>
      </w:rPr>
    </w:lvl>
    <w:lvl w:ilvl="4" w:tentative="0">
      <w:start w:val="0"/>
      <w:numFmt w:val="bullet"/>
      <w:lvlText w:val="•"/>
      <w:lvlJc w:val="left"/>
      <w:pPr>
        <w:ind w:left="4873" w:hanging="135"/>
      </w:pPr>
      <w:rPr>
        <w:rFonts w:hint="default"/>
        <w:lang w:val="en-US" w:eastAsia="en-US" w:bidi="ar-SA"/>
      </w:rPr>
    </w:lvl>
    <w:lvl w:ilvl="5" w:tentative="0">
      <w:start w:val="0"/>
      <w:numFmt w:val="bullet"/>
      <w:lvlText w:val="•"/>
      <w:lvlJc w:val="left"/>
      <w:pPr>
        <w:ind w:left="6044" w:hanging="135"/>
      </w:pPr>
      <w:rPr>
        <w:rFonts w:hint="default"/>
        <w:lang w:val="en-US" w:eastAsia="en-US" w:bidi="ar-SA"/>
      </w:rPr>
    </w:lvl>
    <w:lvl w:ilvl="6" w:tentative="0">
      <w:start w:val="0"/>
      <w:numFmt w:val="bullet"/>
      <w:lvlText w:val="•"/>
      <w:lvlJc w:val="left"/>
      <w:pPr>
        <w:ind w:left="7215" w:hanging="135"/>
      </w:pPr>
      <w:rPr>
        <w:rFonts w:hint="default"/>
        <w:lang w:val="en-US" w:eastAsia="en-US" w:bidi="ar-SA"/>
      </w:rPr>
    </w:lvl>
    <w:lvl w:ilvl="7" w:tentative="0">
      <w:start w:val="0"/>
      <w:numFmt w:val="bullet"/>
      <w:lvlText w:val="•"/>
      <w:lvlJc w:val="left"/>
      <w:pPr>
        <w:ind w:left="8386" w:hanging="135"/>
      </w:pPr>
      <w:rPr>
        <w:rFonts w:hint="default"/>
        <w:lang w:val="en-US" w:eastAsia="en-US" w:bidi="ar-SA"/>
      </w:rPr>
    </w:lvl>
    <w:lvl w:ilvl="8" w:tentative="0">
      <w:start w:val="0"/>
      <w:numFmt w:val="bullet"/>
      <w:lvlText w:val="•"/>
      <w:lvlJc w:val="left"/>
      <w:pPr>
        <w:ind w:left="9557" w:hanging="135"/>
      </w:pPr>
      <w:rPr>
        <w:rFonts w:hint="default"/>
        <w:lang w:val="en-US" w:eastAsia="en-US" w:bidi="ar-SA"/>
      </w:rPr>
    </w:lvl>
  </w:abstractNum>
  <w:abstractNum w:abstractNumId="14">
    <w:nsid w:val="59ADCABA"/>
    <w:multiLevelType w:val="multilevel"/>
    <w:tmpl w:val="59ADCABA"/>
    <w:lvl w:ilvl="0" w:tentative="0">
      <w:start w:val="1"/>
      <w:numFmt w:val="decimal"/>
      <w:lvlText w:val="%1."/>
      <w:lvlJc w:val="left"/>
      <w:pPr>
        <w:ind w:left="1120" w:hanging="269"/>
        <w:jc w:val="left"/>
      </w:pPr>
      <w:rPr>
        <w:rFonts w:hint="default" w:ascii="Arial" w:hAnsi="Arial" w:eastAsia="Arial" w:cs="Arial"/>
        <w:b/>
        <w:bCs/>
        <w:i w:val="0"/>
        <w:iCs w:val="0"/>
        <w:spacing w:val="0"/>
        <w:w w:val="99"/>
        <w:sz w:val="24"/>
        <w:szCs w:val="24"/>
        <w:lang w:val="en-US" w:eastAsia="en-US" w:bidi="ar-SA"/>
      </w:rPr>
    </w:lvl>
    <w:lvl w:ilvl="1" w:tentative="0">
      <w:start w:val="0"/>
      <w:numFmt w:val="bullet"/>
      <w:lvlText w:val="•"/>
      <w:lvlJc w:val="left"/>
      <w:pPr>
        <w:ind w:left="2198" w:hanging="269"/>
      </w:pPr>
      <w:rPr>
        <w:rFonts w:hint="default"/>
        <w:lang w:val="en-US" w:eastAsia="en-US" w:bidi="ar-SA"/>
      </w:rPr>
    </w:lvl>
    <w:lvl w:ilvl="2" w:tentative="0">
      <w:start w:val="0"/>
      <w:numFmt w:val="bullet"/>
      <w:lvlText w:val="•"/>
      <w:lvlJc w:val="left"/>
      <w:pPr>
        <w:ind w:left="3276" w:hanging="269"/>
      </w:pPr>
      <w:rPr>
        <w:rFonts w:hint="default"/>
        <w:lang w:val="en-US" w:eastAsia="en-US" w:bidi="ar-SA"/>
      </w:rPr>
    </w:lvl>
    <w:lvl w:ilvl="3" w:tentative="0">
      <w:start w:val="0"/>
      <w:numFmt w:val="bullet"/>
      <w:lvlText w:val="•"/>
      <w:lvlJc w:val="left"/>
      <w:pPr>
        <w:ind w:left="4354" w:hanging="269"/>
      </w:pPr>
      <w:rPr>
        <w:rFonts w:hint="default"/>
        <w:lang w:val="en-US" w:eastAsia="en-US" w:bidi="ar-SA"/>
      </w:rPr>
    </w:lvl>
    <w:lvl w:ilvl="4" w:tentative="0">
      <w:start w:val="0"/>
      <w:numFmt w:val="bullet"/>
      <w:lvlText w:val="•"/>
      <w:lvlJc w:val="left"/>
      <w:pPr>
        <w:ind w:left="5432" w:hanging="269"/>
      </w:pPr>
      <w:rPr>
        <w:rFonts w:hint="default"/>
        <w:lang w:val="en-US" w:eastAsia="en-US" w:bidi="ar-SA"/>
      </w:rPr>
    </w:lvl>
    <w:lvl w:ilvl="5" w:tentative="0">
      <w:start w:val="0"/>
      <w:numFmt w:val="bullet"/>
      <w:lvlText w:val="•"/>
      <w:lvlJc w:val="left"/>
      <w:pPr>
        <w:ind w:left="6510" w:hanging="269"/>
      </w:pPr>
      <w:rPr>
        <w:rFonts w:hint="default"/>
        <w:lang w:val="en-US" w:eastAsia="en-US" w:bidi="ar-SA"/>
      </w:rPr>
    </w:lvl>
    <w:lvl w:ilvl="6" w:tentative="0">
      <w:start w:val="0"/>
      <w:numFmt w:val="bullet"/>
      <w:lvlText w:val="•"/>
      <w:lvlJc w:val="left"/>
      <w:pPr>
        <w:ind w:left="7588" w:hanging="269"/>
      </w:pPr>
      <w:rPr>
        <w:rFonts w:hint="default"/>
        <w:lang w:val="en-US" w:eastAsia="en-US" w:bidi="ar-SA"/>
      </w:rPr>
    </w:lvl>
    <w:lvl w:ilvl="7" w:tentative="0">
      <w:start w:val="0"/>
      <w:numFmt w:val="bullet"/>
      <w:lvlText w:val="•"/>
      <w:lvlJc w:val="left"/>
      <w:pPr>
        <w:ind w:left="8666" w:hanging="269"/>
      </w:pPr>
      <w:rPr>
        <w:rFonts w:hint="default"/>
        <w:lang w:val="en-US" w:eastAsia="en-US" w:bidi="ar-SA"/>
      </w:rPr>
    </w:lvl>
    <w:lvl w:ilvl="8" w:tentative="0">
      <w:start w:val="0"/>
      <w:numFmt w:val="bullet"/>
      <w:lvlText w:val="•"/>
      <w:lvlJc w:val="left"/>
      <w:pPr>
        <w:ind w:left="9744" w:hanging="269"/>
      </w:pPr>
      <w:rPr>
        <w:rFonts w:hint="default"/>
        <w:lang w:val="en-US" w:eastAsia="en-US" w:bidi="ar-SA"/>
      </w:rPr>
    </w:lvl>
  </w:abstractNum>
  <w:abstractNum w:abstractNumId="15">
    <w:nsid w:val="5A241D34"/>
    <w:multiLevelType w:val="multilevel"/>
    <w:tmpl w:val="5A241D34"/>
    <w:lvl w:ilvl="0" w:tentative="0">
      <w:start w:val="1"/>
      <w:numFmt w:val="decimal"/>
      <w:lvlText w:val="%1."/>
      <w:lvlJc w:val="left"/>
      <w:pPr>
        <w:ind w:left="1120" w:hanging="248"/>
        <w:jc w:val="left"/>
      </w:pPr>
      <w:rPr>
        <w:rFonts w:hint="default" w:ascii="Arial" w:hAnsi="Arial" w:eastAsia="Arial" w:cs="Arial"/>
        <w:b/>
        <w:bCs/>
        <w:i w:val="0"/>
        <w:iCs w:val="0"/>
        <w:spacing w:val="0"/>
        <w:w w:val="100"/>
        <w:sz w:val="22"/>
        <w:szCs w:val="22"/>
        <w:lang w:val="en-US" w:eastAsia="en-US" w:bidi="ar-SA"/>
      </w:rPr>
    </w:lvl>
    <w:lvl w:ilvl="1" w:tentative="0">
      <w:start w:val="0"/>
      <w:numFmt w:val="bullet"/>
      <w:lvlText w:val="•"/>
      <w:lvlJc w:val="left"/>
      <w:pPr>
        <w:ind w:left="2198" w:hanging="248"/>
      </w:pPr>
      <w:rPr>
        <w:rFonts w:hint="default"/>
        <w:lang w:val="en-US" w:eastAsia="en-US" w:bidi="ar-SA"/>
      </w:rPr>
    </w:lvl>
    <w:lvl w:ilvl="2" w:tentative="0">
      <w:start w:val="0"/>
      <w:numFmt w:val="bullet"/>
      <w:lvlText w:val="•"/>
      <w:lvlJc w:val="left"/>
      <w:pPr>
        <w:ind w:left="3276" w:hanging="248"/>
      </w:pPr>
      <w:rPr>
        <w:rFonts w:hint="default"/>
        <w:lang w:val="en-US" w:eastAsia="en-US" w:bidi="ar-SA"/>
      </w:rPr>
    </w:lvl>
    <w:lvl w:ilvl="3" w:tentative="0">
      <w:start w:val="0"/>
      <w:numFmt w:val="bullet"/>
      <w:lvlText w:val="•"/>
      <w:lvlJc w:val="left"/>
      <w:pPr>
        <w:ind w:left="4354" w:hanging="248"/>
      </w:pPr>
      <w:rPr>
        <w:rFonts w:hint="default"/>
        <w:lang w:val="en-US" w:eastAsia="en-US" w:bidi="ar-SA"/>
      </w:rPr>
    </w:lvl>
    <w:lvl w:ilvl="4" w:tentative="0">
      <w:start w:val="0"/>
      <w:numFmt w:val="bullet"/>
      <w:lvlText w:val="•"/>
      <w:lvlJc w:val="left"/>
      <w:pPr>
        <w:ind w:left="5432" w:hanging="248"/>
      </w:pPr>
      <w:rPr>
        <w:rFonts w:hint="default"/>
        <w:lang w:val="en-US" w:eastAsia="en-US" w:bidi="ar-SA"/>
      </w:rPr>
    </w:lvl>
    <w:lvl w:ilvl="5" w:tentative="0">
      <w:start w:val="0"/>
      <w:numFmt w:val="bullet"/>
      <w:lvlText w:val="•"/>
      <w:lvlJc w:val="left"/>
      <w:pPr>
        <w:ind w:left="6510" w:hanging="248"/>
      </w:pPr>
      <w:rPr>
        <w:rFonts w:hint="default"/>
        <w:lang w:val="en-US" w:eastAsia="en-US" w:bidi="ar-SA"/>
      </w:rPr>
    </w:lvl>
    <w:lvl w:ilvl="6" w:tentative="0">
      <w:start w:val="0"/>
      <w:numFmt w:val="bullet"/>
      <w:lvlText w:val="•"/>
      <w:lvlJc w:val="left"/>
      <w:pPr>
        <w:ind w:left="7588" w:hanging="248"/>
      </w:pPr>
      <w:rPr>
        <w:rFonts w:hint="default"/>
        <w:lang w:val="en-US" w:eastAsia="en-US" w:bidi="ar-SA"/>
      </w:rPr>
    </w:lvl>
    <w:lvl w:ilvl="7" w:tentative="0">
      <w:start w:val="0"/>
      <w:numFmt w:val="bullet"/>
      <w:lvlText w:val="•"/>
      <w:lvlJc w:val="left"/>
      <w:pPr>
        <w:ind w:left="8666" w:hanging="248"/>
      </w:pPr>
      <w:rPr>
        <w:rFonts w:hint="default"/>
        <w:lang w:val="en-US" w:eastAsia="en-US" w:bidi="ar-SA"/>
      </w:rPr>
    </w:lvl>
    <w:lvl w:ilvl="8" w:tentative="0">
      <w:start w:val="0"/>
      <w:numFmt w:val="bullet"/>
      <w:lvlText w:val="•"/>
      <w:lvlJc w:val="left"/>
      <w:pPr>
        <w:ind w:left="9744" w:hanging="248"/>
      </w:pPr>
      <w:rPr>
        <w:rFonts w:hint="default"/>
        <w:lang w:val="en-US" w:eastAsia="en-US" w:bidi="ar-SA"/>
      </w:rPr>
    </w:lvl>
  </w:abstractNum>
  <w:abstractNum w:abstractNumId="16">
    <w:nsid w:val="72183CF9"/>
    <w:multiLevelType w:val="multilevel"/>
    <w:tmpl w:val="72183CF9"/>
    <w:lvl w:ilvl="0" w:tentative="0">
      <w:start w:val="0"/>
      <w:numFmt w:val="bullet"/>
      <w:lvlText w:val="•"/>
      <w:lvlJc w:val="left"/>
      <w:pPr>
        <w:ind w:left="1259" w:hanging="139"/>
      </w:pPr>
      <w:rPr>
        <w:rFonts w:hint="default" w:ascii="Arial" w:hAnsi="Arial" w:eastAsia="Arial" w:cs="Arial"/>
        <w:b w:val="0"/>
        <w:bCs w:val="0"/>
        <w:i w:val="0"/>
        <w:iCs w:val="0"/>
        <w:spacing w:val="0"/>
        <w:w w:val="100"/>
        <w:sz w:val="22"/>
        <w:szCs w:val="22"/>
        <w:lang w:val="en-US" w:eastAsia="en-US" w:bidi="ar-SA"/>
      </w:rPr>
    </w:lvl>
    <w:lvl w:ilvl="1" w:tentative="0">
      <w:start w:val="0"/>
      <w:numFmt w:val="bullet"/>
      <w:lvlText w:val="•"/>
      <w:lvlJc w:val="left"/>
      <w:pPr>
        <w:ind w:left="2324" w:hanging="139"/>
      </w:pPr>
      <w:rPr>
        <w:rFonts w:hint="default"/>
        <w:lang w:val="en-US" w:eastAsia="en-US" w:bidi="ar-SA"/>
      </w:rPr>
    </w:lvl>
    <w:lvl w:ilvl="2" w:tentative="0">
      <w:start w:val="0"/>
      <w:numFmt w:val="bullet"/>
      <w:lvlText w:val="•"/>
      <w:lvlJc w:val="left"/>
      <w:pPr>
        <w:ind w:left="3388" w:hanging="139"/>
      </w:pPr>
      <w:rPr>
        <w:rFonts w:hint="default"/>
        <w:lang w:val="en-US" w:eastAsia="en-US" w:bidi="ar-SA"/>
      </w:rPr>
    </w:lvl>
    <w:lvl w:ilvl="3" w:tentative="0">
      <w:start w:val="0"/>
      <w:numFmt w:val="bullet"/>
      <w:lvlText w:val="•"/>
      <w:lvlJc w:val="left"/>
      <w:pPr>
        <w:ind w:left="4452" w:hanging="139"/>
      </w:pPr>
      <w:rPr>
        <w:rFonts w:hint="default"/>
        <w:lang w:val="en-US" w:eastAsia="en-US" w:bidi="ar-SA"/>
      </w:rPr>
    </w:lvl>
    <w:lvl w:ilvl="4" w:tentative="0">
      <w:start w:val="0"/>
      <w:numFmt w:val="bullet"/>
      <w:lvlText w:val="•"/>
      <w:lvlJc w:val="left"/>
      <w:pPr>
        <w:ind w:left="5516" w:hanging="139"/>
      </w:pPr>
      <w:rPr>
        <w:rFonts w:hint="default"/>
        <w:lang w:val="en-US" w:eastAsia="en-US" w:bidi="ar-SA"/>
      </w:rPr>
    </w:lvl>
    <w:lvl w:ilvl="5" w:tentative="0">
      <w:start w:val="0"/>
      <w:numFmt w:val="bullet"/>
      <w:lvlText w:val="•"/>
      <w:lvlJc w:val="left"/>
      <w:pPr>
        <w:ind w:left="6580" w:hanging="139"/>
      </w:pPr>
      <w:rPr>
        <w:rFonts w:hint="default"/>
        <w:lang w:val="en-US" w:eastAsia="en-US" w:bidi="ar-SA"/>
      </w:rPr>
    </w:lvl>
    <w:lvl w:ilvl="6" w:tentative="0">
      <w:start w:val="0"/>
      <w:numFmt w:val="bullet"/>
      <w:lvlText w:val="•"/>
      <w:lvlJc w:val="left"/>
      <w:pPr>
        <w:ind w:left="7644" w:hanging="139"/>
      </w:pPr>
      <w:rPr>
        <w:rFonts w:hint="default"/>
        <w:lang w:val="en-US" w:eastAsia="en-US" w:bidi="ar-SA"/>
      </w:rPr>
    </w:lvl>
    <w:lvl w:ilvl="7" w:tentative="0">
      <w:start w:val="0"/>
      <w:numFmt w:val="bullet"/>
      <w:lvlText w:val="•"/>
      <w:lvlJc w:val="left"/>
      <w:pPr>
        <w:ind w:left="8708" w:hanging="139"/>
      </w:pPr>
      <w:rPr>
        <w:rFonts w:hint="default"/>
        <w:lang w:val="en-US" w:eastAsia="en-US" w:bidi="ar-SA"/>
      </w:rPr>
    </w:lvl>
    <w:lvl w:ilvl="8" w:tentative="0">
      <w:start w:val="0"/>
      <w:numFmt w:val="bullet"/>
      <w:lvlText w:val="•"/>
      <w:lvlJc w:val="left"/>
      <w:pPr>
        <w:ind w:left="9772" w:hanging="139"/>
      </w:pPr>
      <w:rPr>
        <w:rFonts w:hint="default"/>
        <w:lang w:val="en-US" w:eastAsia="en-US" w:bidi="ar-SA"/>
      </w:rPr>
    </w:lvl>
  </w:abstractNum>
  <w:num w:numId="1">
    <w:abstractNumId w:val="7"/>
  </w:num>
  <w:num w:numId="2">
    <w:abstractNumId w:val="4"/>
  </w:num>
  <w:num w:numId="3">
    <w:abstractNumId w:val="14"/>
  </w:num>
  <w:num w:numId="4">
    <w:abstractNumId w:val="2"/>
  </w:num>
  <w:num w:numId="5">
    <w:abstractNumId w:val="1"/>
  </w:num>
  <w:num w:numId="6">
    <w:abstractNumId w:val="9"/>
  </w:num>
  <w:num w:numId="7">
    <w:abstractNumId w:val="11"/>
  </w:num>
  <w:num w:numId="8">
    <w:abstractNumId w:val="16"/>
  </w:num>
  <w:num w:numId="9">
    <w:abstractNumId w:val="8"/>
  </w:num>
  <w:num w:numId="10">
    <w:abstractNumId w:val="0"/>
  </w:num>
  <w:num w:numId="11">
    <w:abstractNumId w:val="12"/>
  </w:num>
  <w:num w:numId="12">
    <w:abstractNumId w:val="15"/>
  </w:num>
  <w:num w:numId="13">
    <w:abstractNumId w:val="3"/>
  </w:num>
  <w:num w:numId="14">
    <w:abstractNumId w:val="13"/>
  </w:num>
  <w:num w:numId="15">
    <w:abstractNumId w:val="6"/>
  </w:num>
  <w:num w:numId="16">
    <w:abstractNumId w:val="10"/>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Setting w:name="compatibilityMode" w:uri="http://schemas.microsoft.com/office/word" w:val="14"/>
  </w:compat>
  <w:rsids>
    <w:rsidRoot w:val="00000000"/>
    <w:rsid w:val="388C339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Arial" w:hAnsi="Arial" w:eastAsia="Arial" w:cs="Arial"/>
      <w:sz w:val="22"/>
      <w:szCs w:val="22"/>
      <w:lang w:val="en-US" w:eastAsia="en-US" w:bidi="ar-SA"/>
    </w:rPr>
  </w:style>
  <w:style w:type="paragraph" w:styleId="2">
    <w:name w:val="heading 1"/>
    <w:basedOn w:val="1"/>
    <w:qFormat/>
    <w:uiPriority w:val="1"/>
    <w:pPr>
      <w:spacing w:before="242"/>
      <w:ind w:left="1552" w:hanging="432"/>
      <w:outlineLvl w:val="1"/>
    </w:pPr>
    <w:rPr>
      <w:rFonts w:ascii="Arial" w:hAnsi="Arial" w:eastAsia="Arial" w:cs="Arial"/>
      <w:b/>
      <w:bCs/>
      <w:sz w:val="28"/>
      <w:szCs w:val="28"/>
      <w:lang w:val="en-US" w:eastAsia="en-US" w:bidi="ar-SA"/>
    </w:rPr>
  </w:style>
  <w:style w:type="paragraph" w:styleId="3">
    <w:name w:val="heading 2"/>
    <w:basedOn w:val="1"/>
    <w:qFormat/>
    <w:uiPriority w:val="1"/>
    <w:pPr>
      <w:ind w:left="1696" w:hanging="576"/>
      <w:outlineLvl w:val="2"/>
    </w:pPr>
    <w:rPr>
      <w:rFonts w:ascii="Arial" w:hAnsi="Arial" w:eastAsia="Arial" w:cs="Arial"/>
      <w:b/>
      <w:bCs/>
      <w:sz w:val="24"/>
      <w:szCs w:val="24"/>
      <w:lang w:val="en-US" w:eastAsia="en-US" w:bidi="ar-SA"/>
    </w:rPr>
  </w:style>
  <w:style w:type="paragraph" w:styleId="4">
    <w:name w:val="heading 3"/>
    <w:basedOn w:val="1"/>
    <w:qFormat/>
    <w:uiPriority w:val="1"/>
    <w:pPr>
      <w:spacing w:before="200"/>
      <w:ind w:left="1120" w:right="1431"/>
      <w:outlineLvl w:val="3"/>
    </w:pPr>
    <w:rPr>
      <w:rFonts w:ascii="Arial" w:hAnsi="Arial" w:eastAsia="Arial" w:cs="Arial"/>
      <w:sz w:val="24"/>
      <w:szCs w:val="24"/>
      <w:lang w:val="en-US" w:eastAsia="en-US" w:bidi="ar-SA"/>
    </w:rPr>
  </w:style>
  <w:style w:type="paragraph" w:styleId="5">
    <w:name w:val="heading 4"/>
    <w:basedOn w:val="1"/>
    <w:qFormat/>
    <w:uiPriority w:val="1"/>
    <w:pPr>
      <w:spacing w:before="198"/>
      <w:ind w:left="1120"/>
      <w:outlineLvl w:val="4"/>
    </w:pPr>
    <w:rPr>
      <w:rFonts w:ascii="Arial" w:hAnsi="Arial" w:eastAsia="Arial" w:cs="Arial"/>
      <w:b/>
      <w:bCs/>
      <w:sz w:val="22"/>
      <w:szCs w:val="22"/>
      <w:lang w:val="en-US" w:eastAsia="en-US" w:bidi="ar-SA"/>
    </w:rPr>
  </w:style>
  <w:style w:type="character" w:default="1" w:styleId="6">
    <w:name w:val="Default Paragraph Font"/>
    <w:semiHidden/>
    <w:unhideWhenUsed/>
    <w:qFormat/>
    <w:uiPriority w:val="1"/>
  </w:style>
  <w:style w:type="table" w:default="1" w:styleId="7">
    <w:name w:val="Normal Table"/>
    <w:semiHidden/>
    <w:uiPriority w:val="0"/>
    <w:tblPr>
      <w:tblCellMar>
        <w:top w:w="0" w:type="dxa"/>
        <w:left w:w="108" w:type="dxa"/>
        <w:bottom w:w="0" w:type="dxa"/>
        <w:right w:w="108" w:type="dxa"/>
      </w:tblCellMar>
    </w:tblPr>
  </w:style>
  <w:style w:type="paragraph" w:styleId="8">
    <w:name w:val="Body Text"/>
    <w:basedOn w:val="1"/>
    <w:qFormat/>
    <w:uiPriority w:val="1"/>
    <w:rPr>
      <w:rFonts w:ascii="Arial" w:hAnsi="Arial" w:eastAsia="Arial" w:cs="Arial"/>
      <w:sz w:val="22"/>
      <w:szCs w:val="22"/>
      <w:lang w:val="en-US" w:eastAsia="en-US" w:bidi="ar-SA"/>
    </w:rPr>
  </w:style>
  <w:style w:type="paragraph" w:styleId="9">
    <w:name w:val="toc 1"/>
    <w:basedOn w:val="1"/>
    <w:qFormat/>
    <w:uiPriority w:val="1"/>
    <w:pPr>
      <w:spacing w:before="140"/>
      <w:ind w:left="1559" w:hanging="439"/>
    </w:pPr>
    <w:rPr>
      <w:rFonts w:ascii="Calibri" w:hAnsi="Calibri" w:eastAsia="Calibri" w:cs="Calibri"/>
      <w:sz w:val="22"/>
      <w:szCs w:val="22"/>
      <w:lang w:val="en-US" w:eastAsia="en-US" w:bidi="ar-SA"/>
    </w:rPr>
  </w:style>
  <w:style w:type="paragraph" w:styleId="10">
    <w:name w:val="toc 2"/>
    <w:basedOn w:val="1"/>
    <w:qFormat/>
    <w:uiPriority w:val="1"/>
    <w:pPr>
      <w:spacing w:before="139"/>
      <w:ind w:left="1840" w:hanging="499"/>
    </w:pPr>
    <w:rPr>
      <w:rFonts w:ascii="Calibri" w:hAnsi="Calibri" w:eastAsia="Calibri" w:cs="Calibri"/>
      <w:sz w:val="22"/>
      <w:szCs w:val="22"/>
      <w:lang w:val="en-US" w:eastAsia="en-US" w:bidi="ar-SA"/>
    </w:rPr>
  </w:style>
  <w:style w:type="table" w:customStyle="1" w:styleId="11">
    <w:name w:val="Table Normal1"/>
    <w:semiHidden/>
    <w:unhideWhenUsed/>
    <w:qFormat/>
    <w:uiPriority w:val="2"/>
    <w:tblPr>
      <w:tblCellMar>
        <w:top w:w="0" w:type="dxa"/>
        <w:left w:w="0" w:type="dxa"/>
        <w:bottom w:w="0" w:type="dxa"/>
        <w:right w:w="0" w:type="dxa"/>
      </w:tblCellMar>
    </w:tblPr>
  </w:style>
  <w:style w:type="paragraph" w:styleId="12">
    <w:name w:val="List Paragraph"/>
    <w:basedOn w:val="1"/>
    <w:qFormat/>
    <w:uiPriority w:val="1"/>
    <w:pPr>
      <w:ind w:left="1120"/>
    </w:pPr>
    <w:rPr>
      <w:rFonts w:ascii="Arial" w:hAnsi="Arial" w:eastAsia="Arial" w:cs="Arial"/>
      <w:lang w:val="en-US" w:eastAsia="en-US" w:bidi="ar-SA"/>
    </w:rPr>
  </w:style>
  <w:style w:type="paragraph" w:customStyle="1" w:styleId="13">
    <w:name w:val="Table Paragraph"/>
    <w:basedOn w:val="1"/>
    <w:qFormat/>
    <w:uiPriority w:val="1"/>
    <w:pPr>
      <w:ind w:left="112"/>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26.jpeg"/><Relationship Id="rId37" Type="http://schemas.openxmlformats.org/officeDocument/2006/relationships/image" Target="media/image25.jpeg"/><Relationship Id="rId36" Type="http://schemas.openxmlformats.org/officeDocument/2006/relationships/image" Target="media/image24.png"/><Relationship Id="rId35" Type="http://schemas.openxmlformats.org/officeDocument/2006/relationships/image" Target="media/image23.jpeg"/><Relationship Id="rId34" Type="http://schemas.openxmlformats.org/officeDocument/2006/relationships/image" Target="media/image22.jpeg"/><Relationship Id="rId33" Type="http://schemas.openxmlformats.org/officeDocument/2006/relationships/image" Target="media/image21.jpe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jpeg"/><Relationship Id="rId24" Type="http://schemas.openxmlformats.org/officeDocument/2006/relationships/image" Target="media/image12.png"/><Relationship Id="rId23" Type="http://schemas.openxmlformats.org/officeDocument/2006/relationships/image" Target="media/image11.jpe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jpe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jpeg"/><Relationship Id="rId16" Type="http://schemas.openxmlformats.org/officeDocument/2006/relationships/image" Target="media/image4.jpeg"/><Relationship Id="rId15" Type="http://schemas.openxmlformats.org/officeDocument/2006/relationships/theme" Target="theme/theme1.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ScaleCrop>false</ScaleCrop>
  <LinksUpToDate>false</LinksUpToDate>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2024-02-21T11:39:00Z</dcterms:created>
  <dc:creator>Kaushlendra Singh Sisodia</dc:creator>
  <cp:lastModifiedBy>abhij</cp:lastModifiedBy>
  <dcterms:modified xsi:type="dcterms:W3CDTF">2024-02-21T11:43:11Z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2024-02-20T00:00:00Z</vt:filetime>
  </property>
  <property fmtid="{D5CDD505-2E9C-101B-9397-08002B2CF9AE}" pid="3" name="Creator">
    <vt:lpwstr>Microsoft® Word for Microsoft 365</vt:lpwstr>
  </property>
  <property fmtid="{D5CDD505-2E9C-101B-9397-08002B2CF9AE}" pid="4" name="LastSaved">
    <vt:filetime>2024-02-21T00:00:00Z</vt:filetime>
  </property>
  <property fmtid="{D5CDD505-2E9C-101B-9397-08002B2CF9AE}" pid="5" name="Producer">
    <vt:lpwstr>Microsoft® Word for Microsoft 365</vt:lpwstr>
  </property>
  <property fmtid="{D5CDD505-2E9C-101B-9397-08002B2CF9AE}" pid="6" name="KSOProductBuildVer">
    <vt:lpwstr>1033-12.2.0.13431</vt:lpwstr>
  </property>
  <property fmtid="{D5CDD505-2E9C-101B-9397-08002B2CF9AE}" pid="7" name="ICV">
    <vt:lpwstr>DD1CCCDDC72A4A9C9D82C747D934B390_12</vt:lpwstr>
  </property>
</Properties>
</file>